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EC277">
      <w:pPr>
        <w:spacing w:line="360" w:lineRule="auto"/>
        <w:jc w:val="center"/>
        <w:rPr>
          <w:rStyle w:val="6"/>
          <w:rFonts w:ascii="Times New Roman" w:hAnsi="Times New Roman"/>
          <w:caps/>
          <w:szCs w:val="24"/>
        </w:rPr>
      </w:pPr>
      <w:r>
        <w:rPr>
          <w:rStyle w:val="6"/>
          <w:rFonts w:ascii="Times New Roman" w:hAnsi="Times New Roman"/>
          <w:caps/>
          <w:szCs w:val="24"/>
        </w:rPr>
        <w:t>BỘ GIÁO DỤC VÀ ĐÀO TẠO</w:t>
      </w:r>
    </w:p>
    <w:p w14:paraId="5B17471D">
      <w:pPr>
        <w:spacing w:after="480" w:line="360" w:lineRule="auto"/>
        <w:jc w:val="center"/>
        <w:rPr>
          <w:rStyle w:val="6"/>
          <w:rFonts w:ascii="Times New Roman" w:hAnsi="Times New Roman"/>
          <w:caps/>
          <w:szCs w:val="24"/>
        </w:rPr>
      </w:pPr>
      <w:r>
        <w:rPr>
          <w:rFonts w:ascii="Times New Roman" w:hAnsi="Times New Roman"/>
          <w:szCs w:val="24"/>
        </w:rPr>
        <mc:AlternateContent>
          <mc:Choice Requires="wps">
            <w:drawing>
              <wp:anchor distT="0" distB="0" distL="114300" distR="114300" simplePos="0" relativeHeight="251659264" behindDoc="0" locked="0" layoutInCell="1" allowOverlap="1">
                <wp:simplePos x="0" y="0"/>
                <wp:positionH relativeFrom="column">
                  <wp:posOffset>1969135</wp:posOffset>
                </wp:positionH>
                <wp:positionV relativeFrom="paragraph">
                  <wp:posOffset>694690</wp:posOffset>
                </wp:positionV>
                <wp:extent cx="2331720" cy="0"/>
                <wp:effectExtent l="0" t="4445" r="0" b="5080"/>
                <wp:wrapNone/>
                <wp:docPr id="36" name="Straight Connector 36"/>
                <wp:cNvGraphicFramePr/>
                <a:graphic xmlns:a="http://schemas.openxmlformats.org/drawingml/2006/main">
                  <a:graphicData uri="http://schemas.microsoft.com/office/word/2010/wordprocessingShape">
                    <wps:wsp>
                      <wps:cNvCnPr/>
                      <wps:spPr>
                        <a:xfrm>
                          <a:off x="0" y="0"/>
                          <a:ext cx="233172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155.05pt;margin-top:54.7pt;height:0pt;width:183.6pt;z-index:251659264;mso-width-relative:page;mso-height-relative:page;" filled="f" stroked="t" coordsize="21600,21600" o:gfxdata="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kiWuG1gAAAAsB&#10;AAAPAAAAAAAAAAEAIAAAACIAAABkcnMvZG93bnJldi54bWxQSwECFAAUAAAACACHTuJA2cp0YuQB&#10;AADYAwAADgAAAAAAAAABACAAAAAlAQAAZHJzL2Uyb0RvYy54bWxQSwUGAAAAAAYABgBZAQAAewUA&#10;AAAA&#10;">
                <v:fill on="f" focussize="0,0"/>
                <v:stroke weight="0.5pt" color="#000000" miterlimit="8" joinstyle="miter"/>
                <v:imagedata o:title=""/>
                <o:lock v:ext="edit" aspectratio="f"/>
              </v:line>
            </w:pict>
          </mc:Fallback>
        </mc:AlternateContent>
      </w:r>
      <w:r>
        <w:rPr>
          <w:rFonts w:ascii="Times New Roman" w:hAnsi="Times New Roman"/>
          <w:szCs w:val="24"/>
        </w:rPr>
        <w:t xml:space="preserve"> </w:t>
      </w:r>
      <w:r>
        <w:rPr>
          <w:rStyle w:val="6"/>
          <w:rFonts w:ascii="Times New Roman" w:hAnsi="Times New Roman"/>
          <w:caps/>
          <w:szCs w:val="24"/>
        </w:rPr>
        <w:t>Trường Đại học CÔNG NGHỆ KỸ THUẬT TP. Hồ Chí Minh</w:t>
      </w:r>
      <w:r>
        <w:rPr>
          <w:rFonts w:ascii="Times New Roman" w:hAnsi="Times New Roman"/>
          <w:caps/>
          <w:szCs w:val="24"/>
        </w:rPr>
        <w:br w:type="textWrapping"/>
      </w:r>
      <w:r>
        <w:rPr>
          <w:rStyle w:val="6"/>
          <w:rFonts w:ascii="Times New Roman" w:hAnsi="Times New Roman"/>
          <w:caps/>
          <w:szCs w:val="24"/>
        </w:rPr>
        <w:t>Khoa Công nghệ thông tin</w:t>
      </w:r>
    </w:p>
    <w:p w14:paraId="2710155A">
      <w:pPr>
        <w:spacing w:before="600" w:line="360" w:lineRule="auto"/>
        <w:jc w:val="center"/>
        <w:rPr>
          <w:rFonts w:ascii="Times New Roman" w:hAnsi="Times New Roman"/>
          <w:b/>
          <w:bCs/>
          <w:szCs w:val="24"/>
        </w:rPr>
      </w:pPr>
      <w:r>
        <w:rPr>
          <w:rFonts w:ascii="Times New Roman" w:hAnsi="Times New Roman"/>
          <w:szCs w:val="24"/>
        </w:rPr>
        <w:drawing>
          <wp:anchor distT="0" distB="0" distL="114300" distR="114300" simplePos="0" relativeHeight="251660288" behindDoc="0" locked="0" layoutInCell="1" allowOverlap="1">
            <wp:simplePos x="0" y="0"/>
            <wp:positionH relativeFrom="column">
              <wp:posOffset>2294890</wp:posOffset>
            </wp:positionH>
            <wp:positionV relativeFrom="paragraph">
              <wp:posOffset>7620</wp:posOffset>
            </wp:positionV>
            <wp:extent cx="1481455" cy="1871980"/>
            <wp:effectExtent l="0" t="0" r="12065" b="2540"/>
            <wp:wrapTopAndBottom/>
            <wp:docPr id="1" name="Picture 2" descr="Trường Đại học Công nghệ Kỹ thuật Thành phố Hồ Chí Minh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Trường Đại học Công nghệ Kỹ thuật Thành phố Hồ Chí Minh – Wikipedia tiếng  Việt"/>
                    <pic:cNvPicPr>
                      <a:picLocks noChangeAspect="1"/>
                    </pic:cNvPicPr>
                  </pic:nvPicPr>
                  <pic:blipFill>
                    <a:blip r:embed="rId4" r:link="rId5"/>
                    <a:stretch>
                      <a:fillRect/>
                    </a:stretch>
                  </pic:blipFill>
                  <pic:spPr>
                    <a:xfrm>
                      <a:off x="0" y="0"/>
                      <a:ext cx="1481455" cy="1871980"/>
                    </a:xfrm>
                    <a:prstGeom prst="rect">
                      <a:avLst/>
                    </a:prstGeom>
                    <a:noFill/>
                    <a:ln>
                      <a:noFill/>
                    </a:ln>
                  </pic:spPr>
                </pic:pic>
              </a:graphicData>
            </a:graphic>
          </wp:anchor>
        </w:drawing>
      </w:r>
      <w:r>
        <w:rPr>
          <w:rFonts w:ascii="Times New Roman" w:hAnsi="Times New Roman"/>
          <w:b/>
          <w:bCs/>
          <w:szCs w:val="24"/>
        </w:rPr>
        <w:t>ĐỒ ÁN MÔN HỌC</w:t>
      </w:r>
    </w:p>
    <w:p w14:paraId="2F0FF42A">
      <w:pPr>
        <w:spacing w:before="360" w:line="360" w:lineRule="auto"/>
        <w:ind w:left="720" w:right="720"/>
        <w:jc w:val="center"/>
        <w:rPr>
          <w:rFonts w:ascii="Times New Roman" w:hAnsi="Times New Roman"/>
          <w:b/>
          <w:bCs/>
          <w:szCs w:val="24"/>
        </w:rPr>
      </w:pPr>
      <w:r>
        <w:rPr>
          <w:rFonts w:ascii="Times New Roman" w:hAnsi="Times New Roman"/>
          <w:b/>
          <w:bCs/>
          <w:szCs w:val="24"/>
        </w:rPr>
        <w:t>XÂY DỰNG WEBSITE QUẢN LÝ KÝ TÚC XÁ SINH VIÊN</w:t>
      </w:r>
    </w:p>
    <w:p w14:paraId="1216BA44">
      <w:pPr>
        <w:spacing w:before="360" w:line="360" w:lineRule="auto"/>
        <w:ind w:left="2074"/>
        <w:rPr>
          <w:rFonts w:ascii="Times New Roman" w:hAnsi="Times New Roman"/>
          <w:b/>
          <w:bCs/>
          <w:szCs w:val="24"/>
        </w:rPr>
      </w:pPr>
      <w:r>
        <w:rPr>
          <w:rFonts w:ascii="Times New Roman" w:hAnsi="Times New Roman"/>
          <w:b/>
          <w:bCs/>
          <w:szCs w:val="24"/>
        </w:rPr>
        <w:t>Giảng viên hướng dẫn: Th.S Nguyễn Trần Thi Văn</w:t>
      </w:r>
    </w:p>
    <w:p w14:paraId="0CF46F5D">
      <w:pPr>
        <w:spacing w:line="360" w:lineRule="auto"/>
        <w:ind w:left="2070"/>
        <w:rPr>
          <w:rFonts w:ascii="Times New Roman" w:hAnsi="Times New Roman"/>
          <w:b/>
          <w:bCs/>
          <w:szCs w:val="24"/>
        </w:rPr>
      </w:pPr>
      <w:r>
        <w:rPr>
          <w:rFonts w:ascii="Times New Roman" w:hAnsi="Times New Roman"/>
          <w:b/>
          <w:bCs/>
          <w:szCs w:val="24"/>
        </w:rPr>
        <w:t>Mã học phần: 261SOEN330679_07</w:t>
      </w:r>
    </w:p>
    <w:p w14:paraId="18610027">
      <w:pPr>
        <w:spacing w:line="360" w:lineRule="auto"/>
        <w:ind w:left="2070"/>
        <w:rPr>
          <w:rFonts w:ascii="Times New Roman" w:hAnsi="Times New Roman"/>
          <w:b/>
          <w:bCs/>
          <w:szCs w:val="24"/>
        </w:rPr>
      </w:pPr>
      <w:r>
        <w:rPr>
          <w:rFonts w:ascii="Times New Roman" w:hAnsi="Times New Roman"/>
          <w:b/>
          <w:bCs/>
          <w:szCs w:val="24"/>
        </w:rPr>
        <w:t>Tên học phần: Công nghệ phần mềm</w:t>
      </w:r>
    </w:p>
    <w:p w14:paraId="5C4FA8F0">
      <w:pPr>
        <w:spacing w:after="600" w:line="360" w:lineRule="auto"/>
        <w:ind w:left="2074"/>
        <w:rPr>
          <w:rFonts w:ascii="Times New Roman" w:hAnsi="Times New Roman"/>
          <w:b/>
          <w:bCs/>
          <w:szCs w:val="24"/>
        </w:rPr>
      </w:pPr>
      <w:r>
        <w:rPr>
          <w:rFonts w:ascii="Times New Roman" w:hAnsi="Times New Roman"/>
          <w:b/>
          <w:bCs/>
          <w:szCs w:val="24"/>
        </w:rPr>
        <w:t>Nhóm sinh viên thực hiện: 01</w:t>
      </w:r>
    </w:p>
    <w:tbl>
      <w:tblPr>
        <w:tblStyle w:val="3"/>
        <w:tblW w:w="3695" w:type="pct"/>
        <w:tblInd w:w="1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919"/>
        <w:gridCol w:w="3793"/>
        <w:gridCol w:w="2412"/>
      </w:tblGrid>
      <w:tr w14:paraId="5D3DA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trPr>
        <w:tc>
          <w:tcPr>
            <w:tcW w:w="645" w:type="pct"/>
            <w:vAlign w:val="center"/>
          </w:tcPr>
          <w:p w14:paraId="7710F80B">
            <w:pPr>
              <w:pStyle w:val="8"/>
              <w:spacing w:after="100" w:afterAutospacing="1" w:line="360" w:lineRule="auto"/>
              <w:jc w:val="center"/>
              <w:rPr>
                <w:b/>
                <w:bCs/>
                <w:sz w:val="24"/>
                <w:szCs w:val="24"/>
                <w:lang w:val="vi"/>
              </w:rPr>
            </w:pPr>
            <w:r>
              <w:rPr>
                <w:b/>
                <w:bCs/>
                <w:sz w:val="24"/>
                <w:szCs w:val="24"/>
                <w:lang w:val="vi"/>
              </w:rPr>
              <w:t>STT</w:t>
            </w:r>
          </w:p>
        </w:tc>
        <w:tc>
          <w:tcPr>
            <w:tcW w:w="2662" w:type="pct"/>
            <w:vAlign w:val="center"/>
          </w:tcPr>
          <w:p w14:paraId="6108BDAC">
            <w:pPr>
              <w:pStyle w:val="8"/>
              <w:spacing w:line="360" w:lineRule="auto"/>
              <w:ind w:right="130"/>
              <w:jc w:val="center"/>
              <w:rPr>
                <w:b/>
                <w:bCs/>
                <w:sz w:val="24"/>
                <w:szCs w:val="24"/>
              </w:rPr>
            </w:pPr>
            <w:r>
              <w:rPr>
                <w:b/>
                <w:bCs/>
                <w:sz w:val="24"/>
                <w:szCs w:val="24"/>
              </w:rPr>
              <w:t>Họ và tên</w:t>
            </w:r>
          </w:p>
        </w:tc>
        <w:tc>
          <w:tcPr>
            <w:tcW w:w="1693" w:type="pct"/>
            <w:vAlign w:val="center"/>
          </w:tcPr>
          <w:p w14:paraId="27615D1B">
            <w:pPr>
              <w:pStyle w:val="8"/>
              <w:spacing w:line="360" w:lineRule="auto"/>
              <w:ind w:left="734" w:right="259" w:hanging="446"/>
              <w:jc w:val="center"/>
              <w:rPr>
                <w:b/>
                <w:bCs/>
                <w:sz w:val="24"/>
                <w:szCs w:val="24"/>
                <w:lang w:val="vi"/>
              </w:rPr>
            </w:pPr>
            <w:r>
              <w:rPr>
                <w:b/>
                <w:bCs/>
                <w:sz w:val="24"/>
                <w:szCs w:val="24"/>
                <w:lang w:val="vi"/>
              </w:rPr>
              <w:t>MSSV</w:t>
            </w:r>
          </w:p>
        </w:tc>
      </w:tr>
      <w:tr w14:paraId="5724C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trPr>
        <w:tc>
          <w:tcPr>
            <w:tcW w:w="645" w:type="pct"/>
            <w:vAlign w:val="center"/>
          </w:tcPr>
          <w:p w14:paraId="20E3992E">
            <w:pPr>
              <w:pStyle w:val="8"/>
              <w:spacing w:line="360" w:lineRule="auto"/>
              <w:ind w:left="9"/>
              <w:jc w:val="center"/>
              <w:rPr>
                <w:sz w:val="24"/>
                <w:szCs w:val="24"/>
                <w:lang w:val="vi"/>
              </w:rPr>
            </w:pPr>
            <w:r>
              <w:rPr>
                <w:sz w:val="24"/>
                <w:szCs w:val="24"/>
                <w:lang w:val="vi"/>
              </w:rPr>
              <w:t>1</w:t>
            </w:r>
          </w:p>
        </w:tc>
        <w:tc>
          <w:tcPr>
            <w:tcW w:w="2662" w:type="pct"/>
            <w:vAlign w:val="center"/>
          </w:tcPr>
          <w:p w14:paraId="567837C0">
            <w:pPr>
              <w:pStyle w:val="8"/>
              <w:spacing w:line="360" w:lineRule="auto"/>
              <w:ind w:left="243" w:right="242"/>
              <w:jc w:val="center"/>
              <w:rPr>
                <w:sz w:val="24"/>
                <w:szCs w:val="24"/>
              </w:rPr>
            </w:pPr>
            <w:r>
              <w:rPr>
                <w:sz w:val="24"/>
                <w:szCs w:val="24"/>
              </w:rPr>
              <w:t>Nguyễn Duy Quang</w:t>
            </w:r>
          </w:p>
        </w:tc>
        <w:tc>
          <w:tcPr>
            <w:tcW w:w="1693" w:type="pct"/>
            <w:vAlign w:val="center"/>
          </w:tcPr>
          <w:p w14:paraId="5CFFA9DF">
            <w:pPr>
              <w:pStyle w:val="8"/>
              <w:spacing w:line="360" w:lineRule="auto"/>
              <w:ind w:left="519" w:right="517"/>
              <w:jc w:val="center"/>
              <w:rPr>
                <w:sz w:val="24"/>
                <w:szCs w:val="24"/>
              </w:rPr>
            </w:pPr>
            <w:r>
              <w:rPr>
                <w:sz w:val="24"/>
                <w:szCs w:val="24"/>
              </w:rPr>
              <w:t>23110290</w:t>
            </w:r>
          </w:p>
        </w:tc>
      </w:tr>
      <w:tr w14:paraId="46A44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trPr>
        <w:tc>
          <w:tcPr>
            <w:tcW w:w="645" w:type="pct"/>
            <w:vAlign w:val="center"/>
          </w:tcPr>
          <w:p w14:paraId="396BCA21">
            <w:pPr>
              <w:pStyle w:val="8"/>
              <w:spacing w:line="360" w:lineRule="auto"/>
              <w:ind w:left="9"/>
              <w:jc w:val="center"/>
              <w:rPr>
                <w:sz w:val="24"/>
                <w:szCs w:val="24"/>
                <w:lang w:val="vi"/>
              </w:rPr>
            </w:pPr>
            <w:r>
              <w:rPr>
                <w:sz w:val="24"/>
                <w:szCs w:val="24"/>
                <w:lang w:val="vi"/>
              </w:rPr>
              <w:t>2</w:t>
            </w:r>
          </w:p>
        </w:tc>
        <w:tc>
          <w:tcPr>
            <w:tcW w:w="2662" w:type="pct"/>
            <w:vAlign w:val="center"/>
          </w:tcPr>
          <w:p w14:paraId="773621E9">
            <w:pPr>
              <w:pStyle w:val="8"/>
              <w:spacing w:line="360" w:lineRule="auto"/>
              <w:ind w:left="248" w:right="242"/>
              <w:jc w:val="center"/>
              <w:rPr>
                <w:sz w:val="24"/>
                <w:szCs w:val="24"/>
              </w:rPr>
            </w:pPr>
            <w:r>
              <w:rPr>
                <w:sz w:val="24"/>
                <w:szCs w:val="24"/>
              </w:rPr>
              <w:t>Phạm Quốc VIệt</w:t>
            </w:r>
          </w:p>
        </w:tc>
        <w:tc>
          <w:tcPr>
            <w:tcW w:w="1693" w:type="pct"/>
            <w:vAlign w:val="center"/>
          </w:tcPr>
          <w:p w14:paraId="72BFE43F">
            <w:pPr>
              <w:pStyle w:val="8"/>
              <w:spacing w:line="360" w:lineRule="auto"/>
              <w:ind w:left="519" w:right="517"/>
              <w:jc w:val="center"/>
              <w:rPr>
                <w:sz w:val="24"/>
                <w:szCs w:val="24"/>
              </w:rPr>
            </w:pPr>
            <w:r>
              <w:rPr>
                <w:sz w:val="24"/>
                <w:szCs w:val="24"/>
              </w:rPr>
              <w:t>22119255</w:t>
            </w:r>
          </w:p>
        </w:tc>
      </w:tr>
      <w:tr w14:paraId="2C879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trPr>
        <w:tc>
          <w:tcPr>
            <w:tcW w:w="645" w:type="pct"/>
            <w:vAlign w:val="center"/>
          </w:tcPr>
          <w:p w14:paraId="2762D073">
            <w:pPr>
              <w:pStyle w:val="8"/>
              <w:spacing w:line="360" w:lineRule="auto"/>
              <w:ind w:left="9"/>
              <w:jc w:val="center"/>
              <w:rPr>
                <w:sz w:val="24"/>
                <w:szCs w:val="24"/>
                <w:lang w:val="vi"/>
              </w:rPr>
            </w:pPr>
            <w:r>
              <w:rPr>
                <w:sz w:val="24"/>
                <w:szCs w:val="24"/>
                <w:lang w:val="vi"/>
              </w:rPr>
              <w:t>3</w:t>
            </w:r>
          </w:p>
        </w:tc>
        <w:tc>
          <w:tcPr>
            <w:tcW w:w="2662" w:type="pct"/>
            <w:vAlign w:val="center"/>
          </w:tcPr>
          <w:p w14:paraId="14E38ADF">
            <w:pPr>
              <w:pStyle w:val="8"/>
              <w:spacing w:line="360" w:lineRule="auto"/>
              <w:ind w:left="246" w:right="242"/>
              <w:jc w:val="center"/>
              <w:rPr>
                <w:sz w:val="24"/>
                <w:szCs w:val="24"/>
              </w:rPr>
            </w:pPr>
            <w:r>
              <w:rPr>
                <w:sz w:val="24"/>
                <w:szCs w:val="24"/>
              </w:rPr>
              <w:t>Bùi Đặng Pháp Lý</w:t>
            </w:r>
          </w:p>
        </w:tc>
        <w:tc>
          <w:tcPr>
            <w:tcW w:w="1693" w:type="pct"/>
            <w:vAlign w:val="center"/>
          </w:tcPr>
          <w:p w14:paraId="78533E3D">
            <w:pPr>
              <w:pStyle w:val="8"/>
              <w:spacing w:line="360" w:lineRule="auto"/>
              <w:ind w:left="519" w:right="517"/>
              <w:jc w:val="center"/>
              <w:rPr>
                <w:sz w:val="24"/>
                <w:szCs w:val="24"/>
              </w:rPr>
            </w:pPr>
            <w:r>
              <w:rPr>
                <w:sz w:val="24"/>
                <w:szCs w:val="24"/>
              </w:rPr>
              <w:t>24110283</w:t>
            </w:r>
          </w:p>
        </w:tc>
      </w:tr>
      <w:tr w14:paraId="7BC49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trPr>
        <w:tc>
          <w:tcPr>
            <w:tcW w:w="645" w:type="pct"/>
            <w:vAlign w:val="center"/>
          </w:tcPr>
          <w:p w14:paraId="67D10F4C">
            <w:pPr>
              <w:pStyle w:val="8"/>
              <w:spacing w:line="360" w:lineRule="auto"/>
              <w:ind w:left="9"/>
              <w:jc w:val="center"/>
              <w:rPr>
                <w:sz w:val="24"/>
                <w:szCs w:val="24"/>
              </w:rPr>
            </w:pPr>
            <w:r>
              <w:rPr>
                <w:sz w:val="24"/>
                <w:szCs w:val="24"/>
              </w:rPr>
              <w:t>4</w:t>
            </w:r>
          </w:p>
        </w:tc>
        <w:tc>
          <w:tcPr>
            <w:tcW w:w="2662" w:type="pct"/>
            <w:vAlign w:val="center"/>
          </w:tcPr>
          <w:p w14:paraId="5A44BFF5">
            <w:pPr>
              <w:pStyle w:val="8"/>
              <w:spacing w:line="360" w:lineRule="auto"/>
              <w:ind w:left="246" w:right="242"/>
              <w:jc w:val="center"/>
              <w:rPr>
                <w:sz w:val="24"/>
                <w:szCs w:val="24"/>
              </w:rPr>
            </w:pPr>
            <w:r>
              <w:rPr>
                <w:sz w:val="24"/>
                <w:szCs w:val="24"/>
              </w:rPr>
              <w:t>Phan Nguyễn Quốc Hoàng</w:t>
            </w:r>
          </w:p>
        </w:tc>
        <w:tc>
          <w:tcPr>
            <w:tcW w:w="1693" w:type="pct"/>
            <w:vAlign w:val="center"/>
          </w:tcPr>
          <w:p w14:paraId="1A8502AE">
            <w:pPr>
              <w:pStyle w:val="8"/>
              <w:spacing w:line="360" w:lineRule="auto"/>
              <w:ind w:left="519" w:right="517"/>
              <w:jc w:val="center"/>
              <w:rPr>
                <w:sz w:val="24"/>
                <w:szCs w:val="24"/>
              </w:rPr>
            </w:pPr>
            <w:r>
              <w:rPr>
                <w:sz w:val="24"/>
                <w:szCs w:val="24"/>
              </w:rPr>
              <w:t>24110219</w:t>
            </w:r>
          </w:p>
        </w:tc>
      </w:tr>
    </w:tbl>
    <w:p w14:paraId="79C60464">
      <w:pPr>
        <w:spacing w:before="840" w:line="360" w:lineRule="auto"/>
        <w:jc w:val="center"/>
        <w:rPr>
          <w:rFonts w:ascii="Times New Roman" w:hAnsi="Times New Roman"/>
          <w:b/>
          <w:bCs/>
          <w:szCs w:val="24"/>
        </w:rPr>
      </w:pPr>
      <w:bookmarkStart w:id="0" w:name="_Toc226216308"/>
    </w:p>
    <w:p w14:paraId="40DC5FD2">
      <w:pPr>
        <w:spacing w:before="840" w:line="360" w:lineRule="auto"/>
        <w:jc w:val="center"/>
        <w:rPr>
          <w:rFonts w:ascii="Times New Roman" w:hAnsi="Times New Roman"/>
          <w:szCs w:val="24"/>
        </w:rPr>
      </w:pPr>
      <w:r>
        <w:rPr>
          <w:rFonts w:ascii="Times New Roman" w:hAnsi="Times New Roman"/>
          <w:b/>
          <w:bCs/>
          <w:szCs w:val="24"/>
        </w:rPr>
        <w:t>Tp. Hồ Chí Minh, tháng 09 năm 202</w:t>
      </w:r>
      <w:bookmarkEnd w:id="0"/>
      <w:r>
        <w:rPr>
          <w:rFonts w:ascii="Times New Roman" w:hAnsi="Times New Roman"/>
          <w:b/>
          <w:bCs/>
          <w:szCs w:val="24"/>
        </w:rPr>
        <w:t>6</w:t>
      </w:r>
    </w:p>
    <w:p w14:paraId="2B31CFEF">
      <w:pPr>
        <w:rPr>
          <w:rFonts w:ascii="Times New Roman" w:hAnsi="Times New Roman"/>
          <w:szCs w:val="24"/>
        </w:rPr>
      </w:pPr>
    </w:p>
    <w:p w14:paraId="1D8368EA">
      <w:pPr>
        <w:rPr>
          <w:rFonts w:ascii="Times New Roman" w:hAnsi="Times New Roman"/>
          <w:szCs w:val="24"/>
        </w:rPr>
      </w:pPr>
    </w:p>
    <w:p w14:paraId="5F06EEDC">
      <w:pPr>
        <w:rPr>
          <w:rFonts w:ascii="Times New Roman" w:hAnsi="Times New Roman"/>
          <w:b/>
          <w:bCs/>
          <w:szCs w:val="24"/>
        </w:rPr>
      </w:pPr>
    </w:p>
    <w:p w14:paraId="3102DDBD">
      <w:pPr>
        <w:numPr>
          <w:ilvl w:val="0"/>
          <w:numId w:val="1"/>
        </w:numPr>
        <w:outlineLvl w:val="0"/>
        <w:rPr>
          <w:rFonts w:ascii="Times New Roman" w:hAnsi="Times New Roman"/>
          <w:b/>
          <w:bCs/>
          <w:szCs w:val="24"/>
        </w:rPr>
      </w:pPr>
      <w:r>
        <w:rPr>
          <w:rFonts w:ascii="Times New Roman" w:hAnsi="Times New Roman"/>
          <w:b/>
          <w:bCs/>
          <w:szCs w:val="24"/>
        </w:rPr>
        <w:t>Xác định yêu cầu</w:t>
      </w:r>
    </w:p>
    <w:p w14:paraId="5601744D">
      <w:pPr>
        <w:numPr>
          <w:ilvl w:val="1"/>
          <w:numId w:val="1"/>
        </w:numPr>
        <w:outlineLvl w:val="1"/>
        <w:rPr>
          <w:rFonts w:ascii="Times New Roman" w:hAnsi="Times New Roman"/>
          <w:b/>
          <w:bCs/>
          <w:szCs w:val="24"/>
        </w:rPr>
      </w:pPr>
      <w:r>
        <w:rPr>
          <w:rFonts w:ascii="Times New Roman" w:hAnsi="Times New Roman"/>
          <w:b/>
          <w:bCs/>
          <w:szCs w:val="24"/>
        </w:rPr>
        <w:t>Hiện trạng</w:t>
      </w:r>
    </w:p>
    <w:p w14:paraId="10D7833F">
      <w:pPr>
        <w:rPr>
          <w:rFonts w:ascii="Times New Roman" w:hAnsi="Times New Roman"/>
          <w:szCs w:val="24"/>
        </w:rPr>
      </w:pPr>
      <w:r>
        <w:rPr>
          <w:rFonts w:ascii="Times New Roman" w:hAnsi="Times New Roman"/>
          <w:szCs w:val="24"/>
        </w:rPr>
        <w:t>Hiện nay, công tác quản lý ký túc xá liên quan đến nhiều đối tượng gồm Sinh viên, Quản sinh, Nhân viên sửa chữa và Quản trị viên. Sinh viên thực hiện các thủ tục đăng ký ở, gia hạn lưu trú, xem thông tin phòng và hợp đồng, gửi yêu cầu sửa chữa, đăng ký tạm vắng, chuyển hoặc trả phòng và theo dõi lịch sử vi phạm. Quản sinh trực tiếp quản lý thông tin sinh viên, phòng, phân phòng, hợp đồng, thu phí, vi phạm và tiếp nhận, phân công các yêu cầu sửa chữa. Nhân viên sửa chữa tiếp nhận và xử lý các yêu cầu được phân công, đồng thời cập nhật trạng thái và kết quả sửa chữa. Quản trị viên thực hiện quản lý tài khoản, phân quyền và các thiết lập liên quan đến hệ thống. Do các nghiệp vụ và thông tin có mối liên hệ với nhau, việc quản lý riêng lẻ dễ gây mất thời gian, khó tra cứu và cập nhật thông tin. Vì vậy, cần xây dựng một hệ thống quản lý ký túc xá tập trung nhằm hỗ trợ các bên thực hiện công việc thuận tiện, chính xác và hiệu quả hơn.</w:t>
      </w:r>
    </w:p>
    <w:p w14:paraId="36D2B020">
      <w:pPr>
        <w:numPr>
          <w:ilvl w:val="1"/>
          <w:numId w:val="1"/>
        </w:numPr>
        <w:spacing w:before="480" w:beforeLines="200"/>
        <w:outlineLvl w:val="1"/>
        <w:rPr>
          <w:rFonts w:ascii="Times New Roman" w:hAnsi="Times New Roman"/>
          <w:b/>
          <w:bCs/>
          <w:szCs w:val="24"/>
        </w:rPr>
      </w:pPr>
      <w:r>
        <w:rPr>
          <w:rFonts w:ascii="Times New Roman" w:hAnsi="Times New Roman"/>
          <w:b/>
          <w:bCs/>
          <w:szCs w:val="24"/>
        </w:rPr>
        <w:t>Lập danh sách yêu cầu</w:t>
      </w:r>
    </w:p>
    <w:p w14:paraId="4BBB83DB">
      <w:pPr>
        <w:numPr>
          <w:ilvl w:val="2"/>
          <w:numId w:val="1"/>
        </w:numPr>
        <w:outlineLvl w:val="2"/>
        <w:rPr>
          <w:rFonts w:ascii="Times New Roman" w:hAnsi="Times New Roman"/>
          <w:b/>
          <w:bCs/>
          <w:szCs w:val="24"/>
        </w:rPr>
      </w:pPr>
      <w:r>
        <w:rPr>
          <w:rFonts w:ascii="Times New Roman" w:hAnsi="Times New Roman"/>
          <w:b/>
          <w:bCs/>
          <w:szCs w:val="24"/>
        </w:rPr>
        <w:t>Yêu cầu chức năng nghiệp vụ</w:t>
      </w:r>
    </w:p>
    <w:p w14:paraId="73BE464B">
      <w:pPr>
        <w:spacing w:before="240" w:beforeLines="100"/>
        <w:rPr>
          <w:rFonts w:ascii="Times New Roman" w:hAnsi="Times New Roman"/>
          <w:szCs w:val="24"/>
        </w:rPr>
      </w:pPr>
      <w:r>
        <w:rPr>
          <w:rFonts w:ascii="Times New Roman" w:hAnsi="Times New Roman"/>
          <w:b/>
          <w:bCs/>
          <w:szCs w:val="24"/>
        </w:rPr>
        <w:t>Bộ phận (người thực hiện): Sinh viên</w:t>
      </w:r>
    </w:p>
    <w:p w14:paraId="659B8E00">
      <w:pPr>
        <w:spacing w:before="240" w:beforeLines="100"/>
        <w:rPr>
          <w:rFonts w:ascii="Times New Roman" w:hAnsi="Times New Roman"/>
          <w:b/>
          <w:bCs/>
          <w:szCs w:val="24"/>
        </w:rPr>
      </w:pPr>
      <w:r>
        <w:rPr>
          <w:rFonts w:ascii="Times New Roman" w:hAnsi="Times New Roman"/>
          <w:b/>
          <w:bCs/>
          <w:szCs w:val="24"/>
        </w:rPr>
        <w:t>Mã số: SV</w:t>
      </w:r>
    </w:p>
    <w:tbl>
      <w:tblPr>
        <w:tblStyle w:val="9"/>
        <w:tblpPr w:leftFromText="180" w:rightFromText="180" w:vertAnchor="text" w:horzAnchor="page" w:tblpX="1166" w:tblpY="323"/>
        <w:tblOverlap w:val="never"/>
        <w:tblW w:w="961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660"/>
        <w:gridCol w:w="1632"/>
        <w:gridCol w:w="1355"/>
        <w:gridCol w:w="2520"/>
        <w:gridCol w:w="1380"/>
        <w:gridCol w:w="2064"/>
      </w:tblGrid>
      <w:tr w14:paraId="1939A4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660" w:type="dxa"/>
            <w:tcMar>
              <w:top w:w="100" w:type="dxa"/>
              <w:left w:w="100" w:type="dxa"/>
              <w:bottom w:w="100" w:type="dxa"/>
              <w:right w:w="100" w:type="dxa"/>
            </w:tcMar>
          </w:tcPr>
          <w:p w14:paraId="1BA37F6D">
            <w:pPr>
              <w:widowControl w:val="0"/>
              <w:rPr>
                <w:rFonts w:ascii="Times New Roman" w:hAnsi="Times New Roman"/>
                <w:b/>
                <w:bCs/>
                <w:szCs w:val="24"/>
              </w:rPr>
            </w:pPr>
            <w:r>
              <w:rPr>
                <w:rFonts w:ascii="Times New Roman" w:hAnsi="Times New Roman"/>
                <w:b/>
                <w:bCs/>
                <w:szCs w:val="24"/>
              </w:rPr>
              <w:t>STT</w:t>
            </w:r>
          </w:p>
        </w:tc>
        <w:tc>
          <w:tcPr>
            <w:tcW w:w="1632" w:type="dxa"/>
            <w:tcMar>
              <w:top w:w="100" w:type="dxa"/>
              <w:left w:w="100" w:type="dxa"/>
              <w:bottom w:w="100" w:type="dxa"/>
              <w:right w:w="100" w:type="dxa"/>
            </w:tcMar>
          </w:tcPr>
          <w:p w14:paraId="6A5C41E0">
            <w:pPr>
              <w:widowControl w:val="0"/>
              <w:rPr>
                <w:rFonts w:ascii="Times New Roman" w:hAnsi="Times New Roman"/>
                <w:b/>
                <w:bCs/>
                <w:szCs w:val="24"/>
              </w:rPr>
            </w:pPr>
            <w:r>
              <w:rPr>
                <w:rFonts w:ascii="Times New Roman" w:hAnsi="Times New Roman"/>
                <w:b/>
                <w:bCs/>
                <w:szCs w:val="24"/>
              </w:rPr>
              <w:t>Công việc</w:t>
            </w:r>
          </w:p>
        </w:tc>
        <w:tc>
          <w:tcPr>
            <w:tcW w:w="1355" w:type="dxa"/>
            <w:tcMar>
              <w:top w:w="100" w:type="dxa"/>
              <w:left w:w="100" w:type="dxa"/>
              <w:bottom w:w="100" w:type="dxa"/>
              <w:right w:w="100" w:type="dxa"/>
            </w:tcMar>
          </w:tcPr>
          <w:p w14:paraId="705820F0">
            <w:pPr>
              <w:widowControl w:val="0"/>
              <w:rPr>
                <w:rFonts w:ascii="Times New Roman" w:hAnsi="Times New Roman"/>
                <w:b/>
                <w:bCs/>
                <w:szCs w:val="24"/>
              </w:rPr>
            </w:pPr>
            <w:r>
              <w:rPr>
                <w:rFonts w:ascii="Times New Roman" w:hAnsi="Times New Roman"/>
                <w:b/>
                <w:bCs/>
                <w:szCs w:val="24"/>
              </w:rPr>
              <w:t>Loại công việc</w:t>
            </w:r>
          </w:p>
        </w:tc>
        <w:tc>
          <w:tcPr>
            <w:tcW w:w="2520" w:type="dxa"/>
            <w:tcMar>
              <w:top w:w="100" w:type="dxa"/>
              <w:left w:w="100" w:type="dxa"/>
              <w:bottom w:w="100" w:type="dxa"/>
              <w:right w:w="100" w:type="dxa"/>
            </w:tcMar>
          </w:tcPr>
          <w:p w14:paraId="7FF48CF9">
            <w:pPr>
              <w:widowControl w:val="0"/>
              <w:rPr>
                <w:rFonts w:ascii="Times New Roman" w:hAnsi="Times New Roman"/>
                <w:b/>
                <w:bCs/>
                <w:szCs w:val="24"/>
              </w:rPr>
            </w:pPr>
            <w:r>
              <w:rPr>
                <w:rFonts w:ascii="Times New Roman" w:hAnsi="Times New Roman"/>
                <w:b/>
                <w:bCs/>
                <w:szCs w:val="24"/>
              </w:rPr>
              <w:t>Quy định/ Công thức liên quan</w:t>
            </w:r>
          </w:p>
        </w:tc>
        <w:tc>
          <w:tcPr>
            <w:tcW w:w="1380" w:type="dxa"/>
            <w:tcMar>
              <w:top w:w="100" w:type="dxa"/>
              <w:left w:w="100" w:type="dxa"/>
              <w:bottom w:w="100" w:type="dxa"/>
              <w:right w:w="100" w:type="dxa"/>
            </w:tcMar>
          </w:tcPr>
          <w:p w14:paraId="63D11AF9">
            <w:pPr>
              <w:widowControl w:val="0"/>
              <w:rPr>
                <w:rFonts w:ascii="Times New Roman" w:hAnsi="Times New Roman"/>
                <w:b/>
                <w:bCs/>
                <w:szCs w:val="24"/>
              </w:rPr>
            </w:pPr>
            <w:r>
              <w:rPr>
                <w:rFonts w:ascii="Times New Roman" w:hAnsi="Times New Roman"/>
                <w:b/>
                <w:bCs/>
                <w:szCs w:val="24"/>
              </w:rPr>
              <w:t>Biểu mẫu liên quan</w:t>
            </w:r>
          </w:p>
        </w:tc>
        <w:tc>
          <w:tcPr>
            <w:tcW w:w="2064" w:type="dxa"/>
            <w:tcMar>
              <w:top w:w="100" w:type="dxa"/>
              <w:left w:w="100" w:type="dxa"/>
              <w:bottom w:w="100" w:type="dxa"/>
              <w:right w:w="100" w:type="dxa"/>
            </w:tcMar>
          </w:tcPr>
          <w:p w14:paraId="6804BFA9">
            <w:pPr>
              <w:widowControl w:val="0"/>
              <w:rPr>
                <w:rFonts w:ascii="Times New Roman" w:hAnsi="Times New Roman"/>
                <w:b/>
                <w:bCs/>
                <w:szCs w:val="24"/>
              </w:rPr>
            </w:pPr>
            <w:r>
              <w:rPr>
                <w:rFonts w:ascii="Times New Roman" w:hAnsi="Times New Roman"/>
                <w:b/>
                <w:bCs/>
                <w:szCs w:val="24"/>
              </w:rPr>
              <w:t>Ghi chú</w:t>
            </w:r>
          </w:p>
        </w:tc>
      </w:tr>
      <w:tr w14:paraId="24179A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660" w:type="dxa"/>
            <w:tcMar>
              <w:top w:w="100" w:type="dxa"/>
              <w:left w:w="100" w:type="dxa"/>
              <w:bottom w:w="100" w:type="dxa"/>
              <w:right w:w="100" w:type="dxa"/>
            </w:tcMar>
          </w:tcPr>
          <w:p w14:paraId="535E9CF0">
            <w:pPr>
              <w:widowControl w:val="0"/>
              <w:rPr>
                <w:rFonts w:ascii="Times New Roman" w:hAnsi="Times New Roman"/>
                <w:szCs w:val="24"/>
              </w:rPr>
            </w:pPr>
            <w:r>
              <w:rPr>
                <w:rFonts w:ascii="Times New Roman" w:hAnsi="Times New Roman"/>
                <w:szCs w:val="24"/>
              </w:rPr>
              <w:t>1</w:t>
            </w:r>
          </w:p>
        </w:tc>
        <w:tc>
          <w:tcPr>
            <w:tcW w:w="1632" w:type="dxa"/>
            <w:tcMar>
              <w:top w:w="100" w:type="dxa"/>
              <w:left w:w="100" w:type="dxa"/>
              <w:bottom w:w="100" w:type="dxa"/>
              <w:right w:w="100" w:type="dxa"/>
            </w:tcMar>
          </w:tcPr>
          <w:p w14:paraId="6FB788CA">
            <w:pPr>
              <w:widowControl w:val="0"/>
              <w:rPr>
                <w:rFonts w:ascii="Times New Roman" w:hAnsi="Times New Roman"/>
                <w:szCs w:val="24"/>
              </w:rPr>
            </w:pPr>
            <w:r>
              <w:rPr>
                <w:rFonts w:ascii="Times New Roman" w:hAnsi="Times New Roman"/>
                <w:szCs w:val="24"/>
              </w:rPr>
              <w:t>Đăng ký KTX</w:t>
            </w:r>
          </w:p>
        </w:tc>
        <w:tc>
          <w:tcPr>
            <w:tcW w:w="1355" w:type="dxa"/>
            <w:tcMar>
              <w:top w:w="100" w:type="dxa"/>
              <w:left w:w="100" w:type="dxa"/>
              <w:bottom w:w="100" w:type="dxa"/>
              <w:right w:w="100" w:type="dxa"/>
            </w:tcMar>
          </w:tcPr>
          <w:p w14:paraId="6F0792E8">
            <w:pPr>
              <w:widowControl w:val="0"/>
              <w:rPr>
                <w:rFonts w:ascii="Times New Roman" w:hAnsi="Times New Roman"/>
                <w:szCs w:val="24"/>
              </w:rPr>
            </w:pPr>
            <w:r>
              <w:rPr>
                <w:rFonts w:ascii="Times New Roman" w:hAnsi="Times New Roman"/>
                <w:szCs w:val="24"/>
              </w:rPr>
              <w:t>Lưu trữ</w:t>
            </w:r>
          </w:p>
        </w:tc>
        <w:tc>
          <w:tcPr>
            <w:tcW w:w="2520" w:type="dxa"/>
            <w:tcMar>
              <w:top w:w="100" w:type="dxa"/>
              <w:left w:w="100" w:type="dxa"/>
              <w:bottom w:w="100" w:type="dxa"/>
              <w:right w:w="100" w:type="dxa"/>
            </w:tcMar>
          </w:tcPr>
          <w:p w14:paraId="109BD348">
            <w:pPr>
              <w:widowControl w:val="0"/>
              <w:rPr>
                <w:rFonts w:ascii="Times New Roman" w:hAnsi="Times New Roman"/>
                <w:szCs w:val="24"/>
              </w:rPr>
            </w:pPr>
          </w:p>
        </w:tc>
        <w:tc>
          <w:tcPr>
            <w:tcW w:w="1380" w:type="dxa"/>
            <w:tcMar>
              <w:top w:w="100" w:type="dxa"/>
              <w:left w:w="100" w:type="dxa"/>
              <w:bottom w:w="100" w:type="dxa"/>
              <w:right w:w="100" w:type="dxa"/>
            </w:tcMar>
          </w:tcPr>
          <w:p w14:paraId="45053484">
            <w:pPr>
              <w:widowControl w:val="0"/>
              <w:rPr>
                <w:rFonts w:ascii="Times New Roman" w:hAnsi="Times New Roman"/>
                <w:szCs w:val="24"/>
              </w:rPr>
            </w:pPr>
            <w:r>
              <w:rPr>
                <w:rFonts w:ascii="Times New Roman" w:hAnsi="Times New Roman"/>
                <w:szCs w:val="24"/>
              </w:rPr>
              <w:t>SV_BM01</w:t>
            </w:r>
          </w:p>
        </w:tc>
        <w:tc>
          <w:tcPr>
            <w:tcW w:w="2064" w:type="dxa"/>
            <w:tcMar>
              <w:top w:w="100" w:type="dxa"/>
              <w:left w:w="100" w:type="dxa"/>
              <w:bottom w:w="100" w:type="dxa"/>
              <w:right w:w="100" w:type="dxa"/>
            </w:tcMar>
          </w:tcPr>
          <w:p w14:paraId="73BC911A">
            <w:pPr>
              <w:widowControl w:val="0"/>
              <w:rPr>
                <w:rFonts w:ascii="Times New Roman" w:hAnsi="Times New Roman"/>
                <w:szCs w:val="24"/>
              </w:rPr>
            </w:pPr>
            <w:r>
              <w:rPr>
                <w:rFonts w:ascii="Times New Roman" w:hAnsi="Times New Roman"/>
                <w:szCs w:val="24"/>
              </w:rPr>
              <w:t>Áp dụng cho tân sinh viên hoặc sinh viên lần đầu vào ký túc xá</w:t>
            </w:r>
          </w:p>
        </w:tc>
      </w:tr>
      <w:tr w14:paraId="177E50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660" w:type="dxa"/>
            <w:tcMar>
              <w:top w:w="100" w:type="dxa"/>
              <w:left w:w="100" w:type="dxa"/>
              <w:bottom w:w="100" w:type="dxa"/>
              <w:right w:w="100" w:type="dxa"/>
            </w:tcMar>
          </w:tcPr>
          <w:p w14:paraId="389DEDD4">
            <w:pPr>
              <w:widowControl w:val="0"/>
              <w:rPr>
                <w:rFonts w:ascii="Times New Roman" w:hAnsi="Times New Roman"/>
                <w:szCs w:val="24"/>
              </w:rPr>
            </w:pPr>
            <w:r>
              <w:rPr>
                <w:rFonts w:ascii="Times New Roman" w:hAnsi="Times New Roman"/>
                <w:szCs w:val="24"/>
              </w:rPr>
              <w:t>2</w:t>
            </w:r>
          </w:p>
        </w:tc>
        <w:tc>
          <w:tcPr>
            <w:tcW w:w="1632" w:type="dxa"/>
            <w:tcMar>
              <w:top w:w="100" w:type="dxa"/>
              <w:left w:w="100" w:type="dxa"/>
              <w:bottom w:w="100" w:type="dxa"/>
              <w:right w:w="100" w:type="dxa"/>
            </w:tcMar>
          </w:tcPr>
          <w:p w14:paraId="1DB99F0E">
            <w:pPr>
              <w:widowControl w:val="0"/>
              <w:rPr>
                <w:rFonts w:ascii="Times New Roman" w:hAnsi="Times New Roman"/>
                <w:szCs w:val="24"/>
              </w:rPr>
            </w:pPr>
            <w:r>
              <w:rPr>
                <w:rFonts w:ascii="Times New Roman" w:hAnsi="Times New Roman"/>
                <w:szCs w:val="24"/>
              </w:rPr>
              <w:t>Gia hạn lưu trú</w:t>
            </w:r>
          </w:p>
        </w:tc>
        <w:tc>
          <w:tcPr>
            <w:tcW w:w="1355" w:type="dxa"/>
            <w:tcMar>
              <w:top w:w="100" w:type="dxa"/>
              <w:left w:w="100" w:type="dxa"/>
              <w:bottom w:w="100" w:type="dxa"/>
              <w:right w:w="100" w:type="dxa"/>
            </w:tcMar>
          </w:tcPr>
          <w:p w14:paraId="7517A909">
            <w:pPr>
              <w:widowControl w:val="0"/>
              <w:rPr>
                <w:rFonts w:ascii="Times New Roman" w:hAnsi="Times New Roman"/>
                <w:szCs w:val="24"/>
              </w:rPr>
            </w:pPr>
            <w:r>
              <w:rPr>
                <w:rFonts w:ascii="Times New Roman" w:hAnsi="Times New Roman"/>
                <w:szCs w:val="24"/>
              </w:rPr>
              <w:t>Lưu trữ</w:t>
            </w:r>
          </w:p>
        </w:tc>
        <w:tc>
          <w:tcPr>
            <w:tcW w:w="2520" w:type="dxa"/>
            <w:tcMar>
              <w:top w:w="100" w:type="dxa"/>
              <w:left w:w="100" w:type="dxa"/>
              <w:bottom w:w="100" w:type="dxa"/>
              <w:right w:w="100" w:type="dxa"/>
            </w:tcMar>
          </w:tcPr>
          <w:p w14:paraId="27BCAD04">
            <w:pPr>
              <w:widowControl w:val="0"/>
              <w:rPr>
                <w:rFonts w:ascii="Times New Roman" w:hAnsi="Times New Roman"/>
                <w:szCs w:val="24"/>
              </w:rPr>
            </w:pPr>
            <w:r>
              <w:rPr>
                <w:rFonts w:ascii="Times New Roman" w:hAnsi="Times New Roman"/>
                <w:szCs w:val="24"/>
              </w:rPr>
              <w:t>Chỉ áp dụng đối với sinh viên năm 1, 2, 3. Điều kiện: Không vi phạm kỷ luật nặng</w:t>
            </w:r>
          </w:p>
        </w:tc>
        <w:tc>
          <w:tcPr>
            <w:tcW w:w="1380" w:type="dxa"/>
            <w:tcMar>
              <w:top w:w="100" w:type="dxa"/>
              <w:left w:w="100" w:type="dxa"/>
              <w:bottom w:w="100" w:type="dxa"/>
              <w:right w:w="100" w:type="dxa"/>
            </w:tcMar>
          </w:tcPr>
          <w:p w14:paraId="0C4637EA">
            <w:pPr>
              <w:widowControl w:val="0"/>
              <w:rPr>
                <w:rFonts w:ascii="Times New Roman" w:hAnsi="Times New Roman"/>
                <w:szCs w:val="24"/>
              </w:rPr>
            </w:pPr>
            <w:r>
              <w:rPr>
                <w:rFonts w:ascii="Times New Roman" w:hAnsi="Times New Roman"/>
                <w:szCs w:val="24"/>
              </w:rPr>
              <w:t>SV_BM02</w:t>
            </w:r>
          </w:p>
        </w:tc>
        <w:tc>
          <w:tcPr>
            <w:tcW w:w="2064" w:type="dxa"/>
            <w:tcMar>
              <w:top w:w="100" w:type="dxa"/>
              <w:left w:w="100" w:type="dxa"/>
              <w:bottom w:w="100" w:type="dxa"/>
              <w:right w:w="100" w:type="dxa"/>
            </w:tcMar>
          </w:tcPr>
          <w:p w14:paraId="7CDBCE17">
            <w:pPr>
              <w:widowControl w:val="0"/>
              <w:rPr>
                <w:rFonts w:ascii="Times New Roman" w:hAnsi="Times New Roman"/>
                <w:szCs w:val="24"/>
              </w:rPr>
            </w:pPr>
            <w:r>
              <w:rPr>
                <w:rFonts w:ascii="Times New Roman" w:hAnsi="Times New Roman"/>
                <w:szCs w:val="24"/>
              </w:rPr>
              <w:t>Thực hiện vào mỗi cuối năm học</w:t>
            </w:r>
          </w:p>
        </w:tc>
      </w:tr>
      <w:tr w14:paraId="7DC29C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660" w:type="dxa"/>
            <w:tcMar>
              <w:top w:w="100" w:type="dxa"/>
              <w:left w:w="100" w:type="dxa"/>
              <w:bottom w:w="100" w:type="dxa"/>
              <w:right w:w="100" w:type="dxa"/>
            </w:tcMar>
          </w:tcPr>
          <w:p w14:paraId="63E319FC">
            <w:pPr>
              <w:widowControl w:val="0"/>
              <w:rPr>
                <w:rFonts w:ascii="Times New Roman" w:hAnsi="Times New Roman"/>
                <w:szCs w:val="24"/>
              </w:rPr>
            </w:pPr>
            <w:r>
              <w:rPr>
                <w:rFonts w:ascii="Times New Roman" w:hAnsi="Times New Roman"/>
                <w:szCs w:val="24"/>
              </w:rPr>
              <w:t>3</w:t>
            </w:r>
          </w:p>
        </w:tc>
        <w:tc>
          <w:tcPr>
            <w:tcW w:w="1632" w:type="dxa"/>
            <w:tcMar>
              <w:top w:w="100" w:type="dxa"/>
              <w:left w:w="100" w:type="dxa"/>
              <w:bottom w:w="100" w:type="dxa"/>
              <w:right w:w="100" w:type="dxa"/>
            </w:tcMar>
          </w:tcPr>
          <w:p w14:paraId="1A68D06F">
            <w:pPr>
              <w:widowControl w:val="0"/>
              <w:rPr>
                <w:rFonts w:ascii="Times New Roman" w:hAnsi="Times New Roman"/>
                <w:szCs w:val="24"/>
              </w:rPr>
            </w:pPr>
            <w:r>
              <w:rPr>
                <w:rFonts w:ascii="Times New Roman" w:hAnsi="Times New Roman"/>
                <w:szCs w:val="24"/>
              </w:rPr>
              <w:t>Xem thông tin phòng và hợp đồng</w:t>
            </w:r>
          </w:p>
        </w:tc>
        <w:tc>
          <w:tcPr>
            <w:tcW w:w="1355" w:type="dxa"/>
            <w:tcMar>
              <w:top w:w="100" w:type="dxa"/>
              <w:left w:w="100" w:type="dxa"/>
              <w:bottom w:w="100" w:type="dxa"/>
              <w:right w:w="100" w:type="dxa"/>
            </w:tcMar>
          </w:tcPr>
          <w:p w14:paraId="4210FDC7">
            <w:pPr>
              <w:widowControl w:val="0"/>
              <w:rPr>
                <w:rFonts w:ascii="Times New Roman" w:hAnsi="Times New Roman"/>
                <w:szCs w:val="24"/>
              </w:rPr>
            </w:pPr>
            <w:r>
              <w:rPr>
                <w:rFonts w:ascii="Times New Roman" w:hAnsi="Times New Roman"/>
                <w:szCs w:val="24"/>
              </w:rPr>
              <w:t>Tra cứu</w:t>
            </w:r>
          </w:p>
        </w:tc>
        <w:tc>
          <w:tcPr>
            <w:tcW w:w="2520" w:type="dxa"/>
            <w:tcMar>
              <w:top w:w="100" w:type="dxa"/>
              <w:left w:w="100" w:type="dxa"/>
              <w:bottom w:w="100" w:type="dxa"/>
              <w:right w:w="100" w:type="dxa"/>
            </w:tcMar>
          </w:tcPr>
          <w:p w14:paraId="20E491C3">
            <w:pPr>
              <w:widowControl w:val="0"/>
              <w:rPr>
                <w:rFonts w:ascii="Times New Roman" w:hAnsi="Times New Roman"/>
                <w:szCs w:val="24"/>
              </w:rPr>
            </w:pPr>
          </w:p>
        </w:tc>
        <w:tc>
          <w:tcPr>
            <w:tcW w:w="1380" w:type="dxa"/>
            <w:tcMar>
              <w:top w:w="100" w:type="dxa"/>
              <w:left w:w="100" w:type="dxa"/>
              <w:bottom w:w="100" w:type="dxa"/>
              <w:right w:w="100" w:type="dxa"/>
            </w:tcMar>
          </w:tcPr>
          <w:p w14:paraId="7BB8B0D7">
            <w:pPr>
              <w:widowControl w:val="0"/>
              <w:rPr>
                <w:rFonts w:ascii="Times New Roman" w:hAnsi="Times New Roman"/>
                <w:szCs w:val="24"/>
              </w:rPr>
            </w:pPr>
          </w:p>
        </w:tc>
        <w:tc>
          <w:tcPr>
            <w:tcW w:w="2064" w:type="dxa"/>
            <w:tcMar>
              <w:top w:w="100" w:type="dxa"/>
              <w:left w:w="100" w:type="dxa"/>
              <w:bottom w:w="100" w:type="dxa"/>
              <w:right w:w="100" w:type="dxa"/>
            </w:tcMar>
          </w:tcPr>
          <w:p w14:paraId="7765217C">
            <w:pPr>
              <w:widowControl w:val="0"/>
              <w:rPr>
                <w:rFonts w:ascii="Times New Roman" w:hAnsi="Times New Roman"/>
                <w:szCs w:val="24"/>
              </w:rPr>
            </w:pPr>
          </w:p>
        </w:tc>
      </w:tr>
      <w:tr w14:paraId="534C19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660" w:type="dxa"/>
            <w:tcMar>
              <w:top w:w="100" w:type="dxa"/>
              <w:left w:w="100" w:type="dxa"/>
              <w:bottom w:w="100" w:type="dxa"/>
              <w:right w:w="100" w:type="dxa"/>
            </w:tcMar>
          </w:tcPr>
          <w:p w14:paraId="2FA7A802">
            <w:pPr>
              <w:widowControl w:val="0"/>
              <w:rPr>
                <w:rFonts w:ascii="Times New Roman" w:hAnsi="Times New Roman"/>
                <w:szCs w:val="24"/>
              </w:rPr>
            </w:pPr>
            <w:r>
              <w:rPr>
                <w:rFonts w:ascii="Times New Roman" w:hAnsi="Times New Roman"/>
                <w:szCs w:val="24"/>
              </w:rPr>
              <w:t>4</w:t>
            </w:r>
          </w:p>
        </w:tc>
        <w:tc>
          <w:tcPr>
            <w:tcW w:w="1632" w:type="dxa"/>
            <w:tcMar>
              <w:top w:w="100" w:type="dxa"/>
              <w:left w:w="100" w:type="dxa"/>
              <w:bottom w:w="100" w:type="dxa"/>
              <w:right w:w="100" w:type="dxa"/>
            </w:tcMar>
          </w:tcPr>
          <w:p w14:paraId="4DE51C96">
            <w:pPr>
              <w:widowControl w:val="0"/>
              <w:rPr>
                <w:rFonts w:ascii="Times New Roman" w:hAnsi="Times New Roman"/>
                <w:szCs w:val="24"/>
              </w:rPr>
            </w:pPr>
            <w:r>
              <w:rPr>
                <w:rFonts w:ascii="Times New Roman" w:hAnsi="Times New Roman"/>
                <w:szCs w:val="24"/>
              </w:rPr>
              <w:t>Gửi yêu cầu sửa chữa</w:t>
            </w:r>
          </w:p>
        </w:tc>
        <w:tc>
          <w:tcPr>
            <w:tcW w:w="1355" w:type="dxa"/>
            <w:tcMar>
              <w:top w:w="100" w:type="dxa"/>
              <w:left w:w="100" w:type="dxa"/>
              <w:bottom w:w="100" w:type="dxa"/>
              <w:right w:w="100" w:type="dxa"/>
            </w:tcMar>
          </w:tcPr>
          <w:p w14:paraId="69867863">
            <w:pPr>
              <w:widowControl w:val="0"/>
              <w:rPr>
                <w:rFonts w:ascii="Times New Roman" w:hAnsi="Times New Roman"/>
                <w:szCs w:val="24"/>
              </w:rPr>
            </w:pPr>
            <w:r>
              <w:rPr>
                <w:rFonts w:ascii="Times New Roman" w:hAnsi="Times New Roman"/>
                <w:szCs w:val="24"/>
              </w:rPr>
              <w:t>Lưu trữ</w:t>
            </w:r>
          </w:p>
        </w:tc>
        <w:tc>
          <w:tcPr>
            <w:tcW w:w="2520" w:type="dxa"/>
            <w:tcMar>
              <w:top w:w="100" w:type="dxa"/>
              <w:left w:w="100" w:type="dxa"/>
              <w:bottom w:w="100" w:type="dxa"/>
              <w:right w:w="100" w:type="dxa"/>
            </w:tcMar>
          </w:tcPr>
          <w:p w14:paraId="66C55C42">
            <w:pPr>
              <w:widowControl w:val="0"/>
              <w:rPr>
                <w:rFonts w:ascii="Times New Roman" w:hAnsi="Times New Roman"/>
                <w:szCs w:val="24"/>
              </w:rPr>
            </w:pPr>
            <w:r>
              <w:rPr>
                <w:rFonts w:ascii="Times New Roman" w:hAnsi="Times New Roman"/>
                <w:szCs w:val="24"/>
              </w:rPr>
              <w:t>Mô tả rõ thiết bị bị hỏng, vị trí của nó đi kèm với hình ảnh minh họa</w:t>
            </w:r>
          </w:p>
        </w:tc>
        <w:tc>
          <w:tcPr>
            <w:tcW w:w="1380" w:type="dxa"/>
            <w:tcMar>
              <w:top w:w="100" w:type="dxa"/>
              <w:left w:w="100" w:type="dxa"/>
              <w:bottom w:w="100" w:type="dxa"/>
              <w:right w:w="100" w:type="dxa"/>
            </w:tcMar>
          </w:tcPr>
          <w:p w14:paraId="3C713834">
            <w:pPr>
              <w:widowControl w:val="0"/>
              <w:rPr>
                <w:rFonts w:ascii="Times New Roman" w:hAnsi="Times New Roman"/>
                <w:szCs w:val="24"/>
              </w:rPr>
            </w:pPr>
            <w:r>
              <w:rPr>
                <w:rFonts w:ascii="Times New Roman" w:hAnsi="Times New Roman"/>
                <w:szCs w:val="24"/>
              </w:rPr>
              <w:t>SV_BM03</w:t>
            </w:r>
          </w:p>
        </w:tc>
        <w:tc>
          <w:tcPr>
            <w:tcW w:w="2064" w:type="dxa"/>
            <w:tcMar>
              <w:top w:w="100" w:type="dxa"/>
              <w:left w:w="100" w:type="dxa"/>
              <w:bottom w:w="100" w:type="dxa"/>
              <w:right w:w="100" w:type="dxa"/>
            </w:tcMar>
          </w:tcPr>
          <w:p w14:paraId="5E85EFC4">
            <w:pPr>
              <w:widowControl w:val="0"/>
              <w:rPr>
                <w:rFonts w:ascii="Times New Roman" w:hAnsi="Times New Roman"/>
                <w:szCs w:val="24"/>
              </w:rPr>
            </w:pPr>
          </w:p>
        </w:tc>
      </w:tr>
      <w:tr w14:paraId="78C833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660" w:type="dxa"/>
            <w:tcMar>
              <w:top w:w="100" w:type="dxa"/>
              <w:left w:w="100" w:type="dxa"/>
              <w:bottom w:w="100" w:type="dxa"/>
              <w:right w:w="100" w:type="dxa"/>
            </w:tcMar>
          </w:tcPr>
          <w:p w14:paraId="298D7B9D">
            <w:pPr>
              <w:widowControl w:val="0"/>
              <w:rPr>
                <w:rFonts w:ascii="Times New Roman" w:hAnsi="Times New Roman"/>
                <w:szCs w:val="24"/>
              </w:rPr>
            </w:pPr>
            <w:r>
              <w:rPr>
                <w:rFonts w:ascii="Times New Roman" w:hAnsi="Times New Roman"/>
                <w:szCs w:val="24"/>
              </w:rPr>
              <w:t>5</w:t>
            </w:r>
          </w:p>
        </w:tc>
        <w:tc>
          <w:tcPr>
            <w:tcW w:w="1632" w:type="dxa"/>
            <w:tcMar>
              <w:top w:w="100" w:type="dxa"/>
              <w:left w:w="100" w:type="dxa"/>
              <w:bottom w:w="100" w:type="dxa"/>
              <w:right w:w="100" w:type="dxa"/>
            </w:tcMar>
          </w:tcPr>
          <w:p w14:paraId="33CC102D">
            <w:pPr>
              <w:widowControl w:val="0"/>
              <w:rPr>
                <w:rFonts w:ascii="Times New Roman" w:hAnsi="Times New Roman"/>
                <w:szCs w:val="24"/>
              </w:rPr>
            </w:pPr>
            <w:r>
              <w:rPr>
                <w:rFonts w:ascii="Times New Roman" w:hAnsi="Times New Roman"/>
                <w:szCs w:val="24"/>
              </w:rPr>
              <w:t>Đăng ký tạm vắng</w:t>
            </w:r>
          </w:p>
        </w:tc>
        <w:tc>
          <w:tcPr>
            <w:tcW w:w="1355" w:type="dxa"/>
            <w:tcMar>
              <w:top w:w="100" w:type="dxa"/>
              <w:left w:w="100" w:type="dxa"/>
              <w:bottom w:w="100" w:type="dxa"/>
              <w:right w:w="100" w:type="dxa"/>
            </w:tcMar>
          </w:tcPr>
          <w:p w14:paraId="36955588">
            <w:pPr>
              <w:widowControl w:val="0"/>
              <w:rPr>
                <w:rFonts w:ascii="Times New Roman" w:hAnsi="Times New Roman"/>
                <w:szCs w:val="24"/>
              </w:rPr>
            </w:pPr>
            <w:r>
              <w:rPr>
                <w:rFonts w:ascii="Times New Roman" w:hAnsi="Times New Roman"/>
                <w:szCs w:val="24"/>
              </w:rPr>
              <w:t>Lưu trữ</w:t>
            </w:r>
          </w:p>
        </w:tc>
        <w:tc>
          <w:tcPr>
            <w:tcW w:w="2520" w:type="dxa"/>
            <w:tcMar>
              <w:top w:w="100" w:type="dxa"/>
              <w:left w:w="100" w:type="dxa"/>
              <w:bottom w:w="100" w:type="dxa"/>
              <w:right w:w="100" w:type="dxa"/>
            </w:tcMar>
          </w:tcPr>
          <w:p w14:paraId="19FF0B50">
            <w:pPr>
              <w:widowControl w:val="0"/>
              <w:rPr>
                <w:rFonts w:ascii="Times New Roman" w:hAnsi="Times New Roman"/>
                <w:szCs w:val="24"/>
              </w:rPr>
            </w:pPr>
            <w:r>
              <w:rPr>
                <w:rFonts w:ascii="Times New Roman" w:hAnsi="Times New Roman"/>
                <w:szCs w:val="24"/>
              </w:rPr>
              <w:t xml:space="preserve">Phải khai báo nếu vắng mặt tại KTX liên tục từ 3 ngày trở lên </w:t>
            </w:r>
          </w:p>
        </w:tc>
        <w:tc>
          <w:tcPr>
            <w:tcW w:w="1380" w:type="dxa"/>
            <w:tcMar>
              <w:top w:w="100" w:type="dxa"/>
              <w:left w:w="100" w:type="dxa"/>
              <w:bottom w:w="100" w:type="dxa"/>
              <w:right w:w="100" w:type="dxa"/>
            </w:tcMar>
          </w:tcPr>
          <w:p w14:paraId="6861CBC9">
            <w:pPr>
              <w:widowControl w:val="0"/>
              <w:rPr>
                <w:rFonts w:ascii="Times New Roman" w:hAnsi="Times New Roman"/>
                <w:szCs w:val="24"/>
              </w:rPr>
            </w:pPr>
            <w:r>
              <w:rPr>
                <w:rFonts w:ascii="Times New Roman" w:hAnsi="Times New Roman"/>
                <w:szCs w:val="24"/>
              </w:rPr>
              <w:t>SV_BM04</w:t>
            </w:r>
          </w:p>
        </w:tc>
        <w:tc>
          <w:tcPr>
            <w:tcW w:w="2064" w:type="dxa"/>
            <w:tcMar>
              <w:top w:w="100" w:type="dxa"/>
              <w:left w:w="100" w:type="dxa"/>
              <w:bottom w:w="100" w:type="dxa"/>
              <w:right w:w="100" w:type="dxa"/>
            </w:tcMar>
          </w:tcPr>
          <w:p w14:paraId="0AD3C20D">
            <w:pPr>
              <w:widowControl w:val="0"/>
              <w:rPr>
                <w:rFonts w:ascii="Times New Roman" w:hAnsi="Times New Roman"/>
                <w:szCs w:val="24"/>
              </w:rPr>
            </w:pPr>
          </w:p>
        </w:tc>
      </w:tr>
      <w:tr w14:paraId="403CE7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660" w:type="dxa"/>
            <w:tcMar>
              <w:top w:w="100" w:type="dxa"/>
              <w:left w:w="100" w:type="dxa"/>
              <w:bottom w:w="100" w:type="dxa"/>
              <w:right w:w="100" w:type="dxa"/>
            </w:tcMar>
          </w:tcPr>
          <w:p w14:paraId="335995BD">
            <w:pPr>
              <w:widowControl w:val="0"/>
              <w:rPr>
                <w:rFonts w:ascii="Times New Roman" w:hAnsi="Times New Roman"/>
                <w:szCs w:val="24"/>
              </w:rPr>
            </w:pPr>
            <w:r>
              <w:rPr>
                <w:rFonts w:ascii="Times New Roman" w:hAnsi="Times New Roman"/>
                <w:szCs w:val="24"/>
              </w:rPr>
              <w:t>6</w:t>
            </w:r>
          </w:p>
        </w:tc>
        <w:tc>
          <w:tcPr>
            <w:tcW w:w="1632" w:type="dxa"/>
            <w:tcMar>
              <w:top w:w="100" w:type="dxa"/>
              <w:left w:w="100" w:type="dxa"/>
              <w:bottom w:w="100" w:type="dxa"/>
              <w:right w:w="100" w:type="dxa"/>
            </w:tcMar>
          </w:tcPr>
          <w:p w14:paraId="0ED24E8D">
            <w:pPr>
              <w:widowControl w:val="0"/>
              <w:rPr>
                <w:rFonts w:ascii="Times New Roman" w:hAnsi="Times New Roman"/>
                <w:szCs w:val="24"/>
              </w:rPr>
            </w:pPr>
            <w:r>
              <w:rPr>
                <w:rFonts w:ascii="Times New Roman" w:hAnsi="Times New Roman"/>
                <w:szCs w:val="24"/>
              </w:rPr>
              <w:t>Đăng ký chuyển/trả phòng</w:t>
            </w:r>
          </w:p>
        </w:tc>
        <w:tc>
          <w:tcPr>
            <w:tcW w:w="1355" w:type="dxa"/>
            <w:tcMar>
              <w:top w:w="100" w:type="dxa"/>
              <w:left w:w="100" w:type="dxa"/>
              <w:bottom w:w="100" w:type="dxa"/>
              <w:right w:w="100" w:type="dxa"/>
            </w:tcMar>
          </w:tcPr>
          <w:p w14:paraId="351C375D">
            <w:pPr>
              <w:widowControl w:val="0"/>
              <w:rPr>
                <w:rFonts w:ascii="Times New Roman" w:hAnsi="Times New Roman"/>
                <w:szCs w:val="24"/>
              </w:rPr>
            </w:pPr>
            <w:r>
              <w:rPr>
                <w:rFonts w:ascii="Times New Roman" w:hAnsi="Times New Roman"/>
                <w:szCs w:val="24"/>
              </w:rPr>
              <w:t>Lưu trữ</w:t>
            </w:r>
          </w:p>
        </w:tc>
        <w:tc>
          <w:tcPr>
            <w:tcW w:w="2520" w:type="dxa"/>
            <w:tcMar>
              <w:top w:w="100" w:type="dxa"/>
              <w:left w:w="100" w:type="dxa"/>
              <w:bottom w:w="100" w:type="dxa"/>
              <w:right w:w="100" w:type="dxa"/>
            </w:tcMar>
          </w:tcPr>
          <w:p w14:paraId="1684B0D9">
            <w:pPr>
              <w:widowControl w:val="0"/>
              <w:rPr>
                <w:rFonts w:ascii="Times New Roman" w:hAnsi="Times New Roman"/>
                <w:szCs w:val="24"/>
              </w:rPr>
            </w:pPr>
            <w:r>
              <w:rPr>
                <w:rFonts w:ascii="Times New Roman" w:hAnsi="Times New Roman"/>
                <w:szCs w:val="24"/>
              </w:rPr>
              <w:t>-Chuyển phòng: Chỉ duyệt trong một tuần trước năm học</w:t>
            </w:r>
          </w:p>
          <w:p w14:paraId="7B8121F0">
            <w:pPr>
              <w:widowControl w:val="0"/>
              <w:rPr>
                <w:rFonts w:ascii="Times New Roman" w:hAnsi="Times New Roman"/>
                <w:szCs w:val="24"/>
              </w:rPr>
            </w:pPr>
            <w:r>
              <w:rPr>
                <w:rFonts w:ascii="Times New Roman" w:hAnsi="Times New Roman"/>
                <w:szCs w:val="24"/>
              </w:rPr>
              <w:t xml:space="preserve">-Trả phòng: Phải hoàn thành thủ tục kiểm kê tài sản phòng trước khi rời đi. </w:t>
            </w:r>
          </w:p>
        </w:tc>
        <w:tc>
          <w:tcPr>
            <w:tcW w:w="1380" w:type="dxa"/>
            <w:tcMar>
              <w:top w:w="100" w:type="dxa"/>
              <w:left w:w="100" w:type="dxa"/>
              <w:bottom w:w="100" w:type="dxa"/>
              <w:right w:w="100" w:type="dxa"/>
            </w:tcMar>
          </w:tcPr>
          <w:p w14:paraId="23FFDB5E">
            <w:pPr>
              <w:widowControl w:val="0"/>
              <w:rPr>
                <w:rFonts w:ascii="Times New Roman" w:hAnsi="Times New Roman"/>
                <w:szCs w:val="24"/>
              </w:rPr>
            </w:pPr>
            <w:r>
              <w:rPr>
                <w:rFonts w:ascii="Times New Roman" w:hAnsi="Times New Roman"/>
                <w:szCs w:val="24"/>
              </w:rPr>
              <w:t>SV_BM05</w:t>
            </w:r>
          </w:p>
          <w:p w14:paraId="298F5D45">
            <w:pPr>
              <w:widowControl w:val="0"/>
              <w:rPr>
                <w:rFonts w:ascii="Times New Roman" w:hAnsi="Times New Roman"/>
                <w:szCs w:val="24"/>
              </w:rPr>
            </w:pPr>
            <w:r>
              <w:rPr>
                <w:rFonts w:ascii="Times New Roman" w:hAnsi="Times New Roman"/>
                <w:szCs w:val="24"/>
              </w:rPr>
              <w:t>SV_BM06</w:t>
            </w:r>
          </w:p>
        </w:tc>
        <w:tc>
          <w:tcPr>
            <w:tcW w:w="2064" w:type="dxa"/>
            <w:tcMar>
              <w:top w:w="100" w:type="dxa"/>
              <w:left w:w="100" w:type="dxa"/>
              <w:bottom w:w="100" w:type="dxa"/>
              <w:right w:w="100" w:type="dxa"/>
            </w:tcMar>
          </w:tcPr>
          <w:p w14:paraId="7BF9FBC6">
            <w:pPr>
              <w:widowControl w:val="0"/>
              <w:rPr>
                <w:rFonts w:ascii="Times New Roman" w:hAnsi="Times New Roman"/>
                <w:szCs w:val="24"/>
              </w:rPr>
            </w:pPr>
          </w:p>
        </w:tc>
      </w:tr>
      <w:tr w14:paraId="10BA62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660" w:type="dxa"/>
            <w:tcMar>
              <w:top w:w="100" w:type="dxa"/>
              <w:left w:w="100" w:type="dxa"/>
              <w:bottom w:w="100" w:type="dxa"/>
              <w:right w:w="100" w:type="dxa"/>
            </w:tcMar>
          </w:tcPr>
          <w:p w14:paraId="7B92635E">
            <w:pPr>
              <w:widowControl w:val="0"/>
              <w:rPr>
                <w:rFonts w:ascii="Times New Roman" w:hAnsi="Times New Roman"/>
                <w:szCs w:val="24"/>
              </w:rPr>
            </w:pPr>
            <w:r>
              <w:rPr>
                <w:rFonts w:ascii="Times New Roman" w:hAnsi="Times New Roman"/>
                <w:szCs w:val="24"/>
              </w:rPr>
              <w:t>7</w:t>
            </w:r>
          </w:p>
        </w:tc>
        <w:tc>
          <w:tcPr>
            <w:tcW w:w="1632" w:type="dxa"/>
            <w:tcMar>
              <w:top w:w="100" w:type="dxa"/>
              <w:left w:w="100" w:type="dxa"/>
              <w:bottom w:w="100" w:type="dxa"/>
              <w:right w:w="100" w:type="dxa"/>
            </w:tcMar>
          </w:tcPr>
          <w:p w14:paraId="39FB1212">
            <w:pPr>
              <w:widowControl w:val="0"/>
              <w:rPr>
                <w:rFonts w:ascii="Times New Roman" w:hAnsi="Times New Roman"/>
                <w:szCs w:val="24"/>
              </w:rPr>
            </w:pPr>
            <w:r>
              <w:rPr>
                <w:rFonts w:ascii="Times New Roman" w:hAnsi="Times New Roman"/>
                <w:szCs w:val="24"/>
              </w:rPr>
              <w:t>Xem lịch sử vi phạm</w:t>
            </w:r>
          </w:p>
        </w:tc>
        <w:tc>
          <w:tcPr>
            <w:tcW w:w="1355" w:type="dxa"/>
            <w:tcMar>
              <w:top w:w="100" w:type="dxa"/>
              <w:left w:w="100" w:type="dxa"/>
              <w:bottom w:w="100" w:type="dxa"/>
              <w:right w:w="100" w:type="dxa"/>
            </w:tcMar>
          </w:tcPr>
          <w:p w14:paraId="6FF11F5E">
            <w:pPr>
              <w:widowControl w:val="0"/>
              <w:rPr>
                <w:rFonts w:ascii="Times New Roman" w:hAnsi="Times New Roman"/>
                <w:szCs w:val="24"/>
              </w:rPr>
            </w:pPr>
            <w:r>
              <w:rPr>
                <w:rFonts w:ascii="Times New Roman" w:hAnsi="Times New Roman"/>
                <w:szCs w:val="24"/>
              </w:rPr>
              <w:t>Tra cứu</w:t>
            </w:r>
          </w:p>
        </w:tc>
        <w:tc>
          <w:tcPr>
            <w:tcW w:w="2520" w:type="dxa"/>
            <w:tcMar>
              <w:top w:w="100" w:type="dxa"/>
              <w:left w:w="100" w:type="dxa"/>
              <w:bottom w:w="100" w:type="dxa"/>
              <w:right w:w="100" w:type="dxa"/>
            </w:tcMar>
          </w:tcPr>
          <w:p w14:paraId="104D4965">
            <w:pPr>
              <w:widowControl w:val="0"/>
              <w:rPr>
                <w:rFonts w:ascii="Times New Roman" w:hAnsi="Times New Roman"/>
                <w:szCs w:val="24"/>
              </w:rPr>
            </w:pPr>
          </w:p>
        </w:tc>
        <w:tc>
          <w:tcPr>
            <w:tcW w:w="1380" w:type="dxa"/>
            <w:tcMar>
              <w:top w:w="100" w:type="dxa"/>
              <w:left w:w="100" w:type="dxa"/>
              <w:bottom w:w="100" w:type="dxa"/>
              <w:right w:w="100" w:type="dxa"/>
            </w:tcMar>
          </w:tcPr>
          <w:p w14:paraId="00055F11">
            <w:pPr>
              <w:widowControl w:val="0"/>
              <w:rPr>
                <w:rFonts w:ascii="Times New Roman" w:hAnsi="Times New Roman"/>
                <w:szCs w:val="24"/>
              </w:rPr>
            </w:pPr>
          </w:p>
        </w:tc>
        <w:tc>
          <w:tcPr>
            <w:tcW w:w="2064" w:type="dxa"/>
            <w:tcMar>
              <w:top w:w="100" w:type="dxa"/>
              <w:left w:w="100" w:type="dxa"/>
              <w:bottom w:w="100" w:type="dxa"/>
              <w:right w:w="100" w:type="dxa"/>
            </w:tcMar>
          </w:tcPr>
          <w:p w14:paraId="691CCB91">
            <w:pPr>
              <w:widowControl w:val="0"/>
              <w:rPr>
                <w:rFonts w:ascii="Times New Roman" w:hAnsi="Times New Roman"/>
                <w:szCs w:val="24"/>
              </w:rPr>
            </w:pPr>
          </w:p>
        </w:tc>
      </w:tr>
    </w:tbl>
    <w:p w14:paraId="5972F3D8">
      <w:pPr>
        <w:widowControl w:val="0"/>
        <w:spacing w:before="240" w:beforeLines="100"/>
        <w:rPr>
          <w:rFonts w:ascii="Times New Roman" w:hAnsi="Times New Roman"/>
          <w:b/>
          <w:bCs/>
          <w:szCs w:val="24"/>
        </w:rPr>
      </w:pPr>
      <w:r>
        <w:rPr>
          <w:rFonts w:ascii="Times New Roman" w:hAnsi="Times New Roman"/>
          <w:b/>
          <w:bCs/>
          <w:szCs w:val="24"/>
        </w:rPr>
        <w:t>SV_BM01:</w:t>
      </w:r>
    </w:p>
    <w:p w14:paraId="2A019111">
      <w:pPr>
        <w:jc w:val="center"/>
        <w:rPr>
          <w:rFonts w:ascii="Times New Roman" w:hAnsi="Times New Roman"/>
          <w:b/>
          <w:bCs/>
          <w:szCs w:val="24"/>
        </w:rPr>
      </w:pPr>
      <w:r>
        <w:rPr>
          <w:rFonts w:ascii="Times New Roman" w:hAnsi="Times New Roman"/>
          <w:b/>
          <w:bCs/>
          <w:szCs w:val="24"/>
        </w:rPr>
        <w:t>ĐĂNG KÝ KTX</w:t>
      </w:r>
    </w:p>
    <w:p w14:paraId="19270CB9">
      <w:pPr>
        <w:rPr>
          <w:rFonts w:ascii="Times New Roman" w:hAnsi="Times New Roman"/>
          <w:szCs w:val="24"/>
        </w:rPr>
      </w:pPr>
      <w:r>
        <w:rPr>
          <w:rFonts w:ascii="Times New Roman" w:hAnsi="Times New Roman"/>
          <w:szCs w:val="24"/>
        </w:rPr>
        <w:t>MSSV: …………………………</w:t>
      </w:r>
    </w:p>
    <w:p w14:paraId="0A1FDCFE">
      <w:pPr>
        <w:rPr>
          <w:rFonts w:ascii="Times New Roman" w:hAnsi="Times New Roman"/>
          <w:szCs w:val="24"/>
        </w:rPr>
      </w:pPr>
      <w:r>
        <w:rPr>
          <w:rFonts w:ascii="Times New Roman" w:hAnsi="Times New Roman"/>
          <w:szCs w:val="24"/>
        </w:rPr>
        <w:t>Họ và tên: ……………………..</w:t>
      </w:r>
    </w:p>
    <w:p w14:paraId="036DB034">
      <w:pPr>
        <w:rPr>
          <w:rFonts w:ascii="Times New Roman" w:hAnsi="Times New Roman"/>
          <w:szCs w:val="24"/>
        </w:rPr>
      </w:pPr>
      <w:r>
        <w:rPr>
          <w:rFonts w:ascii="Times New Roman" w:hAnsi="Times New Roman"/>
          <w:szCs w:val="24"/>
        </w:rPr>
        <w:t>Ngày sinh:...................................</w:t>
      </w:r>
    </w:p>
    <w:p w14:paraId="220D69A6">
      <w:pPr>
        <w:rPr>
          <w:rFonts w:ascii="Times New Roman" w:hAnsi="Times New Roman"/>
          <w:szCs w:val="24"/>
        </w:rPr>
      </w:pPr>
      <w:r>
        <w:rPr>
          <w:rFonts w:ascii="Times New Roman" w:hAnsi="Times New Roman"/>
          <w:szCs w:val="24"/>
        </w:rPr>
        <w:t>Giới tính: ………………………</w:t>
      </w:r>
    </w:p>
    <w:p w14:paraId="779AC5F7">
      <w:pPr>
        <w:rPr>
          <w:rFonts w:ascii="Times New Roman" w:hAnsi="Times New Roman"/>
          <w:szCs w:val="24"/>
        </w:rPr>
      </w:pPr>
      <w:r>
        <w:rPr>
          <w:rFonts w:ascii="Times New Roman" w:hAnsi="Times New Roman"/>
          <w:szCs w:val="24"/>
        </w:rPr>
        <w:t>Quê quán: ……………………..</w:t>
      </w:r>
    </w:p>
    <w:p w14:paraId="07A98B92">
      <w:pPr>
        <w:rPr>
          <w:rFonts w:ascii="Times New Roman" w:hAnsi="Times New Roman"/>
          <w:szCs w:val="24"/>
        </w:rPr>
      </w:pPr>
      <w:r>
        <w:rPr>
          <w:rFonts w:ascii="Times New Roman" w:hAnsi="Times New Roman"/>
          <w:szCs w:val="24"/>
        </w:rPr>
        <w:t>CCCD: …………………………</w:t>
      </w:r>
    </w:p>
    <w:p w14:paraId="0E5C16D1">
      <w:pPr>
        <w:rPr>
          <w:rFonts w:ascii="Times New Roman" w:hAnsi="Times New Roman"/>
          <w:szCs w:val="24"/>
        </w:rPr>
      </w:pPr>
      <w:r>
        <w:rPr>
          <w:rFonts w:ascii="Times New Roman" w:hAnsi="Times New Roman"/>
          <w:szCs w:val="24"/>
        </w:rPr>
        <w:t>Số điện thoại: …………………..</w:t>
      </w:r>
    </w:p>
    <w:p w14:paraId="7DE3FAEE">
      <w:pPr>
        <w:rPr>
          <w:rFonts w:ascii="Times New Roman" w:hAnsi="Times New Roman"/>
          <w:szCs w:val="24"/>
        </w:rPr>
      </w:pPr>
      <w:r>
        <w:rPr>
          <w:rFonts w:ascii="Times New Roman" w:hAnsi="Times New Roman"/>
          <w:szCs w:val="24"/>
        </w:rPr>
        <w:t>Trường: …………………………</w:t>
      </w:r>
    </w:p>
    <w:p w14:paraId="2E1E86B4">
      <w:pPr>
        <w:rPr>
          <w:rFonts w:ascii="Times New Roman" w:hAnsi="Times New Roman"/>
          <w:szCs w:val="24"/>
        </w:rPr>
      </w:pPr>
      <w:r>
        <w:rPr>
          <w:rFonts w:ascii="Times New Roman" w:hAnsi="Times New Roman"/>
          <w:szCs w:val="24"/>
        </w:rPr>
        <w:t>Khoa: ……………………………</w:t>
      </w:r>
    </w:p>
    <w:p w14:paraId="6422862C">
      <w:pPr>
        <w:rPr>
          <w:rFonts w:ascii="Times New Roman" w:hAnsi="Times New Roman"/>
          <w:szCs w:val="24"/>
        </w:rPr>
      </w:pPr>
      <w:r>
        <w:rPr>
          <w:rFonts w:ascii="Times New Roman" w:hAnsi="Times New Roman"/>
          <w:szCs w:val="24"/>
        </w:rPr>
        <w:t>Ngành: …………………………</w:t>
      </w:r>
    </w:p>
    <w:p w14:paraId="1B823D93">
      <w:pPr>
        <w:rPr>
          <w:rFonts w:ascii="Times New Roman" w:hAnsi="Times New Roman"/>
          <w:szCs w:val="24"/>
        </w:rPr>
      </w:pPr>
      <w:r>
        <w:rPr>
          <w:rFonts w:ascii="Times New Roman" w:hAnsi="Times New Roman"/>
          <w:szCs w:val="24"/>
        </w:rPr>
        <w:t>Sinh viên năm: ………………….</w:t>
      </w:r>
    </w:p>
    <w:p w14:paraId="6E80DFFB">
      <w:pPr>
        <w:rPr>
          <w:rFonts w:ascii="Times New Roman" w:hAnsi="Times New Roman"/>
          <w:szCs w:val="24"/>
        </w:rPr>
      </w:pPr>
      <w:r>
        <w:rPr>
          <w:rFonts w:ascii="Times New Roman" w:hAnsi="Times New Roman"/>
          <w:szCs w:val="24"/>
        </w:rPr>
        <w:t>Diện ưu tiên: ……………………</w:t>
      </w:r>
    </w:p>
    <w:p w14:paraId="611D8722">
      <w:pPr>
        <w:rPr>
          <w:rFonts w:ascii="Times New Roman" w:hAnsi="Times New Roman"/>
          <w:szCs w:val="24"/>
        </w:rPr>
      </w:pPr>
      <w:r>
        <w:rPr>
          <w:rFonts w:ascii="Times New Roman" w:hAnsi="Times New Roman"/>
          <w:szCs w:val="24"/>
        </w:rPr>
        <w:t>Nguyện vọng phòng:.………….</w:t>
      </w:r>
    </w:p>
    <w:p w14:paraId="44D6135F">
      <w:pPr>
        <w:rPr>
          <w:rFonts w:ascii="Times New Roman" w:hAnsi="Times New Roman"/>
          <w:b/>
          <w:bCs/>
          <w:szCs w:val="24"/>
        </w:rPr>
      </w:pPr>
      <w:r>
        <w:rPr>
          <w:rFonts w:ascii="Times New Roman" w:hAnsi="Times New Roman"/>
          <w:szCs w:val="24"/>
        </w:rPr>
        <w:t>Số phòng: ………………………..</w:t>
      </w:r>
    </w:p>
    <w:p w14:paraId="63B1EC31">
      <w:pPr>
        <w:widowControl w:val="0"/>
        <w:spacing w:before="240" w:beforeLines="100"/>
        <w:rPr>
          <w:rFonts w:ascii="Times New Roman" w:hAnsi="Times New Roman"/>
          <w:b/>
          <w:bCs/>
          <w:szCs w:val="24"/>
        </w:rPr>
      </w:pPr>
      <w:r>
        <w:rPr>
          <w:rFonts w:ascii="Times New Roman" w:hAnsi="Times New Roman"/>
          <w:b/>
          <w:bCs/>
          <w:szCs w:val="24"/>
        </w:rPr>
        <w:t>SV_BM02:</w:t>
      </w:r>
    </w:p>
    <w:p w14:paraId="3BBEF4FC">
      <w:pPr>
        <w:widowControl w:val="0"/>
        <w:jc w:val="center"/>
        <w:rPr>
          <w:rFonts w:ascii="Times New Roman" w:hAnsi="Times New Roman"/>
          <w:b/>
          <w:bCs/>
          <w:szCs w:val="24"/>
        </w:rPr>
      </w:pPr>
      <w:r>
        <w:rPr>
          <w:rFonts w:ascii="Times New Roman" w:hAnsi="Times New Roman"/>
          <w:b/>
          <w:bCs/>
          <w:szCs w:val="24"/>
        </w:rPr>
        <w:t>GIA HẠN LƯU TRÚ</w:t>
      </w:r>
    </w:p>
    <w:p w14:paraId="27C93194">
      <w:pPr>
        <w:widowControl w:val="0"/>
        <w:rPr>
          <w:rFonts w:ascii="Times New Roman" w:hAnsi="Times New Roman"/>
          <w:b/>
          <w:bCs/>
          <w:szCs w:val="24"/>
          <w:u w:val="single"/>
        </w:rPr>
      </w:pPr>
    </w:p>
    <w:p w14:paraId="6C7FBFEC">
      <w:pPr>
        <w:widowControl w:val="0"/>
        <w:rPr>
          <w:rFonts w:ascii="Times New Roman" w:hAnsi="Times New Roman"/>
          <w:szCs w:val="24"/>
        </w:rPr>
      </w:pPr>
      <w:r>
        <w:rPr>
          <w:rFonts w:ascii="Times New Roman" w:hAnsi="Times New Roman"/>
          <w:szCs w:val="24"/>
        </w:rPr>
        <w:t>MSSV: ………………………….</w:t>
      </w:r>
    </w:p>
    <w:p w14:paraId="7BF2B3AC">
      <w:pPr>
        <w:widowControl w:val="0"/>
        <w:rPr>
          <w:rFonts w:ascii="Times New Roman" w:hAnsi="Times New Roman"/>
          <w:szCs w:val="24"/>
        </w:rPr>
      </w:pPr>
      <w:r>
        <w:rPr>
          <w:rFonts w:ascii="Times New Roman" w:hAnsi="Times New Roman"/>
          <w:szCs w:val="24"/>
        </w:rPr>
        <w:t>Họ và tên: ………………………</w:t>
      </w:r>
    </w:p>
    <w:p w14:paraId="28E3BFE7">
      <w:pPr>
        <w:widowControl w:val="0"/>
        <w:rPr>
          <w:rFonts w:ascii="Times New Roman" w:hAnsi="Times New Roman"/>
          <w:szCs w:val="24"/>
        </w:rPr>
      </w:pPr>
      <w:r>
        <w:rPr>
          <w:rFonts w:ascii="Times New Roman" w:hAnsi="Times New Roman"/>
          <w:szCs w:val="24"/>
        </w:rPr>
        <w:t>Số phòng hiện tại: ……………..</w:t>
      </w:r>
    </w:p>
    <w:p w14:paraId="4445C27B">
      <w:pPr>
        <w:widowControl w:val="0"/>
        <w:rPr>
          <w:rFonts w:ascii="Times New Roman" w:hAnsi="Times New Roman"/>
          <w:szCs w:val="24"/>
        </w:rPr>
      </w:pPr>
      <w:r>
        <w:rPr>
          <w:rFonts w:ascii="Times New Roman" w:hAnsi="Times New Roman"/>
          <w:szCs w:val="24"/>
        </w:rPr>
        <w:t>Bạn có muốn giữ nguyên phòng hiện tại cho năm học tới không?</w:t>
      </w:r>
    </w:p>
    <w:p w14:paraId="4342C00D">
      <w:pPr>
        <w:widowControl w:val="0"/>
        <w:rPr>
          <w:rFonts w:ascii="Times New Roman" w:hAnsi="Times New Roman"/>
          <w:szCs w:val="24"/>
        </w:rPr>
      </w:pPr>
      <w:r>
        <w:rPr>
          <w:rFonts w:ascii="Segoe UI Symbol" w:hAnsi="Segoe UI Symbol" w:cs="Segoe UI Symbol"/>
          <w:szCs w:val="24"/>
        </w:rPr>
        <w:t>☐</w:t>
      </w:r>
      <w:r>
        <w:rPr>
          <w:rFonts w:ascii="Times New Roman" w:hAnsi="Times New Roman"/>
          <w:szCs w:val="24"/>
        </w:rPr>
        <w:t xml:space="preserve"> Có, tôi muốn giữ phòng cũ</w:t>
      </w:r>
    </w:p>
    <w:p w14:paraId="72CE849E">
      <w:pPr>
        <w:widowControl w:val="0"/>
        <w:rPr>
          <w:rFonts w:ascii="Times New Roman" w:hAnsi="Times New Roman"/>
          <w:szCs w:val="24"/>
        </w:rPr>
      </w:pPr>
      <w:r>
        <w:rPr>
          <w:rFonts w:ascii="Segoe UI Symbol" w:hAnsi="Segoe UI Symbol" w:cs="Segoe UI Symbol"/>
          <w:szCs w:val="24"/>
        </w:rPr>
        <w:t>☐</w:t>
      </w:r>
      <w:r>
        <w:rPr>
          <w:rFonts w:ascii="Times New Roman" w:hAnsi="Times New Roman"/>
          <w:szCs w:val="24"/>
        </w:rPr>
        <w:t xml:space="preserve"> Không, tôi muốn đổi sang phòng khác</w:t>
      </w:r>
    </w:p>
    <w:p w14:paraId="77C28FB1">
      <w:pPr>
        <w:widowControl w:val="0"/>
        <w:rPr>
          <w:rFonts w:ascii="Times New Roman" w:hAnsi="Times New Roman"/>
          <w:szCs w:val="24"/>
        </w:rPr>
      </w:pPr>
      <w:r>
        <w:rPr>
          <w:rFonts w:ascii="Times New Roman" w:hAnsi="Times New Roman"/>
          <w:szCs w:val="24"/>
        </w:rPr>
        <w:t xml:space="preserve">Thời gian gia hạn: </w:t>
      </w:r>
    </w:p>
    <w:p w14:paraId="7E0F6186">
      <w:pPr>
        <w:widowControl w:val="0"/>
        <w:rPr>
          <w:rFonts w:ascii="Times New Roman" w:hAnsi="Times New Roman"/>
          <w:szCs w:val="24"/>
        </w:rPr>
      </w:pPr>
      <w:r>
        <w:rPr>
          <w:rFonts w:ascii="Segoe UI Symbol" w:hAnsi="Segoe UI Symbol" w:cs="Segoe UI Symbol"/>
          <w:szCs w:val="24"/>
        </w:rPr>
        <w:t>☐</w:t>
      </w:r>
      <w:r>
        <w:rPr>
          <w:rFonts w:ascii="Times New Roman" w:hAnsi="Times New Roman"/>
          <w:szCs w:val="24"/>
        </w:rPr>
        <w:t xml:space="preserve"> Tới tháng 6 năm sau</w:t>
      </w:r>
    </w:p>
    <w:p w14:paraId="2F1D44FF">
      <w:pPr>
        <w:widowControl w:val="0"/>
        <w:rPr>
          <w:rFonts w:ascii="Times New Roman" w:hAnsi="Times New Roman"/>
          <w:b/>
          <w:bCs/>
          <w:szCs w:val="24"/>
        </w:rPr>
      </w:pPr>
      <w:r>
        <w:rPr>
          <w:rFonts w:ascii="Segoe UI Symbol" w:hAnsi="Segoe UI Symbol" w:cs="Segoe UI Symbol"/>
          <w:szCs w:val="24"/>
        </w:rPr>
        <w:t>☐</w:t>
      </w:r>
      <w:r>
        <w:rPr>
          <w:rFonts w:ascii="Times New Roman" w:hAnsi="Times New Roman"/>
          <w:szCs w:val="24"/>
        </w:rPr>
        <w:t xml:space="preserve"> Tới tháng 7 năm sau</w:t>
      </w:r>
    </w:p>
    <w:p w14:paraId="10ECB318">
      <w:pPr>
        <w:widowControl w:val="0"/>
        <w:spacing w:before="240" w:beforeLines="100"/>
        <w:rPr>
          <w:rFonts w:ascii="Times New Roman" w:hAnsi="Times New Roman"/>
          <w:b/>
          <w:bCs/>
          <w:szCs w:val="24"/>
        </w:rPr>
      </w:pPr>
      <w:r>
        <w:rPr>
          <w:rFonts w:ascii="Times New Roman" w:hAnsi="Times New Roman"/>
          <w:b/>
          <w:bCs/>
          <w:szCs w:val="24"/>
        </w:rPr>
        <w:t>SV_BM03:</w:t>
      </w:r>
    </w:p>
    <w:p w14:paraId="639F6BFE">
      <w:pPr>
        <w:widowControl w:val="0"/>
        <w:jc w:val="center"/>
        <w:rPr>
          <w:rFonts w:ascii="Times New Roman" w:hAnsi="Times New Roman"/>
          <w:b/>
          <w:bCs/>
          <w:szCs w:val="24"/>
        </w:rPr>
      </w:pPr>
    </w:p>
    <w:p w14:paraId="75FEEC07">
      <w:pPr>
        <w:jc w:val="center"/>
        <w:rPr>
          <w:rFonts w:ascii="Times New Roman" w:hAnsi="Times New Roman"/>
          <w:b/>
          <w:bCs/>
          <w:szCs w:val="24"/>
        </w:rPr>
      </w:pPr>
      <w:r>
        <w:rPr>
          <w:rFonts w:ascii="Times New Roman" w:hAnsi="Times New Roman"/>
          <w:b/>
          <w:bCs/>
          <w:szCs w:val="24"/>
        </w:rPr>
        <w:t>PHIẾU YÊU CẦU SỬA CHỮA</w:t>
      </w:r>
    </w:p>
    <w:p w14:paraId="4FB1B2F1">
      <w:pPr>
        <w:widowControl w:val="0"/>
        <w:ind w:left="2160" w:leftChars="900"/>
        <w:rPr>
          <w:rFonts w:ascii="Times New Roman" w:hAnsi="Times New Roman"/>
          <w:szCs w:val="24"/>
        </w:rPr>
      </w:pPr>
      <w:r>
        <w:rPr>
          <w:rFonts w:ascii="Times New Roman" w:hAnsi="Times New Roman"/>
          <w:szCs w:val="24"/>
        </w:rPr>
        <w:t>Mã phiếu yêu cầu sửa chữa:………………………</w:t>
      </w:r>
    </w:p>
    <w:p w14:paraId="6F2A9EB1">
      <w:pPr>
        <w:widowControl w:val="0"/>
        <w:ind w:left="2160" w:leftChars="900"/>
        <w:rPr>
          <w:rFonts w:ascii="Times New Roman" w:hAnsi="Times New Roman"/>
          <w:szCs w:val="24"/>
        </w:rPr>
      </w:pPr>
      <w:r>
        <w:rPr>
          <w:rFonts w:ascii="Times New Roman" w:hAnsi="Times New Roman"/>
          <w:szCs w:val="24"/>
        </w:rPr>
        <w:t>Số phòng:………………………..…………………..</w:t>
      </w:r>
    </w:p>
    <w:p w14:paraId="5116CFA8">
      <w:pPr>
        <w:widowControl w:val="0"/>
        <w:ind w:left="2160" w:leftChars="900"/>
        <w:rPr>
          <w:rFonts w:ascii="Times New Roman" w:hAnsi="Times New Roman"/>
          <w:szCs w:val="24"/>
        </w:rPr>
      </w:pPr>
      <w:r>
        <w:rPr>
          <w:rFonts w:ascii="Times New Roman" w:hAnsi="Times New Roman"/>
          <w:szCs w:val="24"/>
        </w:rPr>
        <w:t>Mã số sinh viên:………………………..……………</w:t>
      </w:r>
    </w:p>
    <w:p w14:paraId="73293479">
      <w:pPr>
        <w:widowControl w:val="0"/>
        <w:ind w:left="2160" w:leftChars="900"/>
        <w:rPr>
          <w:rFonts w:ascii="Times New Roman" w:hAnsi="Times New Roman"/>
          <w:szCs w:val="24"/>
        </w:rPr>
      </w:pPr>
      <w:r>
        <w:rPr>
          <w:rFonts w:ascii="Times New Roman" w:hAnsi="Times New Roman"/>
          <w:szCs w:val="24"/>
        </w:rPr>
        <w:t>Thời gian gửi yêu cầu:………………………..…….</w:t>
      </w:r>
    </w:p>
    <w:p w14:paraId="0ECEFB00">
      <w:pPr>
        <w:widowControl w:val="0"/>
        <w:ind w:left="2160" w:leftChars="900"/>
        <w:rPr>
          <w:rFonts w:ascii="Times New Roman" w:hAnsi="Times New Roman"/>
          <w:szCs w:val="24"/>
        </w:rPr>
      </w:pPr>
      <w:r>
        <w:rPr>
          <w:rFonts w:ascii="Times New Roman" w:hAnsi="Times New Roman"/>
          <w:szCs w:val="24"/>
        </w:rPr>
        <w:t>Nội dung sự cố:………………………..…………….</w:t>
      </w:r>
    </w:p>
    <w:p w14:paraId="357FD7FD">
      <w:pPr>
        <w:widowControl w:val="0"/>
        <w:ind w:left="2160" w:leftChars="900"/>
        <w:rPr>
          <w:rFonts w:ascii="Times New Roman" w:hAnsi="Times New Roman"/>
          <w:szCs w:val="24"/>
        </w:rPr>
      </w:pPr>
      <w:r>
        <w:rPr>
          <w:rFonts w:ascii="Times New Roman" w:hAnsi="Times New Roman"/>
          <w:szCs w:val="24"/>
        </w:rPr>
        <w:t>Người được phân công:………………………..…..</w:t>
      </w:r>
    </w:p>
    <w:p w14:paraId="048DC61A">
      <w:pPr>
        <w:widowControl w:val="0"/>
        <w:ind w:left="2160" w:leftChars="900"/>
        <w:rPr>
          <w:rFonts w:ascii="Times New Roman" w:hAnsi="Times New Roman"/>
          <w:b/>
          <w:bCs/>
          <w:szCs w:val="24"/>
          <w:u w:val="single"/>
        </w:rPr>
      </w:pPr>
      <w:r>
        <w:rPr>
          <w:rFonts w:ascii="Times New Roman" w:hAnsi="Times New Roman"/>
          <w:szCs w:val="24"/>
        </w:rPr>
        <w:t>Trạng thái:…………………………………………….</w:t>
      </w:r>
    </w:p>
    <w:p w14:paraId="4DF587F8">
      <w:pPr>
        <w:widowControl w:val="0"/>
        <w:spacing w:before="240" w:beforeLines="100"/>
        <w:rPr>
          <w:rFonts w:ascii="Times New Roman" w:hAnsi="Times New Roman"/>
          <w:b/>
          <w:bCs/>
          <w:szCs w:val="24"/>
        </w:rPr>
      </w:pPr>
      <w:r>
        <w:rPr>
          <w:rFonts w:ascii="Times New Roman" w:hAnsi="Times New Roman"/>
          <w:b/>
          <w:bCs/>
          <w:szCs w:val="24"/>
        </w:rPr>
        <w:t>SV_BM04:</w:t>
      </w:r>
    </w:p>
    <w:p w14:paraId="5F6E1B98">
      <w:pPr>
        <w:widowControl w:val="0"/>
        <w:jc w:val="center"/>
        <w:rPr>
          <w:rFonts w:ascii="Times New Roman" w:hAnsi="Times New Roman"/>
          <w:b/>
          <w:bCs/>
          <w:szCs w:val="24"/>
        </w:rPr>
      </w:pPr>
      <w:r>
        <w:rPr>
          <w:rFonts w:ascii="Times New Roman" w:hAnsi="Times New Roman"/>
          <w:b/>
          <w:bCs/>
          <w:szCs w:val="24"/>
        </w:rPr>
        <w:t>ĐĂNG KÝ TẠM VẮNG</w:t>
      </w:r>
    </w:p>
    <w:p w14:paraId="1E2582A4">
      <w:pPr>
        <w:widowControl w:val="0"/>
        <w:ind w:left="1920" w:leftChars="800"/>
        <w:rPr>
          <w:rFonts w:ascii="Times New Roman" w:hAnsi="Times New Roman"/>
          <w:szCs w:val="24"/>
        </w:rPr>
      </w:pPr>
      <w:r>
        <w:rPr>
          <w:rFonts w:ascii="Times New Roman" w:hAnsi="Times New Roman"/>
          <w:szCs w:val="24"/>
        </w:rPr>
        <w:t>MSSV:.........................................................................................</w:t>
      </w:r>
    </w:p>
    <w:p w14:paraId="2011A10D">
      <w:pPr>
        <w:widowControl w:val="0"/>
        <w:ind w:left="1920" w:leftChars="800"/>
        <w:rPr>
          <w:rFonts w:ascii="Times New Roman" w:hAnsi="Times New Roman"/>
          <w:szCs w:val="24"/>
        </w:rPr>
      </w:pPr>
      <w:r>
        <w:rPr>
          <w:rFonts w:ascii="Times New Roman" w:hAnsi="Times New Roman"/>
          <w:szCs w:val="24"/>
        </w:rPr>
        <w:t>Họ và tên: ………………………………………………………</w:t>
      </w:r>
    </w:p>
    <w:p w14:paraId="5F5C3089">
      <w:pPr>
        <w:widowControl w:val="0"/>
        <w:ind w:left="1920" w:leftChars="800"/>
        <w:rPr>
          <w:rFonts w:ascii="Times New Roman" w:hAnsi="Times New Roman"/>
          <w:szCs w:val="24"/>
        </w:rPr>
      </w:pPr>
      <w:r>
        <w:rPr>
          <w:rFonts w:ascii="Times New Roman" w:hAnsi="Times New Roman"/>
          <w:szCs w:val="24"/>
        </w:rPr>
        <w:t>Số phòng: ………………………………………………………</w:t>
      </w:r>
    </w:p>
    <w:p w14:paraId="6EBED62D">
      <w:pPr>
        <w:widowControl w:val="0"/>
        <w:ind w:left="1920" w:leftChars="800"/>
        <w:rPr>
          <w:rFonts w:ascii="Times New Roman" w:hAnsi="Times New Roman"/>
          <w:szCs w:val="24"/>
        </w:rPr>
      </w:pPr>
      <w:r>
        <w:rPr>
          <w:rFonts w:ascii="Times New Roman" w:hAnsi="Times New Roman"/>
          <w:szCs w:val="24"/>
        </w:rPr>
        <w:t>Thời gian tạm vắng: Từ ………………. đến ………………….</w:t>
      </w:r>
    </w:p>
    <w:p w14:paraId="2A2B7775">
      <w:pPr>
        <w:widowControl w:val="0"/>
        <w:ind w:left="1920" w:leftChars="800"/>
        <w:rPr>
          <w:rFonts w:ascii="Times New Roman" w:hAnsi="Times New Roman"/>
          <w:szCs w:val="24"/>
        </w:rPr>
      </w:pPr>
      <w:r>
        <w:rPr>
          <w:rFonts w:ascii="Times New Roman" w:hAnsi="Times New Roman"/>
          <w:szCs w:val="24"/>
        </w:rPr>
        <w:t>Lý do tạm vắng: ……………………………………………….</w:t>
      </w:r>
    </w:p>
    <w:p w14:paraId="609287C3">
      <w:pPr>
        <w:widowControl w:val="0"/>
        <w:spacing w:before="240" w:beforeLines="100"/>
        <w:rPr>
          <w:rFonts w:ascii="Times New Roman" w:hAnsi="Times New Roman"/>
          <w:b/>
          <w:bCs/>
          <w:szCs w:val="24"/>
        </w:rPr>
      </w:pPr>
      <w:r>
        <w:rPr>
          <w:rFonts w:ascii="Times New Roman" w:hAnsi="Times New Roman"/>
          <w:b/>
          <w:bCs/>
          <w:szCs w:val="24"/>
        </w:rPr>
        <w:t>SV_BM05:</w:t>
      </w:r>
    </w:p>
    <w:p w14:paraId="706F2FE2">
      <w:pPr>
        <w:widowControl w:val="0"/>
        <w:jc w:val="center"/>
        <w:rPr>
          <w:rFonts w:ascii="Times New Roman" w:hAnsi="Times New Roman"/>
          <w:b/>
          <w:bCs/>
          <w:szCs w:val="24"/>
        </w:rPr>
      </w:pPr>
      <w:r>
        <w:rPr>
          <w:rFonts w:ascii="Times New Roman" w:hAnsi="Times New Roman"/>
          <w:b/>
          <w:bCs/>
          <w:szCs w:val="24"/>
        </w:rPr>
        <w:t>ĐĂNG KÝ CHUYỂN PHÒNG</w:t>
      </w:r>
    </w:p>
    <w:p w14:paraId="748CEE74">
      <w:pPr>
        <w:widowControl w:val="0"/>
        <w:jc w:val="center"/>
        <w:rPr>
          <w:rFonts w:ascii="Times New Roman" w:hAnsi="Times New Roman"/>
          <w:b/>
          <w:bCs/>
          <w:szCs w:val="24"/>
          <w:u w:val="single"/>
        </w:rPr>
      </w:pPr>
    </w:p>
    <w:p w14:paraId="5DA4D3FF">
      <w:pPr>
        <w:widowControl w:val="0"/>
        <w:ind w:left="2880" w:leftChars="1200"/>
        <w:rPr>
          <w:rFonts w:ascii="Times New Roman" w:hAnsi="Times New Roman"/>
          <w:szCs w:val="24"/>
        </w:rPr>
      </w:pPr>
      <w:r>
        <w:rPr>
          <w:rFonts w:ascii="Times New Roman" w:hAnsi="Times New Roman"/>
          <w:szCs w:val="24"/>
        </w:rPr>
        <w:t>MSSV: ……………………………………</w:t>
      </w:r>
    </w:p>
    <w:p w14:paraId="1765C138">
      <w:pPr>
        <w:widowControl w:val="0"/>
        <w:ind w:left="2880" w:leftChars="1200"/>
        <w:rPr>
          <w:rFonts w:ascii="Times New Roman" w:hAnsi="Times New Roman"/>
          <w:szCs w:val="24"/>
        </w:rPr>
      </w:pPr>
      <w:r>
        <w:rPr>
          <w:rFonts w:ascii="Times New Roman" w:hAnsi="Times New Roman"/>
          <w:szCs w:val="24"/>
        </w:rPr>
        <w:t xml:space="preserve"> Họ và tên: ………………………………..</w:t>
      </w:r>
    </w:p>
    <w:p w14:paraId="35B2442E">
      <w:pPr>
        <w:widowControl w:val="0"/>
        <w:ind w:left="2880" w:leftChars="1200"/>
        <w:rPr>
          <w:rFonts w:ascii="Times New Roman" w:hAnsi="Times New Roman"/>
          <w:szCs w:val="24"/>
        </w:rPr>
      </w:pPr>
      <w:r>
        <w:rPr>
          <w:rFonts w:ascii="Times New Roman" w:hAnsi="Times New Roman"/>
          <w:szCs w:val="24"/>
        </w:rPr>
        <w:t>Phòng ở hiện tại: ………………………….</w:t>
      </w:r>
    </w:p>
    <w:p w14:paraId="12EE7374">
      <w:pPr>
        <w:widowControl w:val="0"/>
        <w:ind w:left="2880" w:leftChars="1200"/>
        <w:rPr>
          <w:rFonts w:ascii="Times New Roman" w:hAnsi="Times New Roman"/>
          <w:szCs w:val="24"/>
        </w:rPr>
      </w:pPr>
      <w:r>
        <w:rPr>
          <w:rFonts w:ascii="Times New Roman" w:hAnsi="Times New Roman"/>
          <w:szCs w:val="24"/>
        </w:rPr>
        <w:t>Phòng muốn chuyển tới: ………………….</w:t>
      </w:r>
    </w:p>
    <w:p w14:paraId="60CFDB57">
      <w:pPr>
        <w:widowControl w:val="0"/>
        <w:ind w:left="2880" w:leftChars="1200"/>
        <w:rPr>
          <w:rFonts w:ascii="Times New Roman" w:hAnsi="Times New Roman"/>
          <w:b/>
          <w:bCs/>
          <w:szCs w:val="24"/>
          <w:u w:val="single"/>
        </w:rPr>
      </w:pPr>
      <w:r>
        <w:rPr>
          <w:rFonts w:ascii="Times New Roman" w:hAnsi="Times New Roman"/>
          <w:szCs w:val="24"/>
        </w:rPr>
        <w:t>Lý do chuyển phòng: ……………………..</w:t>
      </w:r>
    </w:p>
    <w:p w14:paraId="211E8D45">
      <w:pPr>
        <w:widowControl w:val="0"/>
        <w:spacing w:before="240" w:beforeLines="100"/>
        <w:rPr>
          <w:rFonts w:ascii="Times New Roman" w:hAnsi="Times New Roman"/>
          <w:b/>
          <w:bCs/>
          <w:szCs w:val="24"/>
          <w:u w:val="single"/>
        </w:rPr>
      </w:pPr>
      <w:r>
        <w:rPr>
          <w:rFonts w:ascii="Times New Roman" w:hAnsi="Times New Roman"/>
          <w:b/>
          <w:bCs/>
          <w:szCs w:val="24"/>
        </w:rPr>
        <w:t>SV_BM06:</w:t>
      </w:r>
    </w:p>
    <w:p w14:paraId="2C1E62CA">
      <w:pPr>
        <w:widowControl w:val="0"/>
        <w:jc w:val="center"/>
        <w:rPr>
          <w:rFonts w:ascii="Times New Roman" w:hAnsi="Times New Roman"/>
          <w:b/>
          <w:bCs/>
          <w:szCs w:val="24"/>
        </w:rPr>
      </w:pPr>
      <w:r>
        <w:rPr>
          <w:rFonts w:ascii="Times New Roman" w:hAnsi="Times New Roman"/>
          <w:b/>
          <w:bCs/>
          <w:szCs w:val="24"/>
        </w:rPr>
        <w:t>ĐĂNG KÝ TRẢ PHÒNG</w:t>
      </w:r>
    </w:p>
    <w:p w14:paraId="24C0A73E">
      <w:pPr>
        <w:widowControl w:val="0"/>
        <w:ind w:left="1920" w:leftChars="800"/>
        <w:rPr>
          <w:rFonts w:ascii="Times New Roman" w:hAnsi="Times New Roman"/>
          <w:szCs w:val="24"/>
        </w:rPr>
      </w:pPr>
      <w:r>
        <w:rPr>
          <w:rFonts w:ascii="Times New Roman" w:hAnsi="Times New Roman"/>
          <w:szCs w:val="24"/>
        </w:rPr>
        <w:t>MSSV: ………………………………………………</w:t>
      </w:r>
    </w:p>
    <w:p w14:paraId="0DDCB06C">
      <w:pPr>
        <w:widowControl w:val="0"/>
        <w:ind w:left="1920" w:leftChars="800"/>
        <w:rPr>
          <w:rFonts w:ascii="Times New Roman" w:hAnsi="Times New Roman"/>
          <w:szCs w:val="24"/>
        </w:rPr>
      </w:pPr>
      <w:r>
        <w:rPr>
          <w:rFonts w:ascii="Times New Roman" w:hAnsi="Times New Roman"/>
          <w:szCs w:val="24"/>
        </w:rPr>
        <w:t>Họ và tên: ……………………………………………</w:t>
      </w:r>
    </w:p>
    <w:p w14:paraId="6668C9DE">
      <w:pPr>
        <w:widowControl w:val="0"/>
        <w:ind w:left="1920" w:leftChars="800"/>
        <w:rPr>
          <w:rFonts w:ascii="Times New Roman" w:hAnsi="Times New Roman"/>
          <w:szCs w:val="24"/>
        </w:rPr>
      </w:pPr>
      <w:r>
        <w:rPr>
          <w:rFonts w:ascii="Times New Roman" w:hAnsi="Times New Roman"/>
          <w:szCs w:val="24"/>
        </w:rPr>
        <w:t>Phòng ở hiện tại: …………………………………….</w:t>
      </w:r>
    </w:p>
    <w:p w14:paraId="5D15310C">
      <w:pPr>
        <w:widowControl w:val="0"/>
        <w:ind w:left="1920" w:leftChars="800"/>
        <w:rPr>
          <w:rFonts w:ascii="Times New Roman" w:hAnsi="Times New Roman"/>
          <w:szCs w:val="24"/>
        </w:rPr>
      </w:pPr>
      <w:r>
        <w:rPr>
          <w:rFonts w:ascii="Times New Roman" w:hAnsi="Times New Roman"/>
          <w:szCs w:val="24"/>
        </w:rPr>
        <w:t>Lý do trả phòng: …………………………………….</w:t>
      </w:r>
    </w:p>
    <w:p w14:paraId="11078CAD">
      <w:pPr>
        <w:widowControl w:val="0"/>
        <w:ind w:left="1920" w:leftChars="800"/>
        <w:rPr>
          <w:rFonts w:ascii="Times New Roman" w:hAnsi="Times New Roman"/>
          <w:szCs w:val="24"/>
        </w:rPr>
      </w:pPr>
      <w:r>
        <w:rPr>
          <w:rFonts w:ascii="Times New Roman" w:hAnsi="Times New Roman"/>
          <w:szCs w:val="24"/>
        </w:rPr>
        <w:t>Ngày trả phòng: …………………………………….</w:t>
      </w:r>
    </w:p>
    <w:p w14:paraId="69AC913A">
      <w:pPr>
        <w:widowControl w:val="0"/>
        <w:ind w:left="1920" w:leftChars="800"/>
        <w:rPr>
          <w:rFonts w:ascii="Times New Roman" w:hAnsi="Times New Roman"/>
          <w:szCs w:val="24"/>
        </w:rPr>
      </w:pPr>
      <w:r>
        <w:rPr>
          <w:rFonts w:ascii="Times New Roman" w:hAnsi="Times New Roman"/>
          <w:szCs w:val="24"/>
        </w:rPr>
        <w:t>Kết quả kiểm kê tài sản: …………………………….</w:t>
      </w:r>
    </w:p>
    <w:p w14:paraId="1C4C49BF">
      <w:pPr>
        <w:widowControl w:val="0"/>
        <w:ind w:left="1920" w:leftChars="800"/>
        <w:rPr>
          <w:rFonts w:ascii="Times New Roman" w:hAnsi="Times New Roman"/>
          <w:szCs w:val="24"/>
        </w:rPr>
      </w:pPr>
      <w:r>
        <w:rPr>
          <w:rFonts w:ascii="Times New Roman" w:hAnsi="Times New Roman"/>
          <w:szCs w:val="24"/>
        </w:rPr>
        <w:t>Xác nhận quản sinh: ………………………………..</w:t>
      </w:r>
    </w:p>
    <w:p w14:paraId="35B5D88A">
      <w:pPr>
        <w:spacing w:before="240" w:beforeLines="100" w:after="120" w:afterLines="50"/>
        <w:jc w:val="both"/>
        <w:rPr>
          <w:rFonts w:ascii="Times New Roman" w:hAnsi="Times New Roman"/>
          <w:b/>
          <w:bCs/>
          <w:color w:val="000000"/>
          <w:szCs w:val="24"/>
          <w:lang w:eastAsia="zh-CN"/>
        </w:rPr>
      </w:pPr>
      <w:r>
        <w:rPr>
          <w:rFonts w:ascii="Times New Roman" w:hAnsi="Times New Roman"/>
          <w:b/>
          <w:bCs/>
          <w:color w:val="000000"/>
          <w:szCs w:val="24"/>
          <w:lang w:eastAsia="zh-CN"/>
        </w:rPr>
        <w:t>Bộ phận: Quản sinh</w:t>
      </w:r>
    </w:p>
    <w:p w14:paraId="1C40E9CC">
      <w:pPr>
        <w:spacing w:before="120" w:beforeLines="50" w:after="120" w:afterLines="50"/>
        <w:jc w:val="both"/>
        <w:rPr>
          <w:rFonts w:ascii="Times New Roman" w:hAnsi="Times New Roman"/>
          <w:b/>
          <w:bCs/>
          <w:color w:val="000000"/>
          <w:szCs w:val="24"/>
          <w:lang w:eastAsia="zh-CN"/>
        </w:rPr>
      </w:pPr>
      <w:r>
        <w:rPr>
          <w:rFonts w:ascii="Times New Roman" w:hAnsi="Times New Roman"/>
          <w:b/>
          <w:bCs/>
          <w:color w:val="000000"/>
          <w:szCs w:val="24"/>
          <w:lang w:eastAsia="zh-CN"/>
        </w:rPr>
        <w:t>Mã số: QS</w:t>
      </w:r>
    </w:p>
    <w:tbl>
      <w:tblPr>
        <w:tblStyle w:val="3"/>
        <w:tblW w:w="494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9" w:type="dxa"/>
          <w:left w:w="58" w:type="dxa"/>
          <w:bottom w:w="29" w:type="dxa"/>
          <w:right w:w="58" w:type="dxa"/>
        </w:tblCellMar>
      </w:tblPr>
      <w:tblGrid>
        <w:gridCol w:w="659"/>
        <w:gridCol w:w="1290"/>
        <w:gridCol w:w="1147"/>
        <w:gridCol w:w="2057"/>
        <w:gridCol w:w="1708"/>
        <w:gridCol w:w="2780"/>
      </w:tblGrid>
      <w:tr w14:paraId="47F82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58" w:type="dxa"/>
            <w:bottom w:w="29" w:type="dxa"/>
            <w:right w:w="58" w:type="dxa"/>
          </w:tblCellMar>
        </w:tblPrEx>
        <w:trPr>
          <w:trHeight w:val="720" w:hRule="atLeast"/>
          <w:tblHeader/>
        </w:trPr>
        <w:tc>
          <w:tcPr>
            <w:tcW w:w="342" w:type="pct"/>
            <w:tcBorders>
              <w:tl2br w:val="nil"/>
              <w:tr2bl w:val="nil"/>
            </w:tcBorders>
            <w:vAlign w:val="center"/>
          </w:tcPr>
          <w:p w14:paraId="0155EB6A">
            <w:pPr>
              <w:jc w:val="center"/>
              <w:rPr>
                <w:rFonts w:ascii="Times New Roman" w:hAnsi="Times New Roman"/>
                <w:b/>
                <w:bCs/>
                <w:color w:val="000000"/>
                <w:szCs w:val="24"/>
              </w:rPr>
            </w:pPr>
            <w:r>
              <w:rPr>
                <w:rFonts w:ascii="Times New Roman" w:hAnsi="Times New Roman"/>
                <w:b/>
                <w:bCs/>
                <w:color w:val="000000"/>
                <w:szCs w:val="24"/>
                <w:lang w:eastAsia="zh-CN"/>
              </w:rPr>
              <w:t>STT</w:t>
            </w:r>
          </w:p>
        </w:tc>
        <w:tc>
          <w:tcPr>
            <w:tcW w:w="669" w:type="pct"/>
            <w:tcBorders>
              <w:tl2br w:val="nil"/>
              <w:tr2bl w:val="nil"/>
            </w:tcBorders>
            <w:vAlign w:val="center"/>
          </w:tcPr>
          <w:p w14:paraId="5834ECBE">
            <w:pPr>
              <w:jc w:val="center"/>
              <w:rPr>
                <w:rFonts w:ascii="Times New Roman" w:hAnsi="Times New Roman"/>
                <w:b/>
                <w:bCs/>
                <w:color w:val="000000"/>
                <w:szCs w:val="24"/>
              </w:rPr>
            </w:pPr>
            <w:r>
              <w:rPr>
                <w:rFonts w:ascii="Times New Roman" w:hAnsi="Times New Roman"/>
                <w:b/>
                <w:bCs/>
                <w:color w:val="000000"/>
                <w:szCs w:val="24"/>
                <w:lang w:eastAsia="zh-CN"/>
              </w:rPr>
              <w:t>Công việc</w:t>
            </w:r>
          </w:p>
        </w:tc>
        <w:tc>
          <w:tcPr>
            <w:tcW w:w="595" w:type="pct"/>
            <w:tcBorders>
              <w:tl2br w:val="nil"/>
              <w:tr2bl w:val="nil"/>
            </w:tcBorders>
            <w:vAlign w:val="center"/>
          </w:tcPr>
          <w:p w14:paraId="016B0773">
            <w:pPr>
              <w:jc w:val="center"/>
              <w:rPr>
                <w:rFonts w:ascii="Times New Roman" w:hAnsi="Times New Roman"/>
                <w:b/>
                <w:bCs/>
                <w:color w:val="000000"/>
                <w:szCs w:val="24"/>
              </w:rPr>
            </w:pPr>
            <w:r>
              <w:rPr>
                <w:rFonts w:ascii="Times New Roman" w:hAnsi="Times New Roman"/>
                <w:b/>
                <w:bCs/>
                <w:color w:val="000000"/>
                <w:szCs w:val="24"/>
                <w:lang w:eastAsia="zh-CN"/>
              </w:rPr>
              <w:t>Loại công việc</w:t>
            </w:r>
          </w:p>
        </w:tc>
        <w:tc>
          <w:tcPr>
            <w:tcW w:w="1067" w:type="pct"/>
            <w:tcBorders>
              <w:tl2br w:val="nil"/>
              <w:tr2bl w:val="nil"/>
            </w:tcBorders>
            <w:vAlign w:val="center"/>
          </w:tcPr>
          <w:p w14:paraId="02097E3A">
            <w:pPr>
              <w:jc w:val="center"/>
              <w:rPr>
                <w:rFonts w:ascii="Times New Roman" w:hAnsi="Times New Roman"/>
                <w:b/>
                <w:bCs/>
                <w:color w:val="000000"/>
                <w:szCs w:val="24"/>
                <w:lang w:eastAsia="zh-CN"/>
              </w:rPr>
            </w:pPr>
            <w:r>
              <w:rPr>
                <w:rFonts w:ascii="Times New Roman" w:hAnsi="Times New Roman"/>
                <w:b/>
                <w:bCs/>
                <w:color w:val="000000"/>
                <w:szCs w:val="24"/>
                <w:lang w:eastAsia="zh-CN"/>
              </w:rPr>
              <w:t>Quy định/Công thức liên quan</w:t>
            </w:r>
          </w:p>
        </w:tc>
        <w:tc>
          <w:tcPr>
            <w:tcW w:w="886" w:type="pct"/>
            <w:tcBorders>
              <w:tl2br w:val="nil"/>
              <w:tr2bl w:val="nil"/>
            </w:tcBorders>
            <w:vAlign w:val="center"/>
          </w:tcPr>
          <w:p w14:paraId="413C3A6F">
            <w:pPr>
              <w:jc w:val="center"/>
              <w:rPr>
                <w:rFonts w:ascii="Times New Roman" w:hAnsi="Times New Roman"/>
                <w:b/>
                <w:bCs/>
                <w:color w:val="000000"/>
                <w:szCs w:val="24"/>
                <w:lang w:eastAsia="zh-CN"/>
              </w:rPr>
            </w:pPr>
            <w:r>
              <w:rPr>
                <w:rFonts w:ascii="Times New Roman" w:hAnsi="Times New Roman"/>
                <w:b/>
                <w:bCs/>
                <w:color w:val="000000"/>
                <w:szCs w:val="24"/>
                <w:lang w:eastAsia="zh-CN"/>
              </w:rPr>
              <w:t>Biểu mẫu liên quan</w:t>
            </w:r>
          </w:p>
        </w:tc>
        <w:tc>
          <w:tcPr>
            <w:tcW w:w="1442" w:type="pct"/>
            <w:tcBorders>
              <w:tl2br w:val="nil"/>
              <w:tr2bl w:val="nil"/>
            </w:tcBorders>
            <w:vAlign w:val="center"/>
          </w:tcPr>
          <w:p w14:paraId="3E9A7E9D">
            <w:pPr>
              <w:jc w:val="center"/>
              <w:rPr>
                <w:rFonts w:ascii="Times New Roman" w:hAnsi="Times New Roman"/>
                <w:b/>
                <w:bCs/>
                <w:color w:val="000000"/>
                <w:szCs w:val="24"/>
              </w:rPr>
            </w:pPr>
            <w:r>
              <w:rPr>
                <w:rFonts w:ascii="Times New Roman" w:hAnsi="Times New Roman"/>
                <w:b/>
                <w:bCs/>
                <w:color w:val="000000"/>
                <w:szCs w:val="24"/>
                <w:lang w:eastAsia="zh-CN"/>
              </w:rPr>
              <w:t>Mô tả</w:t>
            </w:r>
          </w:p>
        </w:tc>
      </w:tr>
      <w:tr w14:paraId="5D8CE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58" w:type="dxa"/>
            <w:bottom w:w="29" w:type="dxa"/>
            <w:right w:w="58" w:type="dxa"/>
          </w:tblCellMar>
        </w:tblPrEx>
        <w:trPr>
          <w:trHeight w:val="720" w:hRule="atLeast"/>
        </w:trPr>
        <w:tc>
          <w:tcPr>
            <w:tcW w:w="342" w:type="pct"/>
            <w:tcBorders>
              <w:tl2br w:val="nil"/>
              <w:tr2bl w:val="nil"/>
            </w:tcBorders>
            <w:vAlign w:val="center"/>
          </w:tcPr>
          <w:p w14:paraId="15F5512E">
            <w:pPr>
              <w:rPr>
                <w:rFonts w:ascii="Times New Roman" w:hAnsi="Times New Roman"/>
                <w:color w:val="000000"/>
                <w:szCs w:val="24"/>
              </w:rPr>
            </w:pPr>
            <w:r>
              <w:rPr>
                <w:rFonts w:ascii="Times New Roman" w:hAnsi="Times New Roman"/>
                <w:color w:val="000000"/>
                <w:szCs w:val="24"/>
                <w:lang w:eastAsia="zh-CN"/>
              </w:rPr>
              <w:t>1</w:t>
            </w:r>
          </w:p>
        </w:tc>
        <w:tc>
          <w:tcPr>
            <w:tcW w:w="669" w:type="pct"/>
            <w:tcBorders>
              <w:tl2br w:val="nil"/>
              <w:tr2bl w:val="nil"/>
            </w:tcBorders>
            <w:vAlign w:val="center"/>
          </w:tcPr>
          <w:p w14:paraId="7F3808DB">
            <w:pPr>
              <w:rPr>
                <w:rFonts w:ascii="Times New Roman" w:hAnsi="Times New Roman"/>
                <w:color w:val="000000"/>
                <w:szCs w:val="24"/>
              </w:rPr>
            </w:pPr>
            <w:r>
              <w:rPr>
                <w:rFonts w:ascii="Times New Roman" w:hAnsi="Times New Roman"/>
                <w:color w:val="000000"/>
                <w:szCs w:val="24"/>
                <w:lang w:eastAsia="zh-CN"/>
              </w:rPr>
              <w:t>Quản lý sinh viên</w:t>
            </w:r>
          </w:p>
        </w:tc>
        <w:tc>
          <w:tcPr>
            <w:tcW w:w="595" w:type="pct"/>
            <w:tcBorders>
              <w:tl2br w:val="nil"/>
              <w:tr2bl w:val="nil"/>
            </w:tcBorders>
            <w:vAlign w:val="center"/>
          </w:tcPr>
          <w:p w14:paraId="23B8ADC6">
            <w:pPr>
              <w:rPr>
                <w:rFonts w:ascii="Times New Roman" w:hAnsi="Times New Roman"/>
                <w:color w:val="000000"/>
                <w:szCs w:val="24"/>
              </w:rPr>
            </w:pPr>
            <w:r>
              <w:rPr>
                <w:rFonts w:ascii="Times New Roman" w:hAnsi="Times New Roman"/>
                <w:color w:val="000000"/>
                <w:szCs w:val="24"/>
                <w:lang w:eastAsia="zh-CN"/>
              </w:rPr>
              <w:t>Lưu trữ</w:t>
            </w:r>
          </w:p>
        </w:tc>
        <w:tc>
          <w:tcPr>
            <w:tcW w:w="1067" w:type="pct"/>
            <w:tcBorders>
              <w:tl2br w:val="nil"/>
              <w:tr2bl w:val="nil"/>
            </w:tcBorders>
            <w:vAlign w:val="center"/>
          </w:tcPr>
          <w:p w14:paraId="7EEF5446">
            <w:pPr>
              <w:rPr>
                <w:rFonts w:ascii="Times New Roman" w:hAnsi="Times New Roman"/>
                <w:color w:val="000000"/>
                <w:szCs w:val="24"/>
                <w:lang w:eastAsia="zh-CN"/>
              </w:rPr>
            </w:pPr>
            <w:r>
              <w:rPr>
                <w:rFonts w:ascii="Times New Roman" w:hAnsi="Times New Roman"/>
                <w:color w:val="000000"/>
                <w:szCs w:val="24"/>
                <w:lang w:eastAsia="zh-CN"/>
              </w:rPr>
              <w:t>Điền thông tin cá nhân. Bắt buộc đầy đủ.</w:t>
            </w:r>
          </w:p>
        </w:tc>
        <w:tc>
          <w:tcPr>
            <w:tcW w:w="886" w:type="pct"/>
            <w:tcBorders>
              <w:tl2br w:val="nil"/>
              <w:tr2bl w:val="nil"/>
            </w:tcBorders>
            <w:vAlign w:val="center"/>
          </w:tcPr>
          <w:p w14:paraId="3E810F58">
            <w:pPr>
              <w:rPr>
                <w:rFonts w:ascii="Times New Roman" w:hAnsi="Times New Roman"/>
                <w:color w:val="000000"/>
                <w:szCs w:val="24"/>
                <w:lang w:eastAsia="zh-CN"/>
              </w:rPr>
            </w:pPr>
            <w:r>
              <w:rPr>
                <w:rFonts w:ascii="Times New Roman" w:hAnsi="Times New Roman"/>
                <w:color w:val="000000"/>
                <w:szCs w:val="24"/>
                <w:lang w:eastAsia="zh-CN"/>
              </w:rPr>
              <w:t>QS_BM01</w:t>
            </w:r>
          </w:p>
        </w:tc>
        <w:tc>
          <w:tcPr>
            <w:tcW w:w="1442" w:type="pct"/>
            <w:tcBorders>
              <w:tl2br w:val="nil"/>
              <w:tr2bl w:val="nil"/>
            </w:tcBorders>
            <w:vAlign w:val="center"/>
          </w:tcPr>
          <w:p w14:paraId="78367E01">
            <w:pPr>
              <w:rPr>
                <w:rFonts w:ascii="Times New Roman" w:hAnsi="Times New Roman"/>
                <w:color w:val="000000"/>
                <w:szCs w:val="24"/>
              </w:rPr>
            </w:pPr>
            <w:r>
              <w:rPr>
                <w:rFonts w:ascii="Times New Roman" w:hAnsi="Times New Roman"/>
                <w:color w:val="000000"/>
                <w:szCs w:val="24"/>
                <w:lang w:eastAsia="zh-CN"/>
              </w:rPr>
              <w:t>Thêm, sửa, xóa và cập nhật thông tin sinh viên</w:t>
            </w:r>
          </w:p>
        </w:tc>
      </w:tr>
      <w:tr w14:paraId="75AB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58" w:type="dxa"/>
            <w:bottom w:w="29" w:type="dxa"/>
            <w:right w:w="58" w:type="dxa"/>
          </w:tblCellMar>
        </w:tblPrEx>
        <w:trPr>
          <w:trHeight w:val="720" w:hRule="atLeast"/>
        </w:trPr>
        <w:tc>
          <w:tcPr>
            <w:tcW w:w="342" w:type="pct"/>
            <w:tcBorders>
              <w:tl2br w:val="nil"/>
              <w:tr2bl w:val="nil"/>
            </w:tcBorders>
            <w:vAlign w:val="center"/>
          </w:tcPr>
          <w:p w14:paraId="0098FCCE">
            <w:pPr>
              <w:rPr>
                <w:rFonts w:ascii="Times New Roman" w:hAnsi="Times New Roman"/>
                <w:color w:val="000000"/>
                <w:szCs w:val="24"/>
              </w:rPr>
            </w:pPr>
            <w:r>
              <w:rPr>
                <w:rFonts w:ascii="Times New Roman" w:hAnsi="Times New Roman"/>
                <w:color w:val="000000"/>
                <w:szCs w:val="24"/>
                <w:lang w:eastAsia="zh-CN"/>
              </w:rPr>
              <w:t>2</w:t>
            </w:r>
          </w:p>
        </w:tc>
        <w:tc>
          <w:tcPr>
            <w:tcW w:w="669" w:type="pct"/>
            <w:tcBorders>
              <w:tl2br w:val="nil"/>
              <w:tr2bl w:val="nil"/>
            </w:tcBorders>
            <w:vAlign w:val="center"/>
          </w:tcPr>
          <w:p w14:paraId="082726A2">
            <w:pPr>
              <w:rPr>
                <w:rFonts w:ascii="Times New Roman" w:hAnsi="Times New Roman"/>
                <w:color w:val="000000"/>
                <w:szCs w:val="24"/>
              </w:rPr>
            </w:pPr>
            <w:r>
              <w:rPr>
                <w:rFonts w:ascii="Times New Roman" w:hAnsi="Times New Roman"/>
                <w:color w:val="000000"/>
                <w:szCs w:val="24"/>
                <w:lang w:eastAsia="zh-CN"/>
              </w:rPr>
              <w:t>Quản lý phòng</w:t>
            </w:r>
          </w:p>
        </w:tc>
        <w:tc>
          <w:tcPr>
            <w:tcW w:w="595" w:type="pct"/>
            <w:tcBorders>
              <w:tl2br w:val="nil"/>
              <w:tr2bl w:val="nil"/>
            </w:tcBorders>
            <w:vAlign w:val="center"/>
          </w:tcPr>
          <w:p w14:paraId="6101C661">
            <w:pPr>
              <w:rPr>
                <w:rFonts w:ascii="Times New Roman" w:hAnsi="Times New Roman"/>
                <w:color w:val="000000"/>
                <w:szCs w:val="24"/>
              </w:rPr>
            </w:pPr>
            <w:r>
              <w:rPr>
                <w:rFonts w:ascii="Times New Roman" w:hAnsi="Times New Roman"/>
                <w:color w:val="000000"/>
                <w:szCs w:val="24"/>
                <w:lang w:eastAsia="zh-CN"/>
              </w:rPr>
              <w:t>Lưu trữ</w:t>
            </w:r>
          </w:p>
        </w:tc>
        <w:tc>
          <w:tcPr>
            <w:tcW w:w="1067" w:type="pct"/>
            <w:tcBorders>
              <w:tl2br w:val="nil"/>
              <w:tr2bl w:val="nil"/>
            </w:tcBorders>
            <w:vAlign w:val="center"/>
          </w:tcPr>
          <w:p w14:paraId="1C245F0E">
            <w:pPr>
              <w:rPr>
                <w:rFonts w:ascii="Times New Roman" w:hAnsi="Times New Roman"/>
                <w:color w:val="000000"/>
                <w:szCs w:val="24"/>
                <w:lang w:eastAsia="zh-CN"/>
              </w:rPr>
            </w:pPr>
            <w:r>
              <w:rPr>
                <w:rFonts w:ascii="Times New Roman" w:hAnsi="Times New Roman"/>
                <w:color w:val="000000"/>
                <w:szCs w:val="24"/>
                <w:lang w:eastAsia="zh-CN"/>
              </w:rPr>
              <w:t>Phải được cập nhật khi có thay đổi.</w:t>
            </w:r>
          </w:p>
        </w:tc>
        <w:tc>
          <w:tcPr>
            <w:tcW w:w="886" w:type="pct"/>
            <w:tcBorders>
              <w:tl2br w:val="nil"/>
              <w:tr2bl w:val="nil"/>
            </w:tcBorders>
            <w:vAlign w:val="center"/>
          </w:tcPr>
          <w:p w14:paraId="3A5F55C8">
            <w:pPr>
              <w:rPr>
                <w:rFonts w:ascii="Times New Roman" w:hAnsi="Times New Roman"/>
                <w:color w:val="000000"/>
                <w:szCs w:val="24"/>
                <w:lang w:eastAsia="zh-CN"/>
              </w:rPr>
            </w:pPr>
            <w:r>
              <w:rPr>
                <w:rFonts w:ascii="Times New Roman" w:hAnsi="Times New Roman"/>
                <w:color w:val="000000"/>
                <w:szCs w:val="24"/>
                <w:lang w:eastAsia="zh-CN"/>
              </w:rPr>
              <w:t>QS_BM02</w:t>
            </w:r>
          </w:p>
        </w:tc>
        <w:tc>
          <w:tcPr>
            <w:tcW w:w="1442" w:type="pct"/>
            <w:tcBorders>
              <w:tl2br w:val="nil"/>
              <w:tr2bl w:val="nil"/>
            </w:tcBorders>
            <w:vAlign w:val="center"/>
          </w:tcPr>
          <w:p w14:paraId="766AAE3F">
            <w:pPr>
              <w:rPr>
                <w:rFonts w:ascii="Times New Roman" w:hAnsi="Times New Roman"/>
                <w:color w:val="000000"/>
                <w:szCs w:val="24"/>
              </w:rPr>
            </w:pPr>
            <w:r>
              <w:rPr>
                <w:rFonts w:ascii="Times New Roman" w:hAnsi="Times New Roman"/>
                <w:color w:val="000000"/>
                <w:szCs w:val="24"/>
                <w:lang w:eastAsia="zh-CN"/>
              </w:rPr>
              <w:t>Thêm, sửa, xóa và cập nhật thông tin phòng</w:t>
            </w:r>
          </w:p>
        </w:tc>
      </w:tr>
      <w:tr w14:paraId="7186B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58" w:type="dxa"/>
            <w:bottom w:w="29" w:type="dxa"/>
            <w:right w:w="58" w:type="dxa"/>
          </w:tblCellMar>
        </w:tblPrEx>
        <w:trPr>
          <w:trHeight w:val="720" w:hRule="atLeast"/>
        </w:trPr>
        <w:tc>
          <w:tcPr>
            <w:tcW w:w="342" w:type="pct"/>
            <w:tcBorders>
              <w:tl2br w:val="nil"/>
              <w:tr2bl w:val="nil"/>
            </w:tcBorders>
            <w:vAlign w:val="center"/>
          </w:tcPr>
          <w:p w14:paraId="55A04A3E">
            <w:pPr>
              <w:rPr>
                <w:rFonts w:ascii="Times New Roman" w:hAnsi="Times New Roman"/>
                <w:color w:val="000000"/>
                <w:szCs w:val="24"/>
              </w:rPr>
            </w:pPr>
            <w:r>
              <w:rPr>
                <w:rFonts w:ascii="Times New Roman" w:hAnsi="Times New Roman"/>
                <w:color w:val="000000"/>
                <w:szCs w:val="24"/>
                <w:lang w:eastAsia="zh-CN"/>
              </w:rPr>
              <w:t>3</w:t>
            </w:r>
          </w:p>
        </w:tc>
        <w:tc>
          <w:tcPr>
            <w:tcW w:w="669" w:type="pct"/>
            <w:tcBorders>
              <w:tl2br w:val="nil"/>
              <w:tr2bl w:val="nil"/>
            </w:tcBorders>
            <w:vAlign w:val="center"/>
          </w:tcPr>
          <w:p w14:paraId="014D06F7">
            <w:pPr>
              <w:rPr>
                <w:rFonts w:ascii="Times New Roman" w:hAnsi="Times New Roman"/>
                <w:color w:val="000000"/>
                <w:szCs w:val="24"/>
              </w:rPr>
            </w:pPr>
            <w:r>
              <w:rPr>
                <w:rFonts w:ascii="Times New Roman" w:hAnsi="Times New Roman"/>
                <w:color w:val="000000"/>
                <w:szCs w:val="24"/>
                <w:lang w:eastAsia="zh-CN"/>
              </w:rPr>
              <w:t>Phân phòng</w:t>
            </w:r>
          </w:p>
        </w:tc>
        <w:tc>
          <w:tcPr>
            <w:tcW w:w="595" w:type="pct"/>
            <w:tcBorders>
              <w:tl2br w:val="nil"/>
              <w:tr2bl w:val="nil"/>
            </w:tcBorders>
            <w:vAlign w:val="center"/>
          </w:tcPr>
          <w:p w14:paraId="0310EE6D">
            <w:pPr>
              <w:rPr>
                <w:rFonts w:ascii="Times New Roman" w:hAnsi="Times New Roman"/>
                <w:color w:val="000000"/>
                <w:szCs w:val="24"/>
              </w:rPr>
            </w:pPr>
            <w:r>
              <w:rPr>
                <w:rFonts w:ascii="Times New Roman" w:hAnsi="Times New Roman"/>
                <w:color w:val="000000"/>
                <w:szCs w:val="24"/>
                <w:lang w:eastAsia="zh-CN"/>
              </w:rPr>
              <w:t>Lưu trữ</w:t>
            </w:r>
          </w:p>
        </w:tc>
        <w:tc>
          <w:tcPr>
            <w:tcW w:w="1067" w:type="pct"/>
            <w:tcBorders>
              <w:tl2br w:val="nil"/>
              <w:tr2bl w:val="nil"/>
            </w:tcBorders>
            <w:vAlign w:val="center"/>
          </w:tcPr>
          <w:p w14:paraId="3B978405">
            <w:pPr>
              <w:rPr>
                <w:rFonts w:ascii="Times New Roman" w:hAnsi="Times New Roman"/>
                <w:color w:val="000000"/>
                <w:szCs w:val="24"/>
                <w:lang w:eastAsia="zh-CN"/>
              </w:rPr>
            </w:pPr>
            <w:r>
              <w:rPr>
                <w:rFonts w:ascii="Times New Roman" w:hAnsi="Times New Roman"/>
                <w:color w:val="000000"/>
                <w:szCs w:val="24"/>
                <w:lang w:eastAsia="zh-CN"/>
              </w:rPr>
              <w:t>Phân phòng theo quy tắc ưu tiên (năm nhất, diện chính sách)</w:t>
            </w:r>
          </w:p>
        </w:tc>
        <w:tc>
          <w:tcPr>
            <w:tcW w:w="886" w:type="pct"/>
            <w:tcBorders>
              <w:tl2br w:val="nil"/>
              <w:tr2bl w:val="nil"/>
            </w:tcBorders>
            <w:vAlign w:val="center"/>
          </w:tcPr>
          <w:p w14:paraId="3EB0908A">
            <w:pPr>
              <w:rPr>
                <w:rFonts w:ascii="Times New Roman" w:hAnsi="Times New Roman"/>
                <w:color w:val="000000"/>
                <w:szCs w:val="24"/>
                <w:lang w:eastAsia="zh-CN"/>
              </w:rPr>
            </w:pPr>
            <w:r>
              <w:rPr>
                <w:rFonts w:ascii="Times New Roman" w:hAnsi="Times New Roman"/>
                <w:color w:val="000000"/>
                <w:szCs w:val="24"/>
                <w:lang w:eastAsia="zh-CN"/>
              </w:rPr>
              <w:t>QS_BM03</w:t>
            </w:r>
          </w:p>
        </w:tc>
        <w:tc>
          <w:tcPr>
            <w:tcW w:w="1442" w:type="pct"/>
            <w:tcBorders>
              <w:tl2br w:val="nil"/>
              <w:tr2bl w:val="nil"/>
            </w:tcBorders>
            <w:vAlign w:val="center"/>
          </w:tcPr>
          <w:p w14:paraId="16A5CBC3">
            <w:pPr>
              <w:rPr>
                <w:rFonts w:ascii="Times New Roman" w:hAnsi="Times New Roman"/>
                <w:color w:val="000000"/>
                <w:szCs w:val="24"/>
              </w:rPr>
            </w:pPr>
            <w:r>
              <w:rPr>
                <w:rFonts w:ascii="Times New Roman" w:hAnsi="Times New Roman"/>
                <w:color w:val="000000"/>
                <w:szCs w:val="24"/>
                <w:lang w:eastAsia="zh-CN"/>
              </w:rPr>
              <w:t>Phân sinh viên vào phòng phù hợp và cập nhật tình trạng phòng</w:t>
            </w:r>
          </w:p>
        </w:tc>
      </w:tr>
      <w:tr w14:paraId="59A7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58" w:type="dxa"/>
            <w:bottom w:w="29" w:type="dxa"/>
            <w:right w:w="58" w:type="dxa"/>
          </w:tblCellMar>
        </w:tblPrEx>
        <w:trPr>
          <w:trHeight w:val="720" w:hRule="atLeast"/>
        </w:trPr>
        <w:tc>
          <w:tcPr>
            <w:tcW w:w="342" w:type="pct"/>
            <w:tcBorders>
              <w:tl2br w:val="nil"/>
              <w:tr2bl w:val="nil"/>
            </w:tcBorders>
            <w:vAlign w:val="center"/>
          </w:tcPr>
          <w:p w14:paraId="576F8833">
            <w:pPr>
              <w:rPr>
                <w:rFonts w:ascii="Times New Roman" w:hAnsi="Times New Roman"/>
                <w:color w:val="000000"/>
                <w:szCs w:val="24"/>
              </w:rPr>
            </w:pPr>
            <w:r>
              <w:rPr>
                <w:rFonts w:ascii="Times New Roman" w:hAnsi="Times New Roman"/>
                <w:color w:val="000000"/>
                <w:szCs w:val="24"/>
                <w:lang w:eastAsia="zh-CN"/>
              </w:rPr>
              <w:t>4</w:t>
            </w:r>
          </w:p>
        </w:tc>
        <w:tc>
          <w:tcPr>
            <w:tcW w:w="669" w:type="pct"/>
            <w:tcBorders>
              <w:tl2br w:val="nil"/>
              <w:tr2bl w:val="nil"/>
            </w:tcBorders>
            <w:vAlign w:val="center"/>
          </w:tcPr>
          <w:p w14:paraId="6CC8EA8F">
            <w:pPr>
              <w:rPr>
                <w:rFonts w:ascii="Times New Roman" w:hAnsi="Times New Roman"/>
                <w:color w:val="000000"/>
                <w:szCs w:val="24"/>
              </w:rPr>
            </w:pPr>
            <w:r>
              <w:rPr>
                <w:rFonts w:ascii="Times New Roman" w:hAnsi="Times New Roman"/>
                <w:color w:val="000000"/>
                <w:szCs w:val="24"/>
                <w:lang w:eastAsia="zh-CN"/>
              </w:rPr>
              <w:t>Quản lý hợp đồng</w:t>
            </w:r>
          </w:p>
        </w:tc>
        <w:tc>
          <w:tcPr>
            <w:tcW w:w="595" w:type="pct"/>
            <w:tcBorders>
              <w:tl2br w:val="nil"/>
              <w:tr2bl w:val="nil"/>
            </w:tcBorders>
            <w:vAlign w:val="center"/>
          </w:tcPr>
          <w:p w14:paraId="72DB6E93">
            <w:pPr>
              <w:rPr>
                <w:rFonts w:ascii="Times New Roman" w:hAnsi="Times New Roman"/>
                <w:color w:val="000000"/>
                <w:szCs w:val="24"/>
              </w:rPr>
            </w:pPr>
            <w:r>
              <w:rPr>
                <w:rFonts w:ascii="Times New Roman" w:hAnsi="Times New Roman"/>
                <w:color w:val="000000"/>
                <w:szCs w:val="24"/>
                <w:lang w:eastAsia="zh-CN"/>
              </w:rPr>
              <w:t>Lưu trữ</w:t>
            </w:r>
          </w:p>
        </w:tc>
        <w:tc>
          <w:tcPr>
            <w:tcW w:w="1067" w:type="pct"/>
            <w:tcBorders>
              <w:tl2br w:val="nil"/>
              <w:tr2bl w:val="nil"/>
            </w:tcBorders>
            <w:vAlign w:val="center"/>
          </w:tcPr>
          <w:p w14:paraId="672DFCB4">
            <w:pPr>
              <w:rPr>
                <w:rFonts w:ascii="Times New Roman" w:hAnsi="Times New Roman"/>
                <w:color w:val="000000"/>
                <w:szCs w:val="24"/>
                <w:lang w:eastAsia="zh-CN"/>
              </w:rPr>
            </w:pPr>
            <w:r>
              <w:rPr>
                <w:rFonts w:ascii="Times New Roman" w:hAnsi="Times New Roman"/>
                <w:color w:val="000000"/>
                <w:szCs w:val="24"/>
                <w:lang w:eastAsia="zh-CN"/>
              </w:rPr>
              <w:t>Sinh viên không được phép chuyển nhượng hợp đồng.</w:t>
            </w:r>
          </w:p>
        </w:tc>
        <w:tc>
          <w:tcPr>
            <w:tcW w:w="886" w:type="pct"/>
            <w:tcBorders>
              <w:tl2br w:val="nil"/>
              <w:tr2bl w:val="nil"/>
            </w:tcBorders>
            <w:vAlign w:val="center"/>
          </w:tcPr>
          <w:p w14:paraId="6A44769B">
            <w:pPr>
              <w:rPr>
                <w:rFonts w:ascii="Times New Roman" w:hAnsi="Times New Roman"/>
                <w:color w:val="000000"/>
                <w:szCs w:val="24"/>
                <w:lang w:eastAsia="zh-CN"/>
              </w:rPr>
            </w:pPr>
            <w:r>
              <w:rPr>
                <w:rFonts w:ascii="Times New Roman" w:hAnsi="Times New Roman"/>
                <w:color w:val="000000"/>
                <w:szCs w:val="24"/>
                <w:lang w:eastAsia="zh-CN"/>
              </w:rPr>
              <w:t>QS_BM04</w:t>
            </w:r>
          </w:p>
        </w:tc>
        <w:tc>
          <w:tcPr>
            <w:tcW w:w="1442" w:type="pct"/>
            <w:tcBorders>
              <w:tl2br w:val="nil"/>
              <w:tr2bl w:val="nil"/>
            </w:tcBorders>
            <w:vAlign w:val="center"/>
          </w:tcPr>
          <w:p w14:paraId="5F8703C1">
            <w:pPr>
              <w:rPr>
                <w:rFonts w:ascii="Times New Roman" w:hAnsi="Times New Roman"/>
                <w:color w:val="000000"/>
                <w:szCs w:val="24"/>
              </w:rPr>
            </w:pPr>
            <w:r>
              <w:rPr>
                <w:rFonts w:ascii="Times New Roman" w:hAnsi="Times New Roman"/>
                <w:color w:val="000000"/>
                <w:szCs w:val="24"/>
                <w:lang w:eastAsia="zh-CN"/>
              </w:rPr>
              <w:t>Lập, cập nhật và quản lý hợp đồng của sinh viên</w:t>
            </w:r>
          </w:p>
        </w:tc>
      </w:tr>
      <w:tr w14:paraId="29690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58" w:type="dxa"/>
            <w:bottom w:w="29" w:type="dxa"/>
            <w:right w:w="58" w:type="dxa"/>
          </w:tblCellMar>
        </w:tblPrEx>
        <w:trPr>
          <w:trHeight w:val="720" w:hRule="atLeast"/>
        </w:trPr>
        <w:tc>
          <w:tcPr>
            <w:tcW w:w="342" w:type="pct"/>
            <w:tcBorders>
              <w:tl2br w:val="nil"/>
              <w:tr2bl w:val="nil"/>
            </w:tcBorders>
            <w:vAlign w:val="center"/>
          </w:tcPr>
          <w:p w14:paraId="57AFD4F3">
            <w:pPr>
              <w:rPr>
                <w:rFonts w:ascii="Times New Roman" w:hAnsi="Times New Roman"/>
                <w:color w:val="000000"/>
                <w:szCs w:val="24"/>
              </w:rPr>
            </w:pPr>
            <w:r>
              <w:rPr>
                <w:rFonts w:ascii="Times New Roman" w:hAnsi="Times New Roman"/>
                <w:color w:val="000000"/>
                <w:szCs w:val="24"/>
              </w:rPr>
              <w:t>5</w:t>
            </w:r>
          </w:p>
        </w:tc>
        <w:tc>
          <w:tcPr>
            <w:tcW w:w="669" w:type="pct"/>
            <w:tcBorders>
              <w:tl2br w:val="nil"/>
              <w:tr2bl w:val="nil"/>
            </w:tcBorders>
            <w:vAlign w:val="center"/>
          </w:tcPr>
          <w:p w14:paraId="0F8962DE">
            <w:pPr>
              <w:rPr>
                <w:rFonts w:ascii="Times New Roman" w:hAnsi="Times New Roman"/>
                <w:color w:val="000000"/>
                <w:szCs w:val="24"/>
              </w:rPr>
            </w:pPr>
            <w:r>
              <w:rPr>
                <w:rFonts w:ascii="Times New Roman" w:hAnsi="Times New Roman"/>
                <w:color w:val="000000"/>
                <w:szCs w:val="24"/>
                <w:lang w:eastAsia="zh-CN"/>
              </w:rPr>
              <w:t>Quản lý vi phạm</w:t>
            </w:r>
          </w:p>
        </w:tc>
        <w:tc>
          <w:tcPr>
            <w:tcW w:w="595" w:type="pct"/>
            <w:tcBorders>
              <w:tl2br w:val="nil"/>
              <w:tr2bl w:val="nil"/>
            </w:tcBorders>
            <w:vAlign w:val="center"/>
          </w:tcPr>
          <w:p w14:paraId="24A2AA67">
            <w:pPr>
              <w:rPr>
                <w:rFonts w:ascii="Times New Roman" w:hAnsi="Times New Roman"/>
                <w:color w:val="000000"/>
                <w:szCs w:val="24"/>
              </w:rPr>
            </w:pPr>
            <w:r>
              <w:rPr>
                <w:rFonts w:ascii="Times New Roman" w:hAnsi="Times New Roman"/>
                <w:color w:val="000000"/>
                <w:szCs w:val="24"/>
                <w:lang w:eastAsia="zh-CN"/>
              </w:rPr>
              <w:t>Lưu trữ</w:t>
            </w:r>
          </w:p>
        </w:tc>
        <w:tc>
          <w:tcPr>
            <w:tcW w:w="1067" w:type="pct"/>
            <w:tcBorders>
              <w:tl2br w:val="nil"/>
              <w:tr2bl w:val="nil"/>
            </w:tcBorders>
            <w:vAlign w:val="center"/>
          </w:tcPr>
          <w:p w14:paraId="0F6FFD66">
            <w:pPr>
              <w:rPr>
                <w:rFonts w:ascii="Times New Roman" w:hAnsi="Times New Roman"/>
                <w:color w:val="000000"/>
                <w:szCs w:val="24"/>
                <w:lang w:eastAsia="zh-CN"/>
              </w:rPr>
            </w:pPr>
            <w:r>
              <w:rPr>
                <w:rFonts w:ascii="Times New Roman" w:hAnsi="Times New Roman"/>
                <w:color w:val="000000"/>
                <w:szCs w:val="24"/>
                <w:lang w:eastAsia="zh-CN"/>
              </w:rPr>
              <w:t>Nhắc nhở, Cảnh cáo, Buộc rời KTX.</w:t>
            </w:r>
          </w:p>
        </w:tc>
        <w:tc>
          <w:tcPr>
            <w:tcW w:w="886" w:type="pct"/>
            <w:tcBorders>
              <w:tl2br w:val="nil"/>
              <w:tr2bl w:val="nil"/>
            </w:tcBorders>
            <w:vAlign w:val="center"/>
          </w:tcPr>
          <w:p w14:paraId="5658EC93">
            <w:pPr>
              <w:rPr>
                <w:rFonts w:ascii="Times New Roman" w:hAnsi="Times New Roman"/>
                <w:color w:val="000000"/>
                <w:szCs w:val="24"/>
                <w:lang w:eastAsia="zh-CN"/>
              </w:rPr>
            </w:pPr>
            <w:r>
              <w:rPr>
                <w:rFonts w:ascii="Times New Roman" w:hAnsi="Times New Roman"/>
                <w:color w:val="000000"/>
                <w:szCs w:val="24"/>
                <w:lang w:eastAsia="zh-CN"/>
              </w:rPr>
              <w:t>QS_BM05</w:t>
            </w:r>
          </w:p>
        </w:tc>
        <w:tc>
          <w:tcPr>
            <w:tcW w:w="1442" w:type="pct"/>
            <w:tcBorders>
              <w:tl2br w:val="nil"/>
              <w:tr2bl w:val="nil"/>
            </w:tcBorders>
            <w:vAlign w:val="center"/>
          </w:tcPr>
          <w:p w14:paraId="2C7897EC">
            <w:pPr>
              <w:rPr>
                <w:rFonts w:ascii="Times New Roman" w:hAnsi="Times New Roman"/>
                <w:color w:val="000000"/>
                <w:szCs w:val="24"/>
              </w:rPr>
            </w:pPr>
            <w:r>
              <w:rPr>
                <w:rFonts w:ascii="Times New Roman" w:hAnsi="Times New Roman"/>
                <w:color w:val="000000"/>
                <w:szCs w:val="24"/>
                <w:lang w:eastAsia="zh-CN"/>
              </w:rPr>
              <w:t>Ghi nhận, cập nhật và theo dõi các trường hợp sinh viên vi phạm</w:t>
            </w:r>
          </w:p>
        </w:tc>
      </w:tr>
      <w:tr w14:paraId="155C3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58" w:type="dxa"/>
            <w:bottom w:w="29" w:type="dxa"/>
            <w:right w:w="58" w:type="dxa"/>
          </w:tblCellMar>
        </w:tblPrEx>
        <w:trPr>
          <w:trHeight w:val="720" w:hRule="atLeast"/>
        </w:trPr>
        <w:tc>
          <w:tcPr>
            <w:tcW w:w="342" w:type="pct"/>
            <w:tcBorders>
              <w:tl2br w:val="nil"/>
              <w:tr2bl w:val="nil"/>
            </w:tcBorders>
            <w:vAlign w:val="center"/>
          </w:tcPr>
          <w:p w14:paraId="3E596A51">
            <w:pPr>
              <w:rPr>
                <w:rFonts w:ascii="Times New Roman" w:hAnsi="Times New Roman"/>
                <w:color w:val="000000"/>
                <w:szCs w:val="24"/>
              </w:rPr>
            </w:pPr>
            <w:r>
              <w:rPr>
                <w:rFonts w:ascii="Times New Roman" w:hAnsi="Times New Roman"/>
                <w:color w:val="000000"/>
                <w:szCs w:val="24"/>
              </w:rPr>
              <w:t>6</w:t>
            </w:r>
          </w:p>
        </w:tc>
        <w:tc>
          <w:tcPr>
            <w:tcW w:w="669" w:type="pct"/>
            <w:tcBorders>
              <w:tl2br w:val="nil"/>
              <w:tr2bl w:val="nil"/>
            </w:tcBorders>
            <w:vAlign w:val="center"/>
          </w:tcPr>
          <w:p w14:paraId="07507F6B">
            <w:pPr>
              <w:rPr>
                <w:rFonts w:ascii="Times New Roman" w:hAnsi="Times New Roman"/>
                <w:color w:val="000000"/>
                <w:szCs w:val="24"/>
              </w:rPr>
            </w:pPr>
            <w:r>
              <w:rPr>
                <w:rFonts w:ascii="Times New Roman" w:hAnsi="Times New Roman"/>
                <w:color w:val="000000"/>
                <w:szCs w:val="24"/>
                <w:lang w:eastAsia="zh-CN"/>
              </w:rPr>
              <w:t>Tiếp nhận/phân công sửa chữa</w:t>
            </w:r>
          </w:p>
        </w:tc>
        <w:tc>
          <w:tcPr>
            <w:tcW w:w="595" w:type="pct"/>
            <w:tcBorders>
              <w:tl2br w:val="nil"/>
              <w:tr2bl w:val="nil"/>
            </w:tcBorders>
            <w:vAlign w:val="center"/>
          </w:tcPr>
          <w:p w14:paraId="3634E51E">
            <w:pPr>
              <w:rPr>
                <w:rFonts w:ascii="Times New Roman" w:hAnsi="Times New Roman"/>
                <w:color w:val="000000"/>
                <w:szCs w:val="24"/>
              </w:rPr>
            </w:pPr>
            <w:r>
              <w:rPr>
                <w:rFonts w:ascii="Times New Roman" w:hAnsi="Times New Roman"/>
                <w:color w:val="000000"/>
                <w:szCs w:val="24"/>
                <w:lang w:eastAsia="zh-CN"/>
              </w:rPr>
              <w:t>Lưu trữ</w:t>
            </w:r>
          </w:p>
        </w:tc>
        <w:tc>
          <w:tcPr>
            <w:tcW w:w="1067" w:type="pct"/>
            <w:tcBorders>
              <w:tl2br w:val="nil"/>
              <w:tr2bl w:val="nil"/>
            </w:tcBorders>
            <w:vAlign w:val="center"/>
          </w:tcPr>
          <w:p w14:paraId="2646810C">
            <w:pPr>
              <w:rPr>
                <w:rFonts w:ascii="Times New Roman" w:hAnsi="Times New Roman"/>
                <w:color w:val="000000"/>
                <w:szCs w:val="24"/>
                <w:lang w:eastAsia="zh-CN"/>
              </w:rPr>
            </w:pPr>
            <w:r>
              <w:rPr>
                <w:rFonts w:ascii="Times New Roman" w:hAnsi="Times New Roman"/>
                <w:color w:val="000000"/>
                <w:szCs w:val="24"/>
                <w:lang w:eastAsia="zh-CN"/>
              </w:rPr>
              <w:t>Phải được phân công trong vòng 48h sau khi tiếp nhận.</w:t>
            </w:r>
          </w:p>
        </w:tc>
        <w:tc>
          <w:tcPr>
            <w:tcW w:w="886" w:type="pct"/>
            <w:tcBorders>
              <w:tl2br w:val="nil"/>
              <w:tr2bl w:val="nil"/>
            </w:tcBorders>
            <w:vAlign w:val="center"/>
          </w:tcPr>
          <w:p w14:paraId="79D17855">
            <w:pPr>
              <w:rPr>
                <w:rFonts w:ascii="Times New Roman" w:hAnsi="Times New Roman"/>
                <w:color w:val="000000"/>
                <w:szCs w:val="24"/>
                <w:lang w:eastAsia="zh-CN"/>
              </w:rPr>
            </w:pPr>
            <w:r>
              <w:rPr>
                <w:rFonts w:ascii="Times New Roman" w:hAnsi="Times New Roman"/>
                <w:color w:val="000000"/>
                <w:szCs w:val="24"/>
                <w:lang w:eastAsia="zh-CN"/>
              </w:rPr>
              <w:t>SV_BM03</w:t>
            </w:r>
          </w:p>
        </w:tc>
        <w:tc>
          <w:tcPr>
            <w:tcW w:w="1442" w:type="pct"/>
            <w:tcBorders>
              <w:tl2br w:val="nil"/>
              <w:tr2bl w:val="nil"/>
            </w:tcBorders>
            <w:vAlign w:val="center"/>
          </w:tcPr>
          <w:p w14:paraId="74023FF3">
            <w:pPr>
              <w:rPr>
                <w:rFonts w:ascii="Times New Roman" w:hAnsi="Times New Roman"/>
                <w:color w:val="000000"/>
                <w:szCs w:val="24"/>
              </w:rPr>
            </w:pPr>
            <w:r>
              <w:rPr>
                <w:rFonts w:ascii="Times New Roman" w:hAnsi="Times New Roman"/>
                <w:color w:val="000000"/>
                <w:szCs w:val="24"/>
                <w:lang w:eastAsia="zh-CN"/>
              </w:rPr>
              <w:t>Tiếp nhận yêu cầu sửa chữa từ sinh viên và phân công cho nhân viên sửa chữa</w:t>
            </w:r>
          </w:p>
        </w:tc>
      </w:tr>
      <w:tr w14:paraId="6A6B2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58" w:type="dxa"/>
            <w:bottom w:w="29" w:type="dxa"/>
            <w:right w:w="58" w:type="dxa"/>
          </w:tblCellMar>
        </w:tblPrEx>
        <w:trPr>
          <w:trHeight w:val="720" w:hRule="atLeast"/>
        </w:trPr>
        <w:tc>
          <w:tcPr>
            <w:tcW w:w="342" w:type="pct"/>
            <w:tcBorders>
              <w:tl2br w:val="nil"/>
              <w:tr2bl w:val="nil"/>
            </w:tcBorders>
            <w:vAlign w:val="center"/>
          </w:tcPr>
          <w:p w14:paraId="0E971625">
            <w:pPr>
              <w:rPr>
                <w:rFonts w:ascii="Times New Roman" w:hAnsi="Times New Roman"/>
                <w:color w:val="000000"/>
                <w:szCs w:val="24"/>
              </w:rPr>
            </w:pPr>
            <w:r>
              <w:rPr>
                <w:rFonts w:ascii="Times New Roman" w:hAnsi="Times New Roman"/>
                <w:color w:val="000000"/>
                <w:szCs w:val="24"/>
              </w:rPr>
              <w:t>7</w:t>
            </w:r>
          </w:p>
        </w:tc>
        <w:tc>
          <w:tcPr>
            <w:tcW w:w="669" w:type="pct"/>
            <w:tcBorders>
              <w:tl2br w:val="nil"/>
              <w:tr2bl w:val="nil"/>
            </w:tcBorders>
            <w:vAlign w:val="center"/>
          </w:tcPr>
          <w:p w14:paraId="55393D97">
            <w:pPr>
              <w:rPr>
                <w:rFonts w:ascii="Times New Roman" w:hAnsi="Times New Roman"/>
                <w:color w:val="000000"/>
                <w:szCs w:val="24"/>
              </w:rPr>
            </w:pPr>
            <w:r>
              <w:rPr>
                <w:rFonts w:ascii="Times New Roman" w:hAnsi="Times New Roman"/>
                <w:color w:val="000000"/>
                <w:szCs w:val="24"/>
                <w:lang w:eastAsia="zh-CN"/>
              </w:rPr>
              <w:t>Báo cáo thống kê</w:t>
            </w:r>
          </w:p>
        </w:tc>
        <w:tc>
          <w:tcPr>
            <w:tcW w:w="595" w:type="pct"/>
            <w:tcBorders>
              <w:tl2br w:val="nil"/>
              <w:tr2bl w:val="nil"/>
            </w:tcBorders>
            <w:vAlign w:val="center"/>
          </w:tcPr>
          <w:p w14:paraId="0FFCB3E2">
            <w:pPr>
              <w:rPr>
                <w:rFonts w:ascii="Times New Roman" w:hAnsi="Times New Roman"/>
                <w:color w:val="000000"/>
                <w:szCs w:val="24"/>
              </w:rPr>
            </w:pPr>
            <w:r>
              <w:rPr>
                <w:rFonts w:ascii="Times New Roman" w:hAnsi="Times New Roman"/>
                <w:color w:val="000000"/>
                <w:szCs w:val="24"/>
                <w:lang w:eastAsia="zh-CN"/>
              </w:rPr>
              <w:t>Kết xuất</w:t>
            </w:r>
          </w:p>
        </w:tc>
        <w:tc>
          <w:tcPr>
            <w:tcW w:w="1067" w:type="pct"/>
            <w:tcBorders>
              <w:tl2br w:val="nil"/>
              <w:tr2bl w:val="nil"/>
            </w:tcBorders>
            <w:vAlign w:val="center"/>
          </w:tcPr>
          <w:p w14:paraId="6C8D9966">
            <w:pPr>
              <w:rPr>
                <w:rFonts w:ascii="Times New Roman" w:hAnsi="Times New Roman"/>
                <w:color w:val="000000"/>
                <w:szCs w:val="24"/>
                <w:lang w:eastAsia="zh-CN"/>
              </w:rPr>
            </w:pPr>
            <w:r>
              <w:rPr>
                <w:rFonts w:ascii="Times New Roman" w:hAnsi="Times New Roman"/>
                <w:color w:val="000000"/>
                <w:szCs w:val="24"/>
                <w:lang w:eastAsia="zh-CN"/>
              </w:rPr>
              <w:t>Báo cáo định kỳ</w:t>
            </w:r>
          </w:p>
        </w:tc>
        <w:tc>
          <w:tcPr>
            <w:tcW w:w="886" w:type="pct"/>
            <w:tcBorders>
              <w:tl2br w:val="nil"/>
              <w:tr2bl w:val="nil"/>
            </w:tcBorders>
            <w:vAlign w:val="center"/>
          </w:tcPr>
          <w:p w14:paraId="0F42D605">
            <w:pPr>
              <w:rPr>
                <w:rFonts w:ascii="Times New Roman" w:hAnsi="Times New Roman"/>
                <w:color w:val="000000"/>
                <w:szCs w:val="24"/>
                <w:lang w:eastAsia="zh-CN"/>
              </w:rPr>
            </w:pPr>
            <w:r>
              <w:rPr>
                <w:rFonts w:ascii="Times New Roman" w:hAnsi="Times New Roman"/>
                <w:color w:val="000000"/>
                <w:szCs w:val="24"/>
                <w:lang w:eastAsia="zh-CN"/>
              </w:rPr>
              <w:t>QS_BM06</w:t>
            </w:r>
          </w:p>
        </w:tc>
        <w:tc>
          <w:tcPr>
            <w:tcW w:w="1442" w:type="pct"/>
            <w:tcBorders>
              <w:tl2br w:val="nil"/>
              <w:tr2bl w:val="nil"/>
            </w:tcBorders>
            <w:vAlign w:val="center"/>
          </w:tcPr>
          <w:p w14:paraId="121929F4">
            <w:pPr>
              <w:rPr>
                <w:rFonts w:ascii="Times New Roman" w:hAnsi="Times New Roman"/>
                <w:color w:val="000000"/>
                <w:szCs w:val="24"/>
              </w:rPr>
            </w:pPr>
            <w:r>
              <w:rPr>
                <w:rFonts w:ascii="Times New Roman" w:hAnsi="Times New Roman"/>
                <w:color w:val="000000"/>
                <w:szCs w:val="24"/>
                <w:lang w:eastAsia="zh-CN"/>
              </w:rPr>
              <w:t>Tổng hợp và xuất các báo cáo về sinh viên, phòng, thu phí, vi phạm và sửa chữa</w:t>
            </w:r>
          </w:p>
        </w:tc>
      </w:tr>
    </w:tbl>
    <w:p w14:paraId="73B60E9B">
      <w:pPr>
        <w:spacing w:before="240" w:beforeLines="100"/>
        <w:rPr>
          <w:rFonts w:ascii="Times New Roman" w:hAnsi="Times New Roman"/>
          <w:b/>
          <w:bCs/>
          <w:szCs w:val="24"/>
        </w:rPr>
      </w:pPr>
      <w:r>
        <w:rPr>
          <w:rFonts w:ascii="Times New Roman" w:hAnsi="Times New Roman"/>
          <w:b/>
          <w:bCs/>
          <w:szCs w:val="24"/>
        </w:rPr>
        <w:t>QS_BM01:</w:t>
      </w:r>
    </w:p>
    <w:p w14:paraId="2A5B396F">
      <w:pPr>
        <w:jc w:val="center"/>
        <w:rPr>
          <w:rFonts w:ascii="Times New Roman" w:hAnsi="Times New Roman"/>
          <w:b/>
          <w:bCs/>
          <w:szCs w:val="24"/>
        </w:rPr>
      </w:pPr>
      <w:r>
        <w:rPr>
          <w:rFonts w:ascii="Times New Roman" w:hAnsi="Times New Roman"/>
          <w:b/>
          <w:bCs/>
          <w:szCs w:val="24"/>
        </w:rPr>
        <w:t>THÔNG TIN SINH VIÊN</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774B1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4261" w:type="dxa"/>
            <w:tcBorders>
              <w:tl2br w:val="nil"/>
              <w:tr2bl w:val="nil"/>
            </w:tcBorders>
          </w:tcPr>
          <w:p w14:paraId="08B72B2C">
            <w:pPr>
              <w:widowControl w:val="0"/>
              <w:jc w:val="both"/>
              <w:rPr>
                <w:rFonts w:ascii="Times New Roman" w:hAnsi="Times New Roman"/>
                <w:szCs w:val="24"/>
              </w:rPr>
            </w:pPr>
            <w:r>
              <w:rPr>
                <w:rFonts w:ascii="Times New Roman" w:hAnsi="Times New Roman"/>
                <w:szCs w:val="24"/>
              </w:rPr>
              <w:t>Mã số sinh viên:</w:t>
            </w:r>
          </w:p>
        </w:tc>
        <w:tc>
          <w:tcPr>
            <w:tcW w:w="4261" w:type="dxa"/>
            <w:tcBorders>
              <w:tl2br w:val="nil"/>
              <w:tr2bl w:val="nil"/>
            </w:tcBorders>
          </w:tcPr>
          <w:p w14:paraId="75FFF446">
            <w:pPr>
              <w:widowControl w:val="0"/>
              <w:jc w:val="both"/>
              <w:rPr>
                <w:rFonts w:ascii="Times New Roman" w:hAnsi="Times New Roman"/>
                <w:szCs w:val="24"/>
              </w:rPr>
            </w:pPr>
          </w:p>
        </w:tc>
      </w:tr>
      <w:tr w14:paraId="59EFB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15EEF147">
            <w:pPr>
              <w:widowControl w:val="0"/>
              <w:jc w:val="both"/>
              <w:rPr>
                <w:rFonts w:ascii="Times New Roman" w:hAnsi="Times New Roman"/>
                <w:szCs w:val="24"/>
              </w:rPr>
            </w:pPr>
            <w:r>
              <w:rPr>
                <w:rFonts w:ascii="Times New Roman" w:hAnsi="Times New Roman"/>
                <w:szCs w:val="24"/>
              </w:rPr>
              <w:t xml:space="preserve">Họ và tên: </w:t>
            </w:r>
          </w:p>
        </w:tc>
        <w:tc>
          <w:tcPr>
            <w:tcW w:w="4261" w:type="dxa"/>
            <w:tcBorders>
              <w:tl2br w:val="nil"/>
              <w:tr2bl w:val="nil"/>
            </w:tcBorders>
          </w:tcPr>
          <w:p w14:paraId="0AAAEA6B">
            <w:pPr>
              <w:widowControl w:val="0"/>
              <w:jc w:val="both"/>
              <w:rPr>
                <w:rFonts w:ascii="Times New Roman" w:hAnsi="Times New Roman"/>
                <w:szCs w:val="24"/>
              </w:rPr>
            </w:pPr>
            <w:r>
              <w:rPr>
                <w:rFonts w:ascii="Times New Roman" w:hAnsi="Times New Roman"/>
                <w:szCs w:val="24"/>
              </w:rPr>
              <w:t xml:space="preserve">Ngày tháng năm sinh: </w:t>
            </w:r>
          </w:p>
        </w:tc>
      </w:tr>
      <w:tr w14:paraId="5A556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5B91A315">
            <w:pPr>
              <w:widowControl w:val="0"/>
              <w:jc w:val="both"/>
              <w:rPr>
                <w:rFonts w:ascii="Times New Roman" w:hAnsi="Times New Roman"/>
                <w:szCs w:val="24"/>
              </w:rPr>
            </w:pPr>
            <w:r>
              <w:rPr>
                <w:rFonts w:ascii="Times New Roman" w:hAnsi="Times New Roman"/>
                <w:szCs w:val="24"/>
              </w:rPr>
              <w:t>Giới tính:</w:t>
            </w:r>
          </w:p>
        </w:tc>
        <w:tc>
          <w:tcPr>
            <w:tcW w:w="4261" w:type="dxa"/>
            <w:tcBorders>
              <w:tl2br w:val="nil"/>
              <w:tr2bl w:val="nil"/>
            </w:tcBorders>
          </w:tcPr>
          <w:p w14:paraId="7D2A4992">
            <w:pPr>
              <w:widowControl w:val="0"/>
              <w:jc w:val="both"/>
              <w:rPr>
                <w:rFonts w:ascii="Times New Roman" w:hAnsi="Times New Roman"/>
                <w:szCs w:val="24"/>
              </w:rPr>
            </w:pPr>
          </w:p>
        </w:tc>
      </w:tr>
      <w:tr w14:paraId="1F31F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19DB634A">
            <w:pPr>
              <w:widowControl w:val="0"/>
              <w:jc w:val="both"/>
              <w:rPr>
                <w:rFonts w:ascii="Times New Roman" w:hAnsi="Times New Roman"/>
                <w:szCs w:val="24"/>
              </w:rPr>
            </w:pPr>
            <w:r>
              <w:rPr>
                <w:rFonts w:ascii="Times New Roman" w:hAnsi="Times New Roman"/>
                <w:szCs w:val="24"/>
              </w:rPr>
              <w:t xml:space="preserve">Lớp: </w:t>
            </w:r>
          </w:p>
        </w:tc>
        <w:tc>
          <w:tcPr>
            <w:tcW w:w="4261" w:type="dxa"/>
            <w:tcBorders>
              <w:tl2br w:val="nil"/>
              <w:tr2bl w:val="nil"/>
            </w:tcBorders>
          </w:tcPr>
          <w:p w14:paraId="107CCF86">
            <w:pPr>
              <w:widowControl w:val="0"/>
              <w:jc w:val="both"/>
              <w:rPr>
                <w:rFonts w:ascii="Times New Roman" w:hAnsi="Times New Roman"/>
                <w:szCs w:val="24"/>
              </w:rPr>
            </w:pPr>
            <w:r>
              <w:rPr>
                <w:rFonts w:ascii="Times New Roman" w:hAnsi="Times New Roman"/>
                <w:szCs w:val="24"/>
              </w:rPr>
              <w:t>Khoa:</w:t>
            </w:r>
          </w:p>
        </w:tc>
      </w:tr>
      <w:tr w14:paraId="26392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5C297771">
            <w:pPr>
              <w:widowControl w:val="0"/>
              <w:jc w:val="both"/>
              <w:rPr>
                <w:rFonts w:ascii="Times New Roman" w:hAnsi="Times New Roman"/>
                <w:szCs w:val="24"/>
              </w:rPr>
            </w:pPr>
            <w:r>
              <w:rPr>
                <w:rFonts w:ascii="Times New Roman" w:hAnsi="Times New Roman"/>
                <w:szCs w:val="24"/>
              </w:rPr>
              <w:t>SĐT:</w:t>
            </w:r>
          </w:p>
        </w:tc>
        <w:tc>
          <w:tcPr>
            <w:tcW w:w="4261" w:type="dxa"/>
            <w:tcBorders>
              <w:tl2br w:val="nil"/>
              <w:tr2bl w:val="nil"/>
            </w:tcBorders>
          </w:tcPr>
          <w:p w14:paraId="3DD818B8">
            <w:pPr>
              <w:widowControl w:val="0"/>
              <w:jc w:val="both"/>
              <w:rPr>
                <w:rFonts w:ascii="Times New Roman" w:hAnsi="Times New Roman"/>
                <w:szCs w:val="24"/>
              </w:rPr>
            </w:pPr>
          </w:p>
        </w:tc>
      </w:tr>
    </w:tbl>
    <w:p w14:paraId="7AE1EC7E">
      <w:pPr>
        <w:spacing w:before="240" w:beforeLines="100"/>
        <w:jc w:val="both"/>
        <w:rPr>
          <w:rFonts w:ascii="Times New Roman" w:hAnsi="Times New Roman"/>
          <w:b/>
          <w:bCs/>
          <w:szCs w:val="24"/>
        </w:rPr>
      </w:pPr>
      <w:r>
        <w:rPr>
          <w:rFonts w:ascii="Times New Roman" w:hAnsi="Times New Roman"/>
          <w:b/>
          <w:bCs/>
          <w:szCs w:val="24"/>
        </w:rPr>
        <w:t>QS_BM02:</w:t>
      </w:r>
    </w:p>
    <w:p w14:paraId="483A876C">
      <w:pPr>
        <w:jc w:val="center"/>
        <w:rPr>
          <w:rFonts w:ascii="Times New Roman" w:hAnsi="Times New Roman"/>
          <w:b/>
          <w:bCs/>
          <w:szCs w:val="24"/>
        </w:rPr>
      </w:pPr>
      <w:r>
        <w:rPr>
          <w:rFonts w:ascii="Times New Roman" w:hAnsi="Times New Roman"/>
          <w:b/>
          <w:bCs/>
          <w:szCs w:val="24"/>
        </w:rPr>
        <w:t>THÔNG TIN PHÒNG</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739E2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86A1893">
            <w:pPr>
              <w:widowControl w:val="0"/>
              <w:jc w:val="both"/>
              <w:rPr>
                <w:rFonts w:ascii="Times New Roman" w:hAnsi="Times New Roman"/>
                <w:szCs w:val="24"/>
              </w:rPr>
            </w:pPr>
            <w:r>
              <w:rPr>
                <w:rFonts w:ascii="Times New Roman" w:hAnsi="Times New Roman"/>
                <w:szCs w:val="24"/>
              </w:rPr>
              <w:t>Số phòng:</w:t>
            </w:r>
          </w:p>
        </w:tc>
        <w:tc>
          <w:tcPr>
            <w:tcW w:w="4261" w:type="dxa"/>
          </w:tcPr>
          <w:p w14:paraId="693D66D0">
            <w:pPr>
              <w:widowControl w:val="0"/>
              <w:jc w:val="both"/>
              <w:rPr>
                <w:rFonts w:ascii="Times New Roman" w:hAnsi="Times New Roman"/>
                <w:szCs w:val="24"/>
              </w:rPr>
            </w:pPr>
          </w:p>
        </w:tc>
      </w:tr>
      <w:tr w14:paraId="7E302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157A4424">
            <w:pPr>
              <w:widowControl w:val="0"/>
              <w:jc w:val="both"/>
              <w:rPr>
                <w:rFonts w:ascii="Times New Roman" w:hAnsi="Times New Roman"/>
                <w:szCs w:val="24"/>
              </w:rPr>
            </w:pPr>
            <w:r>
              <w:rPr>
                <w:rFonts w:ascii="Times New Roman" w:hAnsi="Times New Roman"/>
                <w:szCs w:val="24"/>
              </w:rPr>
              <w:t>Khu:</w:t>
            </w:r>
          </w:p>
        </w:tc>
        <w:tc>
          <w:tcPr>
            <w:tcW w:w="4261" w:type="dxa"/>
          </w:tcPr>
          <w:p w14:paraId="0E94D15A">
            <w:pPr>
              <w:widowControl w:val="0"/>
              <w:jc w:val="both"/>
              <w:rPr>
                <w:rFonts w:ascii="Times New Roman" w:hAnsi="Times New Roman"/>
                <w:szCs w:val="24"/>
              </w:rPr>
            </w:pPr>
            <w:r>
              <w:rPr>
                <w:rFonts w:ascii="Times New Roman" w:hAnsi="Times New Roman"/>
                <w:szCs w:val="24"/>
              </w:rPr>
              <w:t>Loại phòng:</w:t>
            </w:r>
          </w:p>
        </w:tc>
      </w:tr>
      <w:tr w14:paraId="37152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193A775F">
            <w:pPr>
              <w:widowControl w:val="0"/>
              <w:jc w:val="both"/>
              <w:rPr>
                <w:rFonts w:ascii="Times New Roman" w:hAnsi="Times New Roman"/>
                <w:szCs w:val="24"/>
              </w:rPr>
            </w:pPr>
            <w:r>
              <w:rPr>
                <w:rFonts w:ascii="Times New Roman" w:hAnsi="Times New Roman"/>
                <w:szCs w:val="24"/>
              </w:rPr>
              <w:t>Số lượng chỗ:</w:t>
            </w:r>
          </w:p>
        </w:tc>
        <w:tc>
          <w:tcPr>
            <w:tcW w:w="4261" w:type="dxa"/>
          </w:tcPr>
          <w:p w14:paraId="7302376C">
            <w:pPr>
              <w:widowControl w:val="0"/>
              <w:jc w:val="both"/>
              <w:rPr>
                <w:rFonts w:ascii="Times New Roman" w:hAnsi="Times New Roman"/>
                <w:szCs w:val="24"/>
              </w:rPr>
            </w:pPr>
            <w:r>
              <w:rPr>
                <w:rFonts w:ascii="Times New Roman" w:hAnsi="Times New Roman"/>
                <w:szCs w:val="24"/>
              </w:rPr>
              <w:t>Số sinh viên đang ở:</w:t>
            </w:r>
          </w:p>
        </w:tc>
      </w:tr>
    </w:tbl>
    <w:p w14:paraId="41B0C05E">
      <w:pPr>
        <w:spacing w:before="240" w:beforeLines="100"/>
        <w:jc w:val="both"/>
        <w:rPr>
          <w:rFonts w:ascii="Times New Roman" w:hAnsi="Times New Roman"/>
          <w:b/>
          <w:bCs/>
          <w:szCs w:val="24"/>
        </w:rPr>
      </w:pPr>
      <w:r>
        <w:rPr>
          <w:rFonts w:ascii="Times New Roman" w:hAnsi="Times New Roman"/>
          <w:b/>
          <w:bCs/>
          <w:szCs w:val="24"/>
        </w:rPr>
        <w:t>QS_BM03:</w:t>
      </w:r>
    </w:p>
    <w:p w14:paraId="34D0BC34">
      <w:pPr>
        <w:jc w:val="center"/>
        <w:rPr>
          <w:rFonts w:ascii="Times New Roman" w:hAnsi="Times New Roman"/>
          <w:b/>
          <w:bCs/>
          <w:szCs w:val="24"/>
        </w:rPr>
      </w:pPr>
      <w:r>
        <w:rPr>
          <w:rFonts w:ascii="Times New Roman" w:hAnsi="Times New Roman"/>
          <w:b/>
          <w:bCs/>
          <w:szCs w:val="24"/>
        </w:rPr>
        <w:t>PHÂN PHÒNG</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6ADC6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46D0D980">
            <w:pPr>
              <w:widowControl w:val="0"/>
              <w:jc w:val="both"/>
              <w:rPr>
                <w:rFonts w:ascii="Times New Roman" w:hAnsi="Times New Roman"/>
                <w:szCs w:val="24"/>
              </w:rPr>
            </w:pPr>
            <w:r>
              <w:rPr>
                <w:rFonts w:ascii="Times New Roman" w:hAnsi="Times New Roman"/>
                <w:szCs w:val="24"/>
              </w:rPr>
              <w:t>Mã số sinh viên:</w:t>
            </w:r>
          </w:p>
        </w:tc>
        <w:tc>
          <w:tcPr>
            <w:tcW w:w="4261" w:type="dxa"/>
          </w:tcPr>
          <w:p w14:paraId="5534EFB2">
            <w:pPr>
              <w:widowControl w:val="0"/>
              <w:jc w:val="both"/>
              <w:rPr>
                <w:rFonts w:ascii="Times New Roman" w:hAnsi="Times New Roman"/>
                <w:szCs w:val="24"/>
              </w:rPr>
            </w:pPr>
            <w:r>
              <w:rPr>
                <w:rFonts w:ascii="Times New Roman" w:hAnsi="Times New Roman"/>
                <w:szCs w:val="24"/>
              </w:rPr>
              <w:t>Số phòng:</w:t>
            </w:r>
          </w:p>
        </w:tc>
      </w:tr>
      <w:tr w14:paraId="4BDEE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240BE866">
            <w:pPr>
              <w:widowControl w:val="0"/>
              <w:jc w:val="both"/>
              <w:rPr>
                <w:rFonts w:ascii="Times New Roman" w:hAnsi="Times New Roman"/>
                <w:szCs w:val="24"/>
              </w:rPr>
            </w:pPr>
            <w:r>
              <w:rPr>
                <w:rFonts w:ascii="Times New Roman" w:hAnsi="Times New Roman"/>
                <w:szCs w:val="24"/>
              </w:rPr>
              <w:t>Ngày bắt đầu ở:</w:t>
            </w:r>
          </w:p>
        </w:tc>
        <w:tc>
          <w:tcPr>
            <w:tcW w:w="4261" w:type="dxa"/>
          </w:tcPr>
          <w:p w14:paraId="77DF4820">
            <w:pPr>
              <w:widowControl w:val="0"/>
              <w:jc w:val="both"/>
              <w:rPr>
                <w:rFonts w:ascii="Times New Roman" w:hAnsi="Times New Roman"/>
                <w:szCs w:val="24"/>
              </w:rPr>
            </w:pPr>
          </w:p>
        </w:tc>
      </w:tr>
    </w:tbl>
    <w:p w14:paraId="40659E8F">
      <w:pPr>
        <w:spacing w:before="240" w:beforeLines="100"/>
        <w:jc w:val="both"/>
        <w:rPr>
          <w:rFonts w:ascii="Times New Roman" w:hAnsi="Times New Roman"/>
          <w:b/>
          <w:bCs/>
          <w:szCs w:val="24"/>
        </w:rPr>
      </w:pPr>
      <w:r>
        <w:rPr>
          <w:rFonts w:ascii="Times New Roman" w:hAnsi="Times New Roman"/>
          <w:b/>
          <w:bCs/>
          <w:szCs w:val="24"/>
        </w:rPr>
        <w:t>QS_BM04:</w:t>
      </w:r>
    </w:p>
    <w:p w14:paraId="15809BBC">
      <w:pPr>
        <w:jc w:val="center"/>
        <w:rPr>
          <w:rFonts w:ascii="Times New Roman" w:hAnsi="Times New Roman"/>
          <w:szCs w:val="24"/>
        </w:rPr>
      </w:pPr>
      <w:r>
        <w:rPr>
          <w:rFonts w:ascii="Times New Roman" w:hAnsi="Times New Roman"/>
          <w:b/>
          <w:bCs/>
          <w:szCs w:val="24"/>
        </w:rPr>
        <w:t>HỢP ĐỒNG THUÊ CHỖ Ở KÝ TÚC XÁ</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641CE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1E32F3A">
            <w:pPr>
              <w:widowControl w:val="0"/>
              <w:jc w:val="both"/>
              <w:rPr>
                <w:rFonts w:ascii="Times New Roman" w:hAnsi="Times New Roman"/>
                <w:szCs w:val="24"/>
              </w:rPr>
            </w:pPr>
            <w:r>
              <w:rPr>
                <w:rFonts w:ascii="Times New Roman" w:hAnsi="Times New Roman"/>
                <w:szCs w:val="24"/>
              </w:rPr>
              <w:t>Mã hợp đồng thuê chỗ:</w:t>
            </w:r>
          </w:p>
        </w:tc>
        <w:tc>
          <w:tcPr>
            <w:tcW w:w="4261" w:type="dxa"/>
          </w:tcPr>
          <w:p w14:paraId="039772D4">
            <w:pPr>
              <w:widowControl w:val="0"/>
              <w:jc w:val="both"/>
              <w:rPr>
                <w:rFonts w:ascii="Times New Roman" w:hAnsi="Times New Roman"/>
                <w:szCs w:val="24"/>
              </w:rPr>
            </w:pPr>
            <w:r>
              <w:rPr>
                <w:rFonts w:ascii="Times New Roman" w:hAnsi="Times New Roman"/>
                <w:szCs w:val="24"/>
              </w:rPr>
              <w:t>Mã số sinh viên:</w:t>
            </w:r>
          </w:p>
        </w:tc>
      </w:tr>
      <w:tr w14:paraId="66A85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4523CDAD">
            <w:pPr>
              <w:widowControl w:val="0"/>
              <w:jc w:val="both"/>
              <w:rPr>
                <w:rFonts w:ascii="Times New Roman" w:hAnsi="Times New Roman"/>
                <w:szCs w:val="24"/>
              </w:rPr>
            </w:pPr>
            <w:r>
              <w:rPr>
                <w:rFonts w:ascii="Times New Roman" w:hAnsi="Times New Roman"/>
                <w:szCs w:val="24"/>
              </w:rPr>
              <w:t>Số phòng:</w:t>
            </w:r>
          </w:p>
        </w:tc>
        <w:tc>
          <w:tcPr>
            <w:tcW w:w="4261" w:type="dxa"/>
          </w:tcPr>
          <w:p w14:paraId="099650D9">
            <w:pPr>
              <w:widowControl w:val="0"/>
              <w:jc w:val="both"/>
              <w:rPr>
                <w:rFonts w:ascii="Times New Roman" w:hAnsi="Times New Roman"/>
                <w:szCs w:val="24"/>
              </w:rPr>
            </w:pPr>
          </w:p>
        </w:tc>
      </w:tr>
      <w:tr w14:paraId="237EC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631E3705">
            <w:pPr>
              <w:widowControl w:val="0"/>
              <w:jc w:val="both"/>
              <w:rPr>
                <w:rFonts w:ascii="Times New Roman" w:hAnsi="Times New Roman"/>
                <w:szCs w:val="24"/>
              </w:rPr>
            </w:pPr>
            <w:r>
              <w:rPr>
                <w:rFonts w:ascii="Times New Roman" w:hAnsi="Times New Roman"/>
                <w:szCs w:val="24"/>
              </w:rPr>
              <w:t>Ngày bắt đầu:</w:t>
            </w:r>
          </w:p>
        </w:tc>
        <w:tc>
          <w:tcPr>
            <w:tcW w:w="4261" w:type="dxa"/>
          </w:tcPr>
          <w:p w14:paraId="1931B879">
            <w:pPr>
              <w:widowControl w:val="0"/>
              <w:jc w:val="both"/>
              <w:rPr>
                <w:rFonts w:ascii="Times New Roman" w:hAnsi="Times New Roman"/>
                <w:szCs w:val="24"/>
              </w:rPr>
            </w:pPr>
            <w:r>
              <w:rPr>
                <w:rFonts w:ascii="Times New Roman" w:hAnsi="Times New Roman"/>
                <w:szCs w:val="24"/>
              </w:rPr>
              <w:t>Ngày kết thúc:</w:t>
            </w:r>
          </w:p>
        </w:tc>
      </w:tr>
      <w:tr w14:paraId="2DF06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51540484">
            <w:pPr>
              <w:widowControl w:val="0"/>
              <w:jc w:val="both"/>
              <w:rPr>
                <w:rFonts w:ascii="Times New Roman" w:hAnsi="Times New Roman"/>
                <w:szCs w:val="24"/>
              </w:rPr>
            </w:pPr>
            <w:r>
              <w:rPr>
                <w:rFonts w:ascii="Times New Roman" w:hAnsi="Times New Roman"/>
                <w:szCs w:val="24"/>
              </w:rPr>
              <w:t>Thời hạn:</w:t>
            </w:r>
          </w:p>
        </w:tc>
        <w:tc>
          <w:tcPr>
            <w:tcW w:w="4261" w:type="dxa"/>
          </w:tcPr>
          <w:p w14:paraId="1F3E23CE">
            <w:pPr>
              <w:widowControl w:val="0"/>
              <w:jc w:val="both"/>
              <w:rPr>
                <w:rFonts w:ascii="Times New Roman" w:hAnsi="Times New Roman"/>
                <w:szCs w:val="24"/>
              </w:rPr>
            </w:pPr>
            <w:r>
              <w:rPr>
                <w:rFonts w:ascii="Times New Roman" w:hAnsi="Times New Roman"/>
                <w:szCs w:val="24"/>
              </w:rPr>
              <w:t>Trạng thái hợp đồng:</w:t>
            </w:r>
          </w:p>
        </w:tc>
      </w:tr>
      <w:tr w14:paraId="177DD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5679D67B">
            <w:pPr>
              <w:widowControl w:val="0"/>
              <w:jc w:val="both"/>
              <w:rPr>
                <w:rFonts w:ascii="Times New Roman" w:hAnsi="Times New Roman"/>
                <w:szCs w:val="24"/>
              </w:rPr>
            </w:pPr>
            <w:r>
              <w:rPr>
                <w:rFonts w:ascii="Times New Roman" w:hAnsi="Times New Roman"/>
                <w:szCs w:val="24"/>
              </w:rPr>
              <w:t>Điều khoản:</w:t>
            </w:r>
          </w:p>
          <w:p w14:paraId="1B261882">
            <w:pPr>
              <w:widowControl w:val="0"/>
              <w:jc w:val="both"/>
              <w:rPr>
                <w:rFonts w:ascii="Times New Roman" w:hAnsi="Times New Roman"/>
                <w:szCs w:val="24"/>
              </w:rPr>
            </w:pPr>
          </w:p>
        </w:tc>
        <w:tc>
          <w:tcPr>
            <w:tcW w:w="4261" w:type="dxa"/>
          </w:tcPr>
          <w:p w14:paraId="1F86F551">
            <w:pPr>
              <w:widowControl w:val="0"/>
              <w:jc w:val="both"/>
              <w:rPr>
                <w:rFonts w:ascii="Times New Roman" w:hAnsi="Times New Roman"/>
                <w:szCs w:val="24"/>
              </w:rPr>
            </w:pPr>
          </w:p>
        </w:tc>
      </w:tr>
    </w:tbl>
    <w:p w14:paraId="0831E9FA">
      <w:pPr>
        <w:spacing w:before="240" w:beforeLines="100"/>
        <w:jc w:val="both"/>
        <w:rPr>
          <w:rFonts w:ascii="Times New Roman" w:hAnsi="Times New Roman"/>
          <w:b/>
          <w:bCs/>
          <w:szCs w:val="24"/>
        </w:rPr>
      </w:pPr>
      <w:r>
        <w:rPr>
          <w:rFonts w:ascii="Times New Roman" w:hAnsi="Times New Roman"/>
          <w:b/>
          <w:bCs/>
          <w:szCs w:val="24"/>
        </w:rPr>
        <w:t>QS_BM05:</w:t>
      </w:r>
    </w:p>
    <w:p w14:paraId="7DE9CE2B">
      <w:pPr>
        <w:jc w:val="center"/>
        <w:rPr>
          <w:rFonts w:ascii="Times New Roman" w:hAnsi="Times New Roman"/>
          <w:b/>
          <w:bCs/>
          <w:szCs w:val="24"/>
        </w:rPr>
      </w:pPr>
      <w:r>
        <w:rPr>
          <w:rFonts w:ascii="Times New Roman" w:hAnsi="Times New Roman"/>
          <w:b/>
          <w:bCs/>
          <w:szCs w:val="24"/>
        </w:rPr>
        <w:t>BIÊN BẢN GHI NHẬN VI PHẠM</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2FDFD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D974A39">
            <w:pPr>
              <w:widowControl w:val="0"/>
              <w:jc w:val="both"/>
              <w:rPr>
                <w:rFonts w:ascii="Times New Roman" w:hAnsi="Times New Roman"/>
                <w:szCs w:val="24"/>
              </w:rPr>
            </w:pPr>
            <w:r>
              <w:rPr>
                <w:rFonts w:ascii="Times New Roman" w:hAnsi="Times New Roman"/>
                <w:szCs w:val="24"/>
              </w:rPr>
              <w:t>Mã biên bản vi phạm:</w:t>
            </w:r>
          </w:p>
        </w:tc>
        <w:tc>
          <w:tcPr>
            <w:tcW w:w="4261" w:type="dxa"/>
          </w:tcPr>
          <w:p w14:paraId="00073744">
            <w:pPr>
              <w:widowControl w:val="0"/>
              <w:jc w:val="both"/>
              <w:rPr>
                <w:rFonts w:ascii="Times New Roman" w:hAnsi="Times New Roman"/>
                <w:szCs w:val="24"/>
              </w:rPr>
            </w:pPr>
            <w:r>
              <w:rPr>
                <w:rFonts w:ascii="Times New Roman" w:hAnsi="Times New Roman"/>
                <w:szCs w:val="24"/>
              </w:rPr>
              <w:t>Ngày lập biên bản:</w:t>
            </w:r>
          </w:p>
        </w:tc>
      </w:tr>
      <w:tr w14:paraId="0506C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38F7EB1A">
            <w:pPr>
              <w:widowControl w:val="0"/>
              <w:jc w:val="both"/>
              <w:rPr>
                <w:rFonts w:ascii="Times New Roman" w:hAnsi="Times New Roman"/>
                <w:szCs w:val="24"/>
              </w:rPr>
            </w:pPr>
            <w:r>
              <w:rPr>
                <w:rFonts w:ascii="Times New Roman" w:hAnsi="Times New Roman"/>
                <w:szCs w:val="24"/>
              </w:rPr>
              <w:t>Mã số sinh viên vi phạm:</w:t>
            </w:r>
          </w:p>
        </w:tc>
        <w:tc>
          <w:tcPr>
            <w:tcW w:w="4261" w:type="dxa"/>
          </w:tcPr>
          <w:p w14:paraId="1A03209C">
            <w:pPr>
              <w:widowControl w:val="0"/>
              <w:jc w:val="both"/>
              <w:rPr>
                <w:rFonts w:ascii="Times New Roman" w:hAnsi="Times New Roman"/>
                <w:szCs w:val="24"/>
              </w:rPr>
            </w:pPr>
            <w:r>
              <w:rPr>
                <w:rFonts w:ascii="Times New Roman" w:hAnsi="Times New Roman"/>
                <w:szCs w:val="24"/>
              </w:rPr>
              <w:t>Ngày vi phạm:</w:t>
            </w:r>
          </w:p>
        </w:tc>
      </w:tr>
      <w:tr w14:paraId="31297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6FA10BCC">
            <w:pPr>
              <w:widowControl w:val="0"/>
              <w:jc w:val="both"/>
              <w:rPr>
                <w:rFonts w:ascii="Times New Roman" w:hAnsi="Times New Roman"/>
                <w:szCs w:val="24"/>
              </w:rPr>
            </w:pPr>
            <w:r>
              <w:rPr>
                <w:rFonts w:ascii="Times New Roman" w:hAnsi="Times New Roman"/>
                <w:szCs w:val="24"/>
              </w:rPr>
              <w:t>Nội dung vi phạm:</w:t>
            </w:r>
          </w:p>
        </w:tc>
        <w:tc>
          <w:tcPr>
            <w:tcW w:w="4261" w:type="dxa"/>
          </w:tcPr>
          <w:p w14:paraId="104E9151">
            <w:pPr>
              <w:widowControl w:val="0"/>
              <w:jc w:val="both"/>
              <w:rPr>
                <w:rFonts w:ascii="Times New Roman" w:hAnsi="Times New Roman"/>
                <w:szCs w:val="24"/>
              </w:rPr>
            </w:pPr>
            <w:r>
              <w:rPr>
                <w:rFonts w:ascii="Times New Roman" w:hAnsi="Times New Roman"/>
                <w:szCs w:val="24"/>
              </w:rPr>
              <w:t>Địa điểm vi phạm:</w:t>
            </w:r>
          </w:p>
        </w:tc>
      </w:tr>
      <w:tr w14:paraId="623C7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1F7F948F">
            <w:pPr>
              <w:widowControl w:val="0"/>
              <w:jc w:val="both"/>
              <w:rPr>
                <w:rFonts w:ascii="Times New Roman" w:hAnsi="Times New Roman"/>
                <w:szCs w:val="24"/>
              </w:rPr>
            </w:pPr>
            <w:r>
              <w:rPr>
                <w:rFonts w:ascii="Times New Roman" w:hAnsi="Times New Roman"/>
                <w:szCs w:val="24"/>
              </w:rPr>
              <w:t>Hình thức xử lý:</w:t>
            </w:r>
          </w:p>
        </w:tc>
        <w:tc>
          <w:tcPr>
            <w:tcW w:w="4261" w:type="dxa"/>
          </w:tcPr>
          <w:p w14:paraId="7C72FC0D">
            <w:pPr>
              <w:widowControl w:val="0"/>
              <w:jc w:val="both"/>
              <w:rPr>
                <w:rFonts w:ascii="Times New Roman" w:hAnsi="Times New Roman"/>
                <w:szCs w:val="24"/>
              </w:rPr>
            </w:pPr>
            <w:r>
              <w:rPr>
                <w:rFonts w:ascii="Times New Roman" w:hAnsi="Times New Roman"/>
                <w:szCs w:val="24"/>
              </w:rPr>
              <w:t>Trạng thái xử lý:</w:t>
            </w:r>
          </w:p>
        </w:tc>
      </w:tr>
    </w:tbl>
    <w:p w14:paraId="43D01370">
      <w:pPr>
        <w:spacing w:before="240" w:beforeLines="100"/>
        <w:jc w:val="both"/>
        <w:rPr>
          <w:rFonts w:ascii="Times New Roman" w:hAnsi="Times New Roman"/>
          <w:b/>
          <w:bCs/>
          <w:szCs w:val="24"/>
        </w:rPr>
      </w:pPr>
      <w:r>
        <w:rPr>
          <w:rFonts w:ascii="Times New Roman" w:hAnsi="Times New Roman"/>
          <w:b/>
          <w:bCs/>
          <w:szCs w:val="24"/>
        </w:rPr>
        <w:t>QS_BM06:</w:t>
      </w:r>
    </w:p>
    <w:p w14:paraId="20867BF7">
      <w:pPr>
        <w:jc w:val="center"/>
        <w:rPr>
          <w:rFonts w:ascii="Times New Roman" w:hAnsi="Times New Roman"/>
          <w:b/>
          <w:bCs/>
          <w:szCs w:val="24"/>
        </w:rPr>
      </w:pPr>
      <w:r>
        <w:rPr>
          <w:rFonts w:ascii="Times New Roman" w:hAnsi="Times New Roman"/>
          <w:b/>
          <w:bCs/>
          <w:szCs w:val="24"/>
        </w:rPr>
        <w:t>BÁO CÁO TỔNG HỢP KÝ TÚC XÁ</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6D8FA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624E891F">
            <w:pPr>
              <w:widowControl w:val="0"/>
              <w:jc w:val="both"/>
              <w:rPr>
                <w:rFonts w:ascii="Times New Roman" w:hAnsi="Times New Roman"/>
                <w:szCs w:val="24"/>
              </w:rPr>
            </w:pPr>
            <w:r>
              <w:rPr>
                <w:rFonts w:ascii="Times New Roman" w:hAnsi="Times New Roman"/>
                <w:szCs w:val="24"/>
              </w:rPr>
              <w:t>Mã báo cáo:</w:t>
            </w:r>
          </w:p>
        </w:tc>
        <w:tc>
          <w:tcPr>
            <w:tcW w:w="4261" w:type="dxa"/>
          </w:tcPr>
          <w:p w14:paraId="79EF54A8">
            <w:pPr>
              <w:widowControl w:val="0"/>
              <w:jc w:val="both"/>
              <w:rPr>
                <w:rFonts w:ascii="Times New Roman" w:hAnsi="Times New Roman"/>
                <w:szCs w:val="24"/>
              </w:rPr>
            </w:pPr>
          </w:p>
        </w:tc>
      </w:tr>
      <w:tr w14:paraId="18749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3C27A133">
            <w:pPr>
              <w:widowControl w:val="0"/>
              <w:jc w:val="both"/>
              <w:rPr>
                <w:rFonts w:ascii="Times New Roman" w:hAnsi="Times New Roman"/>
                <w:szCs w:val="24"/>
              </w:rPr>
            </w:pPr>
            <w:r>
              <w:rPr>
                <w:rFonts w:ascii="Times New Roman" w:hAnsi="Times New Roman"/>
                <w:szCs w:val="24"/>
              </w:rPr>
              <w:t>Khu:</w:t>
            </w:r>
          </w:p>
        </w:tc>
        <w:tc>
          <w:tcPr>
            <w:tcW w:w="4261" w:type="dxa"/>
          </w:tcPr>
          <w:p w14:paraId="575FFCDD">
            <w:pPr>
              <w:widowControl w:val="0"/>
              <w:jc w:val="both"/>
              <w:rPr>
                <w:rFonts w:ascii="Times New Roman" w:hAnsi="Times New Roman"/>
                <w:szCs w:val="24"/>
              </w:rPr>
            </w:pPr>
          </w:p>
        </w:tc>
      </w:tr>
      <w:tr w14:paraId="03242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4B67957E">
            <w:pPr>
              <w:widowControl w:val="0"/>
              <w:jc w:val="both"/>
              <w:rPr>
                <w:rFonts w:ascii="Times New Roman" w:hAnsi="Times New Roman"/>
                <w:szCs w:val="24"/>
              </w:rPr>
            </w:pPr>
            <w:r>
              <w:rPr>
                <w:rFonts w:ascii="Times New Roman" w:hAnsi="Times New Roman"/>
                <w:szCs w:val="24"/>
              </w:rPr>
              <w:t>Tháng/Quý:</w:t>
            </w:r>
          </w:p>
        </w:tc>
        <w:tc>
          <w:tcPr>
            <w:tcW w:w="4261" w:type="dxa"/>
          </w:tcPr>
          <w:p w14:paraId="5FDED87D">
            <w:pPr>
              <w:widowControl w:val="0"/>
              <w:jc w:val="both"/>
              <w:rPr>
                <w:rFonts w:ascii="Times New Roman" w:hAnsi="Times New Roman"/>
                <w:szCs w:val="24"/>
              </w:rPr>
            </w:pPr>
            <w:r>
              <w:rPr>
                <w:rFonts w:ascii="Times New Roman" w:hAnsi="Times New Roman"/>
                <w:szCs w:val="24"/>
              </w:rPr>
              <w:t>Năm:</w:t>
            </w:r>
          </w:p>
        </w:tc>
      </w:tr>
      <w:tr w14:paraId="3D9B6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1DB1ED29">
            <w:pPr>
              <w:widowControl w:val="0"/>
              <w:jc w:val="both"/>
              <w:rPr>
                <w:rFonts w:ascii="Times New Roman" w:hAnsi="Times New Roman"/>
                <w:szCs w:val="24"/>
              </w:rPr>
            </w:pPr>
            <w:r>
              <w:rPr>
                <w:rFonts w:ascii="Times New Roman" w:hAnsi="Times New Roman"/>
                <w:szCs w:val="24"/>
              </w:rPr>
              <w:t>Số lượng sinh viên:</w:t>
            </w:r>
          </w:p>
        </w:tc>
        <w:tc>
          <w:tcPr>
            <w:tcW w:w="4261" w:type="dxa"/>
          </w:tcPr>
          <w:p w14:paraId="4DE3F784">
            <w:pPr>
              <w:widowControl w:val="0"/>
              <w:jc w:val="both"/>
              <w:rPr>
                <w:rFonts w:ascii="Times New Roman" w:hAnsi="Times New Roman"/>
                <w:szCs w:val="24"/>
              </w:rPr>
            </w:pPr>
          </w:p>
        </w:tc>
      </w:tr>
      <w:tr w14:paraId="44F2C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DE196CC">
            <w:pPr>
              <w:widowControl w:val="0"/>
              <w:jc w:val="both"/>
              <w:rPr>
                <w:rFonts w:ascii="Times New Roman" w:hAnsi="Times New Roman"/>
                <w:szCs w:val="24"/>
              </w:rPr>
            </w:pPr>
            <w:r>
              <w:rPr>
                <w:rFonts w:ascii="Times New Roman" w:hAnsi="Times New Roman"/>
                <w:szCs w:val="24"/>
              </w:rPr>
              <w:t>Số lượng vi phạm:</w:t>
            </w:r>
          </w:p>
        </w:tc>
        <w:tc>
          <w:tcPr>
            <w:tcW w:w="4261" w:type="dxa"/>
          </w:tcPr>
          <w:p w14:paraId="2262D785">
            <w:pPr>
              <w:widowControl w:val="0"/>
              <w:jc w:val="both"/>
              <w:rPr>
                <w:rFonts w:ascii="Times New Roman" w:hAnsi="Times New Roman"/>
                <w:szCs w:val="24"/>
              </w:rPr>
            </w:pPr>
          </w:p>
        </w:tc>
      </w:tr>
      <w:tr w14:paraId="20871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2FD9E291">
            <w:pPr>
              <w:widowControl w:val="0"/>
              <w:jc w:val="both"/>
              <w:rPr>
                <w:rFonts w:ascii="Times New Roman" w:hAnsi="Times New Roman"/>
                <w:szCs w:val="24"/>
              </w:rPr>
            </w:pPr>
            <w:r>
              <w:rPr>
                <w:rFonts w:ascii="Times New Roman" w:hAnsi="Times New Roman"/>
                <w:szCs w:val="24"/>
              </w:rPr>
              <w:t>Số lượng yêu cầu sửa chữa:</w:t>
            </w:r>
          </w:p>
        </w:tc>
        <w:tc>
          <w:tcPr>
            <w:tcW w:w="4261" w:type="dxa"/>
          </w:tcPr>
          <w:p w14:paraId="54D59377">
            <w:pPr>
              <w:widowControl w:val="0"/>
              <w:jc w:val="both"/>
              <w:rPr>
                <w:rFonts w:ascii="Times New Roman" w:hAnsi="Times New Roman"/>
                <w:szCs w:val="24"/>
              </w:rPr>
            </w:pPr>
            <w:r>
              <w:rPr>
                <w:rFonts w:ascii="Times New Roman" w:hAnsi="Times New Roman"/>
                <w:szCs w:val="24"/>
              </w:rPr>
              <w:t>Số lượng sửa chữa hoàn thành</w:t>
            </w:r>
          </w:p>
        </w:tc>
      </w:tr>
      <w:tr w14:paraId="75AF3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7AA2B3FB">
            <w:pPr>
              <w:widowControl w:val="0"/>
              <w:jc w:val="both"/>
              <w:rPr>
                <w:rFonts w:ascii="Times New Roman" w:hAnsi="Times New Roman"/>
                <w:szCs w:val="24"/>
              </w:rPr>
            </w:pPr>
            <w:r>
              <w:rPr>
                <w:rFonts w:ascii="Times New Roman" w:hAnsi="Times New Roman"/>
                <w:szCs w:val="24"/>
              </w:rPr>
              <w:t>Ghi chú:</w:t>
            </w:r>
          </w:p>
        </w:tc>
        <w:tc>
          <w:tcPr>
            <w:tcW w:w="4261" w:type="dxa"/>
          </w:tcPr>
          <w:p w14:paraId="4EDFAAFB">
            <w:pPr>
              <w:widowControl w:val="0"/>
              <w:jc w:val="both"/>
              <w:rPr>
                <w:rFonts w:ascii="Times New Roman" w:hAnsi="Times New Roman"/>
                <w:szCs w:val="24"/>
              </w:rPr>
            </w:pPr>
          </w:p>
        </w:tc>
      </w:tr>
    </w:tbl>
    <w:p w14:paraId="5CDDFBDA">
      <w:pPr>
        <w:spacing w:before="240" w:beforeLines="100"/>
        <w:rPr>
          <w:rFonts w:ascii="Times New Roman" w:hAnsi="Times New Roman"/>
          <w:b/>
          <w:bCs/>
          <w:szCs w:val="24"/>
        </w:rPr>
      </w:pPr>
      <w:r>
        <w:rPr>
          <w:rFonts w:ascii="Times New Roman" w:hAnsi="Times New Roman"/>
          <w:b/>
          <w:bCs/>
          <w:szCs w:val="24"/>
        </w:rPr>
        <w:t>Bộ phận (người thực hiện): Nhân viên sửa chữa</w:t>
      </w:r>
    </w:p>
    <w:p w14:paraId="4B13C56B">
      <w:pPr>
        <w:rPr>
          <w:rFonts w:ascii="Times New Roman" w:hAnsi="Times New Roman"/>
          <w:b/>
          <w:bCs/>
          <w:szCs w:val="24"/>
        </w:rPr>
      </w:pPr>
      <w:r>
        <w:rPr>
          <w:rFonts w:ascii="Times New Roman" w:hAnsi="Times New Roman"/>
          <w:b/>
          <w:bCs/>
          <w:szCs w:val="24"/>
        </w:rPr>
        <w:t>Mã số: NVSC</w:t>
      </w:r>
    </w:p>
    <w:tbl>
      <w:tblPr>
        <w:tblStyle w:val="7"/>
        <w:tblW w:w="0" w:type="auto"/>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1440"/>
        <w:gridCol w:w="1332"/>
        <w:gridCol w:w="3756"/>
        <w:gridCol w:w="1296"/>
        <w:gridCol w:w="1092"/>
      </w:tblGrid>
      <w:tr w14:paraId="0117D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508970F0">
            <w:pPr>
              <w:widowControl w:val="0"/>
              <w:jc w:val="both"/>
              <w:rPr>
                <w:rFonts w:ascii="Times New Roman" w:hAnsi="Times New Roman"/>
                <w:b/>
                <w:bCs/>
                <w:szCs w:val="24"/>
              </w:rPr>
            </w:pPr>
            <w:r>
              <w:rPr>
                <w:rFonts w:ascii="Times New Roman" w:hAnsi="Times New Roman"/>
                <w:b/>
                <w:bCs/>
                <w:szCs w:val="24"/>
              </w:rPr>
              <w:t>STT</w:t>
            </w:r>
          </w:p>
        </w:tc>
        <w:tc>
          <w:tcPr>
            <w:tcW w:w="1440" w:type="dxa"/>
          </w:tcPr>
          <w:p w14:paraId="43BE8393">
            <w:pPr>
              <w:widowControl w:val="0"/>
              <w:jc w:val="both"/>
              <w:rPr>
                <w:rFonts w:ascii="Times New Roman" w:hAnsi="Times New Roman"/>
                <w:b/>
                <w:bCs/>
                <w:szCs w:val="24"/>
              </w:rPr>
            </w:pPr>
            <w:r>
              <w:rPr>
                <w:rFonts w:ascii="Times New Roman" w:hAnsi="Times New Roman"/>
                <w:b/>
                <w:bCs/>
                <w:szCs w:val="24"/>
              </w:rPr>
              <w:t xml:space="preserve">Công việc </w:t>
            </w:r>
          </w:p>
        </w:tc>
        <w:tc>
          <w:tcPr>
            <w:tcW w:w="1332" w:type="dxa"/>
          </w:tcPr>
          <w:p w14:paraId="7ECA76D0">
            <w:pPr>
              <w:widowControl w:val="0"/>
              <w:jc w:val="both"/>
              <w:rPr>
                <w:rFonts w:ascii="Times New Roman" w:hAnsi="Times New Roman"/>
                <w:b/>
                <w:bCs/>
                <w:szCs w:val="24"/>
              </w:rPr>
            </w:pPr>
            <w:r>
              <w:rPr>
                <w:rFonts w:ascii="Times New Roman" w:hAnsi="Times New Roman"/>
                <w:b/>
                <w:bCs/>
                <w:szCs w:val="24"/>
              </w:rPr>
              <w:t>Loại công việc</w:t>
            </w:r>
          </w:p>
        </w:tc>
        <w:tc>
          <w:tcPr>
            <w:tcW w:w="3756" w:type="dxa"/>
          </w:tcPr>
          <w:p w14:paraId="383D16A7">
            <w:pPr>
              <w:widowControl w:val="0"/>
              <w:jc w:val="both"/>
              <w:rPr>
                <w:rFonts w:ascii="Times New Roman" w:hAnsi="Times New Roman"/>
                <w:b/>
                <w:bCs/>
                <w:szCs w:val="24"/>
              </w:rPr>
            </w:pPr>
            <w:r>
              <w:rPr>
                <w:rFonts w:ascii="Times New Roman" w:hAnsi="Times New Roman"/>
                <w:b/>
                <w:bCs/>
                <w:szCs w:val="24"/>
              </w:rPr>
              <w:t>Quy định/Công thức liên quan</w:t>
            </w:r>
          </w:p>
        </w:tc>
        <w:tc>
          <w:tcPr>
            <w:tcW w:w="1296" w:type="dxa"/>
          </w:tcPr>
          <w:p w14:paraId="1A9ADFB5">
            <w:pPr>
              <w:widowControl w:val="0"/>
              <w:jc w:val="both"/>
              <w:rPr>
                <w:rFonts w:ascii="Times New Roman" w:hAnsi="Times New Roman"/>
                <w:b/>
                <w:bCs/>
                <w:szCs w:val="24"/>
              </w:rPr>
            </w:pPr>
            <w:r>
              <w:rPr>
                <w:rFonts w:ascii="Times New Roman" w:hAnsi="Times New Roman"/>
                <w:b/>
                <w:bCs/>
                <w:szCs w:val="24"/>
              </w:rPr>
              <w:t>Biểu mẫu liên quan</w:t>
            </w:r>
          </w:p>
        </w:tc>
        <w:tc>
          <w:tcPr>
            <w:tcW w:w="1092" w:type="dxa"/>
          </w:tcPr>
          <w:p w14:paraId="4284F0D4">
            <w:pPr>
              <w:widowControl w:val="0"/>
              <w:jc w:val="both"/>
              <w:rPr>
                <w:rFonts w:ascii="Times New Roman" w:hAnsi="Times New Roman"/>
                <w:b/>
                <w:bCs/>
                <w:szCs w:val="24"/>
              </w:rPr>
            </w:pPr>
            <w:r>
              <w:rPr>
                <w:rFonts w:ascii="Times New Roman" w:hAnsi="Times New Roman"/>
                <w:b/>
                <w:bCs/>
                <w:szCs w:val="24"/>
              </w:rPr>
              <w:t>Ghi chú</w:t>
            </w:r>
          </w:p>
        </w:tc>
      </w:tr>
      <w:tr w14:paraId="787AC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0AF42763">
            <w:pPr>
              <w:widowControl w:val="0"/>
              <w:jc w:val="both"/>
              <w:rPr>
                <w:rFonts w:ascii="Times New Roman" w:hAnsi="Times New Roman"/>
                <w:szCs w:val="24"/>
              </w:rPr>
            </w:pPr>
            <w:r>
              <w:rPr>
                <w:rFonts w:ascii="Times New Roman" w:hAnsi="Times New Roman"/>
                <w:szCs w:val="24"/>
              </w:rPr>
              <w:t>1</w:t>
            </w:r>
          </w:p>
        </w:tc>
        <w:tc>
          <w:tcPr>
            <w:tcW w:w="1440" w:type="dxa"/>
          </w:tcPr>
          <w:p w14:paraId="5397BABC">
            <w:pPr>
              <w:widowControl w:val="0"/>
              <w:jc w:val="both"/>
              <w:rPr>
                <w:rFonts w:ascii="Times New Roman" w:hAnsi="Times New Roman"/>
                <w:szCs w:val="24"/>
              </w:rPr>
            </w:pPr>
            <w:r>
              <w:rPr>
                <w:rFonts w:ascii="Times New Roman" w:hAnsi="Times New Roman"/>
                <w:szCs w:val="24"/>
              </w:rPr>
              <w:t>Xem yêu cầu được phân công</w:t>
            </w:r>
          </w:p>
        </w:tc>
        <w:tc>
          <w:tcPr>
            <w:tcW w:w="1332" w:type="dxa"/>
          </w:tcPr>
          <w:p w14:paraId="7EE3A55B">
            <w:pPr>
              <w:widowControl w:val="0"/>
              <w:jc w:val="both"/>
              <w:rPr>
                <w:rFonts w:ascii="Times New Roman" w:hAnsi="Times New Roman"/>
                <w:szCs w:val="24"/>
              </w:rPr>
            </w:pPr>
            <w:r>
              <w:rPr>
                <w:rFonts w:ascii="Times New Roman" w:hAnsi="Times New Roman"/>
                <w:szCs w:val="24"/>
              </w:rPr>
              <w:t>Tra cứu</w:t>
            </w:r>
          </w:p>
        </w:tc>
        <w:tc>
          <w:tcPr>
            <w:tcW w:w="3756" w:type="dxa"/>
          </w:tcPr>
          <w:p w14:paraId="7E4BA185">
            <w:pPr>
              <w:widowControl w:val="0"/>
              <w:jc w:val="both"/>
              <w:rPr>
                <w:rFonts w:ascii="Times New Roman" w:hAnsi="Times New Roman"/>
                <w:szCs w:val="24"/>
              </w:rPr>
            </w:pPr>
            <w:r>
              <w:rPr>
                <w:rFonts w:ascii="Times New Roman" w:hAnsi="Times New Roman"/>
                <w:szCs w:val="24"/>
              </w:rPr>
              <w:t>Chỉ xem các yêu cầu đã được quản sinh phân công</w:t>
            </w:r>
          </w:p>
        </w:tc>
        <w:tc>
          <w:tcPr>
            <w:tcW w:w="1296" w:type="dxa"/>
          </w:tcPr>
          <w:p w14:paraId="3680691F">
            <w:pPr>
              <w:widowControl w:val="0"/>
              <w:jc w:val="both"/>
              <w:rPr>
                <w:rFonts w:ascii="Times New Roman" w:hAnsi="Times New Roman"/>
                <w:szCs w:val="24"/>
              </w:rPr>
            </w:pPr>
          </w:p>
        </w:tc>
        <w:tc>
          <w:tcPr>
            <w:tcW w:w="1092" w:type="dxa"/>
          </w:tcPr>
          <w:p w14:paraId="774DA333">
            <w:pPr>
              <w:widowControl w:val="0"/>
              <w:jc w:val="both"/>
              <w:rPr>
                <w:rFonts w:ascii="Times New Roman" w:hAnsi="Times New Roman"/>
                <w:szCs w:val="24"/>
              </w:rPr>
            </w:pPr>
          </w:p>
        </w:tc>
      </w:tr>
      <w:tr w14:paraId="4593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1A0AA0C1">
            <w:pPr>
              <w:widowControl w:val="0"/>
              <w:jc w:val="both"/>
              <w:rPr>
                <w:rFonts w:ascii="Times New Roman" w:hAnsi="Times New Roman"/>
                <w:szCs w:val="24"/>
              </w:rPr>
            </w:pPr>
            <w:r>
              <w:rPr>
                <w:rFonts w:ascii="Times New Roman" w:hAnsi="Times New Roman"/>
                <w:szCs w:val="24"/>
              </w:rPr>
              <w:t>2</w:t>
            </w:r>
          </w:p>
        </w:tc>
        <w:tc>
          <w:tcPr>
            <w:tcW w:w="1440" w:type="dxa"/>
          </w:tcPr>
          <w:p w14:paraId="24C5BD7E">
            <w:pPr>
              <w:widowControl w:val="0"/>
              <w:jc w:val="both"/>
              <w:rPr>
                <w:rFonts w:ascii="Times New Roman" w:hAnsi="Times New Roman"/>
                <w:szCs w:val="24"/>
              </w:rPr>
            </w:pPr>
            <w:r>
              <w:rPr>
                <w:rFonts w:ascii="Times New Roman" w:hAnsi="Times New Roman"/>
                <w:szCs w:val="24"/>
              </w:rPr>
              <w:t>Tiếp nhận yêu cầu</w:t>
            </w:r>
          </w:p>
        </w:tc>
        <w:tc>
          <w:tcPr>
            <w:tcW w:w="1332" w:type="dxa"/>
          </w:tcPr>
          <w:p w14:paraId="51035926">
            <w:pPr>
              <w:widowControl w:val="0"/>
              <w:jc w:val="both"/>
              <w:rPr>
                <w:rFonts w:ascii="Times New Roman" w:hAnsi="Times New Roman"/>
                <w:szCs w:val="24"/>
              </w:rPr>
            </w:pPr>
            <w:r>
              <w:rPr>
                <w:rFonts w:ascii="Times New Roman" w:hAnsi="Times New Roman"/>
                <w:szCs w:val="24"/>
              </w:rPr>
              <w:t>Lưu trữ</w:t>
            </w:r>
          </w:p>
        </w:tc>
        <w:tc>
          <w:tcPr>
            <w:tcW w:w="3756" w:type="dxa"/>
          </w:tcPr>
          <w:p w14:paraId="087FE07F">
            <w:pPr>
              <w:widowControl w:val="0"/>
              <w:jc w:val="both"/>
              <w:rPr>
                <w:rFonts w:ascii="Times New Roman" w:hAnsi="Times New Roman"/>
                <w:szCs w:val="24"/>
              </w:rPr>
            </w:pPr>
          </w:p>
        </w:tc>
        <w:tc>
          <w:tcPr>
            <w:tcW w:w="1296" w:type="dxa"/>
          </w:tcPr>
          <w:p w14:paraId="2CD42BE0">
            <w:pPr>
              <w:widowControl w:val="0"/>
              <w:jc w:val="both"/>
              <w:rPr>
                <w:rFonts w:ascii="Times New Roman" w:hAnsi="Times New Roman"/>
                <w:szCs w:val="24"/>
              </w:rPr>
            </w:pPr>
            <w:r>
              <w:rPr>
                <w:rFonts w:ascii="Times New Roman" w:hAnsi="Times New Roman"/>
                <w:szCs w:val="24"/>
              </w:rPr>
              <w:t>SV_BM03</w:t>
            </w:r>
          </w:p>
        </w:tc>
        <w:tc>
          <w:tcPr>
            <w:tcW w:w="1092" w:type="dxa"/>
          </w:tcPr>
          <w:p w14:paraId="62A3EBA4">
            <w:pPr>
              <w:widowControl w:val="0"/>
              <w:jc w:val="both"/>
              <w:rPr>
                <w:rFonts w:ascii="Times New Roman" w:hAnsi="Times New Roman"/>
                <w:szCs w:val="24"/>
              </w:rPr>
            </w:pPr>
          </w:p>
        </w:tc>
      </w:tr>
      <w:tr w14:paraId="41E45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55FB69AA">
            <w:pPr>
              <w:widowControl w:val="0"/>
              <w:jc w:val="both"/>
              <w:rPr>
                <w:rFonts w:ascii="Times New Roman" w:hAnsi="Times New Roman"/>
                <w:szCs w:val="24"/>
              </w:rPr>
            </w:pPr>
            <w:r>
              <w:rPr>
                <w:rFonts w:ascii="Times New Roman" w:hAnsi="Times New Roman"/>
                <w:szCs w:val="24"/>
              </w:rPr>
              <w:t>3</w:t>
            </w:r>
          </w:p>
        </w:tc>
        <w:tc>
          <w:tcPr>
            <w:tcW w:w="1440" w:type="dxa"/>
          </w:tcPr>
          <w:p w14:paraId="291193F3">
            <w:pPr>
              <w:widowControl w:val="0"/>
              <w:jc w:val="both"/>
              <w:rPr>
                <w:rFonts w:ascii="Times New Roman" w:hAnsi="Times New Roman"/>
                <w:szCs w:val="24"/>
              </w:rPr>
            </w:pPr>
            <w:r>
              <w:rPr>
                <w:rFonts w:ascii="Times New Roman" w:hAnsi="Times New Roman"/>
                <w:szCs w:val="24"/>
              </w:rPr>
              <w:t>Xử lý sự cố</w:t>
            </w:r>
          </w:p>
        </w:tc>
        <w:tc>
          <w:tcPr>
            <w:tcW w:w="1332" w:type="dxa"/>
          </w:tcPr>
          <w:p w14:paraId="2265880D">
            <w:pPr>
              <w:widowControl w:val="0"/>
              <w:jc w:val="both"/>
              <w:rPr>
                <w:rFonts w:ascii="Times New Roman" w:hAnsi="Times New Roman"/>
                <w:szCs w:val="24"/>
              </w:rPr>
            </w:pPr>
            <w:r>
              <w:rPr>
                <w:rFonts w:ascii="Times New Roman" w:hAnsi="Times New Roman"/>
                <w:szCs w:val="24"/>
              </w:rPr>
              <w:t>Lưu trữ</w:t>
            </w:r>
          </w:p>
        </w:tc>
        <w:tc>
          <w:tcPr>
            <w:tcW w:w="3756" w:type="dxa"/>
          </w:tcPr>
          <w:p w14:paraId="2C212C19">
            <w:pPr>
              <w:widowControl w:val="0"/>
              <w:jc w:val="both"/>
              <w:rPr>
                <w:rFonts w:ascii="Times New Roman" w:hAnsi="Times New Roman"/>
                <w:szCs w:val="24"/>
              </w:rPr>
            </w:pPr>
          </w:p>
        </w:tc>
        <w:tc>
          <w:tcPr>
            <w:tcW w:w="1296" w:type="dxa"/>
          </w:tcPr>
          <w:p w14:paraId="0FA5789A">
            <w:pPr>
              <w:widowControl w:val="0"/>
              <w:jc w:val="both"/>
              <w:rPr>
                <w:rFonts w:ascii="Times New Roman" w:hAnsi="Times New Roman"/>
                <w:szCs w:val="24"/>
              </w:rPr>
            </w:pPr>
          </w:p>
        </w:tc>
        <w:tc>
          <w:tcPr>
            <w:tcW w:w="1092" w:type="dxa"/>
          </w:tcPr>
          <w:p w14:paraId="5A10644A">
            <w:pPr>
              <w:widowControl w:val="0"/>
              <w:jc w:val="both"/>
              <w:rPr>
                <w:rFonts w:ascii="Times New Roman" w:hAnsi="Times New Roman"/>
                <w:szCs w:val="24"/>
              </w:rPr>
            </w:pPr>
          </w:p>
        </w:tc>
      </w:tr>
      <w:tr w14:paraId="6B928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70971790">
            <w:pPr>
              <w:widowControl w:val="0"/>
              <w:jc w:val="both"/>
              <w:rPr>
                <w:rFonts w:ascii="Times New Roman" w:hAnsi="Times New Roman"/>
                <w:szCs w:val="24"/>
              </w:rPr>
            </w:pPr>
            <w:r>
              <w:rPr>
                <w:rFonts w:ascii="Times New Roman" w:hAnsi="Times New Roman"/>
                <w:szCs w:val="24"/>
              </w:rPr>
              <w:t>4</w:t>
            </w:r>
          </w:p>
        </w:tc>
        <w:tc>
          <w:tcPr>
            <w:tcW w:w="1440" w:type="dxa"/>
          </w:tcPr>
          <w:p w14:paraId="6F6FD5E3">
            <w:pPr>
              <w:widowControl w:val="0"/>
              <w:jc w:val="both"/>
              <w:rPr>
                <w:rFonts w:ascii="Times New Roman" w:hAnsi="Times New Roman"/>
                <w:szCs w:val="24"/>
              </w:rPr>
            </w:pPr>
            <w:r>
              <w:rPr>
                <w:rFonts w:ascii="Times New Roman" w:hAnsi="Times New Roman"/>
                <w:szCs w:val="24"/>
              </w:rPr>
              <w:t>Cập nhật trạng thái</w:t>
            </w:r>
          </w:p>
        </w:tc>
        <w:tc>
          <w:tcPr>
            <w:tcW w:w="1332" w:type="dxa"/>
          </w:tcPr>
          <w:p w14:paraId="306D58EE">
            <w:pPr>
              <w:widowControl w:val="0"/>
              <w:jc w:val="both"/>
              <w:rPr>
                <w:rFonts w:ascii="Times New Roman" w:hAnsi="Times New Roman"/>
                <w:szCs w:val="24"/>
              </w:rPr>
            </w:pPr>
            <w:r>
              <w:rPr>
                <w:rFonts w:ascii="Times New Roman" w:hAnsi="Times New Roman"/>
                <w:szCs w:val="24"/>
              </w:rPr>
              <w:t>Lưu trữ</w:t>
            </w:r>
          </w:p>
        </w:tc>
        <w:tc>
          <w:tcPr>
            <w:tcW w:w="3756" w:type="dxa"/>
          </w:tcPr>
          <w:p w14:paraId="6DF978DA">
            <w:pPr>
              <w:widowControl w:val="0"/>
              <w:jc w:val="both"/>
              <w:rPr>
                <w:rFonts w:ascii="Times New Roman" w:hAnsi="Times New Roman"/>
                <w:szCs w:val="24"/>
              </w:rPr>
            </w:pPr>
            <w:r>
              <w:rPr>
                <w:rFonts w:ascii="Times New Roman" w:hAnsi="Times New Roman"/>
                <w:szCs w:val="24"/>
              </w:rPr>
              <w:t>Trạng thái phải phù hợp với quá trình xử lý: Chưa tiếp nhận → Đã tiếp nhận → Đang xử lý → Hoàn thành</w:t>
            </w:r>
          </w:p>
          <w:p w14:paraId="169E2D99">
            <w:pPr>
              <w:widowControl w:val="0"/>
              <w:jc w:val="both"/>
              <w:rPr>
                <w:rFonts w:ascii="Times New Roman" w:hAnsi="Times New Roman"/>
                <w:szCs w:val="24"/>
              </w:rPr>
            </w:pPr>
            <w:r>
              <w:rPr>
                <w:rFonts w:ascii="Times New Roman" w:hAnsi="Times New Roman"/>
                <w:szCs w:val="24"/>
              </w:rPr>
              <w:t>hoặc</w:t>
            </w:r>
          </w:p>
          <w:p w14:paraId="4D47F75C">
            <w:pPr>
              <w:widowControl w:val="0"/>
              <w:jc w:val="both"/>
              <w:rPr>
                <w:rFonts w:ascii="Times New Roman" w:hAnsi="Times New Roman"/>
                <w:szCs w:val="24"/>
              </w:rPr>
            </w:pPr>
            <w:r>
              <w:rPr>
                <w:rFonts w:ascii="Times New Roman" w:hAnsi="Times New Roman"/>
                <w:szCs w:val="24"/>
              </w:rPr>
              <w:t>→ Không thể sửa chữa</w:t>
            </w:r>
          </w:p>
        </w:tc>
        <w:tc>
          <w:tcPr>
            <w:tcW w:w="1296" w:type="dxa"/>
          </w:tcPr>
          <w:p w14:paraId="5CE967C6">
            <w:pPr>
              <w:widowControl w:val="0"/>
              <w:jc w:val="both"/>
              <w:rPr>
                <w:rFonts w:ascii="Times New Roman" w:hAnsi="Times New Roman"/>
                <w:szCs w:val="24"/>
              </w:rPr>
            </w:pPr>
          </w:p>
        </w:tc>
        <w:tc>
          <w:tcPr>
            <w:tcW w:w="1092" w:type="dxa"/>
          </w:tcPr>
          <w:p w14:paraId="013F1197">
            <w:pPr>
              <w:widowControl w:val="0"/>
              <w:jc w:val="both"/>
              <w:rPr>
                <w:rFonts w:ascii="Times New Roman" w:hAnsi="Times New Roman"/>
                <w:szCs w:val="24"/>
              </w:rPr>
            </w:pPr>
          </w:p>
        </w:tc>
      </w:tr>
      <w:tr w14:paraId="6CBF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707534A9">
            <w:pPr>
              <w:widowControl w:val="0"/>
              <w:jc w:val="both"/>
              <w:rPr>
                <w:rFonts w:ascii="Times New Roman" w:hAnsi="Times New Roman"/>
                <w:szCs w:val="24"/>
              </w:rPr>
            </w:pPr>
            <w:r>
              <w:rPr>
                <w:rFonts w:ascii="Times New Roman" w:hAnsi="Times New Roman"/>
                <w:szCs w:val="24"/>
              </w:rPr>
              <w:t>5</w:t>
            </w:r>
          </w:p>
        </w:tc>
        <w:tc>
          <w:tcPr>
            <w:tcW w:w="1440" w:type="dxa"/>
          </w:tcPr>
          <w:p w14:paraId="5B721BDF">
            <w:pPr>
              <w:widowControl w:val="0"/>
              <w:jc w:val="both"/>
              <w:rPr>
                <w:rFonts w:ascii="Times New Roman" w:hAnsi="Times New Roman"/>
                <w:szCs w:val="24"/>
              </w:rPr>
            </w:pPr>
            <w:r>
              <w:rPr>
                <w:rFonts w:ascii="Times New Roman" w:hAnsi="Times New Roman"/>
                <w:szCs w:val="24"/>
              </w:rPr>
              <w:t>Ghi nhận kết quả sửa chữa</w:t>
            </w:r>
          </w:p>
        </w:tc>
        <w:tc>
          <w:tcPr>
            <w:tcW w:w="1332" w:type="dxa"/>
          </w:tcPr>
          <w:p w14:paraId="43A42A2E">
            <w:pPr>
              <w:widowControl w:val="0"/>
              <w:jc w:val="both"/>
              <w:rPr>
                <w:rFonts w:ascii="Times New Roman" w:hAnsi="Times New Roman"/>
                <w:szCs w:val="24"/>
              </w:rPr>
            </w:pPr>
            <w:r>
              <w:rPr>
                <w:rFonts w:ascii="Times New Roman" w:hAnsi="Times New Roman"/>
                <w:szCs w:val="24"/>
              </w:rPr>
              <w:t>Lưu trữ</w:t>
            </w:r>
          </w:p>
        </w:tc>
        <w:tc>
          <w:tcPr>
            <w:tcW w:w="3756" w:type="dxa"/>
          </w:tcPr>
          <w:p w14:paraId="0BF2FD55">
            <w:pPr>
              <w:widowControl w:val="0"/>
              <w:jc w:val="both"/>
              <w:rPr>
                <w:rFonts w:ascii="Times New Roman" w:hAnsi="Times New Roman"/>
                <w:szCs w:val="24"/>
              </w:rPr>
            </w:pPr>
            <w:r>
              <w:rPr>
                <w:rFonts w:ascii="Times New Roman" w:hAnsi="Times New Roman"/>
                <w:szCs w:val="24"/>
              </w:rPr>
              <w:t>Sau khi xử lý phải ghi nhận kết quả sửa chữa</w:t>
            </w:r>
          </w:p>
        </w:tc>
        <w:tc>
          <w:tcPr>
            <w:tcW w:w="1296" w:type="dxa"/>
          </w:tcPr>
          <w:p w14:paraId="03ED5876">
            <w:pPr>
              <w:widowControl w:val="0"/>
              <w:ind w:left="240" w:hanging="240" w:hangingChars="100"/>
              <w:jc w:val="both"/>
              <w:rPr>
                <w:rFonts w:ascii="Times New Roman" w:hAnsi="Times New Roman"/>
                <w:szCs w:val="24"/>
              </w:rPr>
            </w:pPr>
            <w:r>
              <w:rPr>
                <w:rFonts w:ascii="Times New Roman" w:hAnsi="Times New Roman"/>
                <w:szCs w:val="24"/>
              </w:rPr>
              <w:t>NVSC_BM01</w:t>
            </w:r>
          </w:p>
        </w:tc>
        <w:tc>
          <w:tcPr>
            <w:tcW w:w="1092" w:type="dxa"/>
          </w:tcPr>
          <w:p w14:paraId="43674B48">
            <w:pPr>
              <w:widowControl w:val="0"/>
              <w:jc w:val="both"/>
              <w:rPr>
                <w:rFonts w:ascii="Times New Roman" w:hAnsi="Times New Roman"/>
                <w:szCs w:val="24"/>
              </w:rPr>
            </w:pPr>
          </w:p>
        </w:tc>
      </w:tr>
    </w:tbl>
    <w:p w14:paraId="1A0C4FF2">
      <w:pPr>
        <w:spacing w:before="240" w:beforeLines="100"/>
        <w:rPr>
          <w:rFonts w:ascii="Times New Roman" w:hAnsi="Times New Roman"/>
          <w:b/>
          <w:bCs/>
          <w:szCs w:val="24"/>
        </w:rPr>
      </w:pPr>
      <w:r>
        <w:rPr>
          <w:rFonts w:ascii="Times New Roman" w:hAnsi="Times New Roman"/>
          <w:b/>
          <w:bCs/>
          <w:szCs w:val="24"/>
        </w:rPr>
        <w:t>NVSC_BM01:</w:t>
      </w:r>
    </w:p>
    <w:p w14:paraId="6563C690">
      <w:pPr>
        <w:jc w:val="center"/>
        <w:rPr>
          <w:rFonts w:ascii="Times New Roman" w:hAnsi="Times New Roman"/>
          <w:b/>
          <w:bCs/>
          <w:szCs w:val="24"/>
        </w:rPr>
      </w:pPr>
      <w:r>
        <w:rPr>
          <w:rFonts w:ascii="Times New Roman" w:hAnsi="Times New Roman"/>
          <w:b/>
          <w:bCs/>
          <w:szCs w:val="24"/>
        </w:rPr>
        <w:t>PHIẾU KẾT QUẢ SỬA CHỮA</w:t>
      </w:r>
    </w:p>
    <w:p w14:paraId="3FC55F60">
      <w:pPr>
        <w:rPr>
          <w:rFonts w:ascii="Times New Roman" w:hAnsi="Times New Roman"/>
          <w:szCs w:val="24"/>
        </w:rPr>
      </w:pPr>
    </w:p>
    <w:p w14:paraId="11E8B048">
      <w:pPr>
        <w:rPr>
          <w:rFonts w:ascii="Times New Roman" w:hAnsi="Times New Roman"/>
          <w:szCs w:val="24"/>
        </w:rPr>
      </w:pPr>
      <w:r>
        <w:rPr>
          <w:rFonts w:ascii="Times New Roman" w:hAnsi="Times New Roman"/>
          <w:szCs w:val="24"/>
        </w:rPr>
        <w:t>Mã phiếu: ..........................</w:t>
      </w:r>
    </w:p>
    <w:p w14:paraId="26BF7BCC">
      <w:pPr>
        <w:rPr>
          <w:rFonts w:ascii="Times New Roman" w:hAnsi="Times New Roman"/>
          <w:szCs w:val="24"/>
        </w:rPr>
      </w:pPr>
      <w:r>
        <w:rPr>
          <w:rFonts w:ascii="Times New Roman" w:hAnsi="Times New Roman"/>
          <w:szCs w:val="24"/>
        </w:rPr>
        <w:t>Mã yêu cầu sửa chữa: ..........................</w:t>
      </w:r>
    </w:p>
    <w:p w14:paraId="1AFCF915">
      <w:pPr>
        <w:rPr>
          <w:rFonts w:ascii="Times New Roman" w:hAnsi="Times New Roman"/>
          <w:szCs w:val="24"/>
        </w:rPr>
      </w:pPr>
      <w:r>
        <w:rPr>
          <w:rFonts w:ascii="Times New Roman" w:hAnsi="Times New Roman"/>
          <w:szCs w:val="24"/>
        </w:rPr>
        <w:t>Phòng: ..........................</w:t>
      </w:r>
    </w:p>
    <w:p w14:paraId="75EC6867">
      <w:pPr>
        <w:rPr>
          <w:rFonts w:ascii="Times New Roman" w:hAnsi="Times New Roman"/>
          <w:szCs w:val="24"/>
        </w:rPr>
      </w:pPr>
      <w:r>
        <w:rPr>
          <w:rFonts w:ascii="Times New Roman" w:hAnsi="Times New Roman"/>
          <w:szCs w:val="24"/>
        </w:rPr>
        <w:t>Sinh viên yêu cầu: ..........................................................</w:t>
      </w:r>
    </w:p>
    <w:p w14:paraId="096E2617">
      <w:pPr>
        <w:rPr>
          <w:rFonts w:ascii="Times New Roman" w:hAnsi="Times New Roman"/>
          <w:szCs w:val="24"/>
        </w:rPr>
      </w:pPr>
      <w:r>
        <w:rPr>
          <w:rFonts w:ascii="Times New Roman" w:hAnsi="Times New Roman"/>
          <w:szCs w:val="24"/>
        </w:rPr>
        <w:t>Nhân viên sửa chữa: ........................................................</w:t>
      </w:r>
    </w:p>
    <w:p w14:paraId="61B7FEC5">
      <w:pPr>
        <w:rPr>
          <w:rFonts w:ascii="Times New Roman" w:hAnsi="Times New Roman"/>
          <w:szCs w:val="24"/>
        </w:rPr>
      </w:pPr>
      <w:r>
        <w:rPr>
          <w:rFonts w:ascii="Times New Roman" w:hAnsi="Times New Roman"/>
          <w:szCs w:val="24"/>
        </w:rPr>
        <w:t>Ngày tiếp nhận: ....../....../......</w:t>
      </w:r>
    </w:p>
    <w:p w14:paraId="6AB5B12B">
      <w:pPr>
        <w:rPr>
          <w:rFonts w:ascii="Times New Roman" w:hAnsi="Times New Roman"/>
          <w:szCs w:val="24"/>
        </w:rPr>
      </w:pPr>
      <w:r>
        <w:rPr>
          <w:rFonts w:ascii="Times New Roman" w:hAnsi="Times New Roman"/>
          <w:szCs w:val="24"/>
        </w:rPr>
        <w:t>Ngày hoàn thành: ....../....../......</w:t>
      </w:r>
    </w:p>
    <w:p w14:paraId="575AA426">
      <w:pPr>
        <w:rPr>
          <w:rFonts w:ascii="Times New Roman" w:hAnsi="Times New Roman"/>
          <w:szCs w:val="24"/>
        </w:rPr>
      </w:pPr>
      <w:r>
        <w:rPr>
          <w:rFonts w:ascii="Times New Roman" w:hAnsi="Times New Roman"/>
          <w:szCs w:val="24"/>
        </w:rPr>
        <w:t>1. Nội dung sự cố</w:t>
      </w:r>
    </w:p>
    <w:p w14:paraId="4B58245D">
      <w:pPr>
        <w:rPr>
          <w:rFonts w:ascii="Times New Roman" w:hAnsi="Times New Roman"/>
          <w:szCs w:val="24"/>
        </w:rPr>
      </w:pPr>
      <w:r>
        <w:rPr>
          <w:rFonts w:ascii="Times New Roman" w:hAnsi="Times New Roman"/>
          <w:szCs w:val="24"/>
        </w:rPr>
        <w:t>.................................................................................……………………………………</w:t>
      </w:r>
    </w:p>
    <w:p w14:paraId="0F77E678">
      <w:pPr>
        <w:rPr>
          <w:rFonts w:ascii="Times New Roman" w:hAnsi="Times New Roman"/>
          <w:szCs w:val="24"/>
        </w:rPr>
      </w:pPr>
      <w:r>
        <w:rPr>
          <w:rFonts w:ascii="Times New Roman" w:hAnsi="Times New Roman"/>
          <w:szCs w:val="24"/>
        </w:rPr>
        <w:t>.................................................................................……………………………………</w:t>
      </w:r>
    </w:p>
    <w:p w14:paraId="05D1458A">
      <w:pPr>
        <w:rPr>
          <w:rFonts w:ascii="Times New Roman" w:hAnsi="Times New Roman"/>
          <w:szCs w:val="24"/>
        </w:rPr>
      </w:pPr>
      <w:r>
        <w:rPr>
          <w:rFonts w:ascii="Times New Roman" w:hAnsi="Times New Roman"/>
          <w:szCs w:val="24"/>
        </w:rPr>
        <w:t>2. Nội dung xử lý</w:t>
      </w:r>
    </w:p>
    <w:p w14:paraId="48657E99">
      <w:pPr>
        <w:rPr>
          <w:rFonts w:ascii="Times New Roman" w:hAnsi="Times New Roman"/>
          <w:szCs w:val="24"/>
        </w:rPr>
      </w:pPr>
      <w:r>
        <w:rPr>
          <w:rFonts w:ascii="Times New Roman" w:hAnsi="Times New Roman"/>
          <w:szCs w:val="24"/>
        </w:rPr>
        <w:t>.................................................................................……………………………………</w:t>
      </w:r>
    </w:p>
    <w:p w14:paraId="78B687A6">
      <w:pPr>
        <w:rPr>
          <w:rFonts w:ascii="Times New Roman" w:hAnsi="Times New Roman"/>
          <w:szCs w:val="24"/>
        </w:rPr>
      </w:pPr>
      <w:r>
        <w:rPr>
          <w:rFonts w:ascii="Times New Roman" w:hAnsi="Times New Roman"/>
          <w:szCs w:val="24"/>
        </w:rPr>
        <w:t>.................................................................................……………………………………</w:t>
      </w:r>
    </w:p>
    <w:p w14:paraId="0D7EE3DE">
      <w:pPr>
        <w:rPr>
          <w:rFonts w:ascii="Times New Roman" w:hAnsi="Times New Roman"/>
          <w:szCs w:val="24"/>
        </w:rPr>
      </w:pPr>
      <w:r>
        <w:rPr>
          <w:rFonts w:ascii="Times New Roman" w:hAnsi="Times New Roman"/>
          <w:szCs w:val="24"/>
        </w:rPr>
        <w:t>3. Kết quả sửa chữa</w:t>
      </w:r>
    </w:p>
    <w:p w14:paraId="57F8792A">
      <w:pPr>
        <w:rPr>
          <w:rFonts w:ascii="Times New Roman" w:hAnsi="Times New Roman"/>
          <w:szCs w:val="24"/>
        </w:rPr>
      </w:pPr>
      <w:r>
        <w:rPr>
          <w:rFonts w:ascii="Segoe UI Symbol" w:hAnsi="Segoe UI Symbol" w:cs="Segoe UI Symbol"/>
          <w:szCs w:val="24"/>
        </w:rPr>
        <w:t>☐</w:t>
      </w:r>
      <w:r>
        <w:rPr>
          <w:rFonts w:ascii="Times New Roman" w:hAnsi="Times New Roman"/>
          <w:szCs w:val="24"/>
        </w:rPr>
        <w:t xml:space="preserve"> Đã sửa chữa hoàn thành</w:t>
      </w:r>
    </w:p>
    <w:p w14:paraId="724D1EF7">
      <w:pPr>
        <w:rPr>
          <w:rFonts w:ascii="Times New Roman" w:hAnsi="Times New Roman"/>
          <w:szCs w:val="24"/>
        </w:rPr>
      </w:pPr>
      <w:r>
        <w:rPr>
          <w:rFonts w:ascii="Segoe UI Symbol" w:hAnsi="Segoe UI Symbol" w:cs="Segoe UI Symbol"/>
          <w:szCs w:val="24"/>
        </w:rPr>
        <w:t>☐</w:t>
      </w:r>
      <w:r>
        <w:rPr>
          <w:rFonts w:ascii="Times New Roman" w:hAnsi="Times New Roman"/>
          <w:szCs w:val="24"/>
        </w:rPr>
        <w:t xml:space="preserve"> Chưa hoàn thành</w:t>
      </w:r>
    </w:p>
    <w:p w14:paraId="13A9DA5A">
      <w:pPr>
        <w:rPr>
          <w:rFonts w:ascii="Times New Roman" w:hAnsi="Times New Roman"/>
          <w:szCs w:val="24"/>
        </w:rPr>
      </w:pPr>
      <w:r>
        <w:rPr>
          <w:rFonts w:ascii="Segoe UI Symbol" w:hAnsi="Segoe UI Symbol" w:cs="Segoe UI Symbol"/>
          <w:szCs w:val="24"/>
        </w:rPr>
        <w:t>☐</w:t>
      </w:r>
      <w:r>
        <w:rPr>
          <w:rFonts w:ascii="Times New Roman" w:hAnsi="Times New Roman"/>
          <w:szCs w:val="24"/>
        </w:rPr>
        <w:t xml:space="preserve"> Không thể sửa chữa</w:t>
      </w:r>
    </w:p>
    <w:p w14:paraId="762A6278">
      <w:pPr>
        <w:rPr>
          <w:rFonts w:ascii="Times New Roman" w:hAnsi="Times New Roman"/>
          <w:szCs w:val="24"/>
        </w:rPr>
      </w:pPr>
      <w:r>
        <w:rPr>
          <w:rFonts w:ascii="Times New Roman" w:hAnsi="Times New Roman"/>
          <w:szCs w:val="24"/>
        </w:rPr>
        <w:t>Lý do/Ghi chú:</w:t>
      </w:r>
    </w:p>
    <w:p w14:paraId="53108323">
      <w:pPr>
        <w:rPr>
          <w:rFonts w:ascii="Times New Roman" w:hAnsi="Times New Roman"/>
          <w:szCs w:val="24"/>
        </w:rPr>
      </w:pPr>
      <w:r>
        <w:rPr>
          <w:rFonts w:ascii="Times New Roman" w:hAnsi="Times New Roman"/>
          <w:szCs w:val="24"/>
        </w:rPr>
        <w:t>....................................................................................</w:t>
      </w:r>
    </w:p>
    <w:tbl>
      <w:tblPr>
        <w:tblStyle w:val="7"/>
        <w:tblpPr w:leftFromText="180" w:rightFromText="180" w:vertAnchor="text" w:horzAnchor="page" w:tblpX="2288" w:tblpY="11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4"/>
        <w:gridCol w:w="2338"/>
        <w:gridCol w:w="2841"/>
      </w:tblGrid>
      <w:tr w14:paraId="70CAD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trPr>
        <w:tc>
          <w:tcPr>
            <w:tcW w:w="2844" w:type="dxa"/>
          </w:tcPr>
          <w:p w14:paraId="3B83C522">
            <w:pPr>
              <w:widowControl w:val="0"/>
              <w:jc w:val="center"/>
              <w:rPr>
                <w:rFonts w:ascii="Times New Roman" w:hAnsi="Times New Roman"/>
                <w:szCs w:val="24"/>
              </w:rPr>
            </w:pPr>
            <w:r>
              <w:rPr>
                <w:rFonts w:ascii="Times New Roman" w:hAnsi="Times New Roman"/>
                <w:szCs w:val="24"/>
              </w:rPr>
              <w:t>Nhân viên sửa chữa</w:t>
            </w:r>
          </w:p>
        </w:tc>
        <w:tc>
          <w:tcPr>
            <w:tcW w:w="2338" w:type="dxa"/>
          </w:tcPr>
          <w:p w14:paraId="492E8703">
            <w:pPr>
              <w:widowControl w:val="0"/>
              <w:jc w:val="both"/>
              <w:rPr>
                <w:rFonts w:ascii="Times New Roman" w:hAnsi="Times New Roman"/>
                <w:szCs w:val="24"/>
              </w:rPr>
            </w:pPr>
          </w:p>
        </w:tc>
        <w:tc>
          <w:tcPr>
            <w:tcW w:w="2841" w:type="dxa"/>
            <w:vAlign w:val="center"/>
          </w:tcPr>
          <w:p w14:paraId="18FE59E1">
            <w:pPr>
              <w:widowControl w:val="0"/>
              <w:jc w:val="center"/>
              <w:rPr>
                <w:rFonts w:ascii="Times New Roman" w:hAnsi="Times New Roman"/>
                <w:szCs w:val="24"/>
              </w:rPr>
            </w:pPr>
            <w:r>
              <w:rPr>
                <w:rFonts w:ascii="Times New Roman" w:hAnsi="Times New Roman"/>
                <w:szCs w:val="24"/>
              </w:rPr>
              <w:t>Sinh viên</w:t>
            </w:r>
          </w:p>
        </w:tc>
      </w:tr>
    </w:tbl>
    <w:p w14:paraId="302B0DE6">
      <w:pPr>
        <w:rPr>
          <w:rFonts w:ascii="Times New Roman" w:hAnsi="Times New Roman"/>
          <w:szCs w:val="24"/>
        </w:rPr>
      </w:pPr>
    </w:p>
    <w:p w14:paraId="7EC10898">
      <w:pPr>
        <w:rPr>
          <w:rFonts w:ascii="Times New Roman" w:hAnsi="Times New Roman"/>
          <w:szCs w:val="24"/>
        </w:rPr>
      </w:pPr>
    </w:p>
    <w:p w14:paraId="4E739977">
      <w:pPr>
        <w:spacing w:before="240" w:beforeLines="100"/>
        <w:rPr>
          <w:rFonts w:ascii="Times New Roman" w:hAnsi="Times New Roman"/>
          <w:b/>
          <w:bCs/>
          <w:szCs w:val="24"/>
        </w:rPr>
      </w:pPr>
      <w:r>
        <w:rPr>
          <w:rFonts w:ascii="Times New Roman" w:hAnsi="Times New Roman"/>
          <w:b/>
          <w:bCs/>
          <w:szCs w:val="24"/>
        </w:rPr>
        <w:t>Bộ phận (người thực hiện): Quản trị viên</w:t>
      </w:r>
    </w:p>
    <w:p w14:paraId="43D359F3">
      <w:pPr>
        <w:rPr>
          <w:rFonts w:ascii="Times New Roman" w:hAnsi="Times New Roman"/>
          <w:b/>
          <w:bCs/>
          <w:szCs w:val="24"/>
        </w:rPr>
      </w:pPr>
      <w:r>
        <w:rPr>
          <w:rFonts w:ascii="Times New Roman" w:hAnsi="Times New Roman"/>
          <w:b/>
          <w:bCs/>
          <w:szCs w:val="24"/>
        </w:rPr>
        <w:t>Mã số: QTV</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9"/>
        <w:gridCol w:w="1308"/>
        <w:gridCol w:w="1212"/>
        <w:gridCol w:w="2833"/>
        <w:gridCol w:w="1392"/>
        <w:gridCol w:w="2364"/>
      </w:tblGrid>
      <w:tr w14:paraId="136DF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Pr>
          <w:p w14:paraId="1E2E9273">
            <w:pPr>
              <w:widowControl w:val="0"/>
              <w:jc w:val="both"/>
              <w:rPr>
                <w:rFonts w:ascii="Times New Roman" w:hAnsi="Times New Roman"/>
                <w:b/>
                <w:bCs/>
                <w:szCs w:val="24"/>
              </w:rPr>
            </w:pPr>
            <w:r>
              <w:rPr>
                <w:rFonts w:ascii="Times New Roman" w:hAnsi="Times New Roman"/>
                <w:b/>
                <w:bCs/>
                <w:szCs w:val="24"/>
              </w:rPr>
              <w:t>STT</w:t>
            </w:r>
          </w:p>
        </w:tc>
        <w:tc>
          <w:tcPr>
            <w:tcW w:w="1308" w:type="dxa"/>
          </w:tcPr>
          <w:p w14:paraId="7BB51114">
            <w:pPr>
              <w:widowControl w:val="0"/>
              <w:jc w:val="both"/>
              <w:rPr>
                <w:rFonts w:ascii="Times New Roman" w:hAnsi="Times New Roman"/>
                <w:b/>
                <w:bCs/>
                <w:szCs w:val="24"/>
              </w:rPr>
            </w:pPr>
            <w:r>
              <w:rPr>
                <w:rFonts w:ascii="Times New Roman" w:hAnsi="Times New Roman"/>
                <w:b/>
                <w:bCs/>
                <w:szCs w:val="24"/>
              </w:rPr>
              <w:t xml:space="preserve">Công việc </w:t>
            </w:r>
          </w:p>
        </w:tc>
        <w:tc>
          <w:tcPr>
            <w:tcW w:w="1212" w:type="dxa"/>
          </w:tcPr>
          <w:p w14:paraId="6C5D1B28">
            <w:pPr>
              <w:widowControl w:val="0"/>
              <w:jc w:val="both"/>
              <w:rPr>
                <w:rFonts w:ascii="Times New Roman" w:hAnsi="Times New Roman"/>
                <w:b/>
                <w:bCs/>
                <w:szCs w:val="24"/>
              </w:rPr>
            </w:pPr>
            <w:r>
              <w:rPr>
                <w:rFonts w:ascii="Times New Roman" w:hAnsi="Times New Roman"/>
                <w:b/>
                <w:bCs/>
                <w:szCs w:val="24"/>
              </w:rPr>
              <w:t>Loại công việc</w:t>
            </w:r>
          </w:p>
        </w:tc>
        <w:tc>
          <w:tcPr>
            <w:tcW w:w="2833" w:type="dxa"/>
          </w:tcPr>
          <w:p w14:paraId="4AE7C724">
            <w:pPr>
              <w:widowControl w:val="0"/>
              <w:jc w:val="both"/>
              <w:rPr>
                <w:rFonts w:ascii="Times New Roman" w:hAnsi="Times New Roman"/>
                <w:b/>
                <w:bCs/>
                <w:szCs w:val="24"/>
              </w:rPr>
            </w:pPr>
            <w:r>
              <w:rPr>
                <w:rFonts w:ascii="Times New Roman" w:hAnsi="Times New Roman"/>
                <w:b/>
                <w:bCs/>
                <w:szCs w:val="24"/>
              </w:rPr>
              <w:t>Quy định/Công thức liên quan</w:t>
            </w:r>
          </w:p>
        </w:tc>
        <w:tc>
          <w:tcPr>
            <w:tcW w:w="1392" w:type="dxa"/>
          </w:tcPr>
          <w:p w14:paraId="38CF826D">
            <w:pPr>
              <w:widowControl w:val="0"/>
              <w:jc w:val="both"/>
              <w:rPr>
                <w:rFonts w:ascii="Times New Roman" w:hAnsi="Times New Roman"/>
                <w:b/>
                <w:bCs/>
                <w:szCs w:val="24"/>
              </w:rPr>
            </w:pPr>
            <w:r>
              <w:rPr>
                <w:rFonts w:ascii="Times New Roman" w:hAnsi="Times New Roman"/>
                <w:b/>
                <w:bCs/>
                <w:szCs w:val="24"/>
              </w:rPr>
              <w:t>Biểu mẫu liên quan</w:t>
            </w:r>
          </w:p>
        </w:tc>
        <w:tc>
          <w:tcPr>
            <w:tcW w:w="2364" w:type="dxa"/>
          </w:tcPr>
          <w:p w14:paraId="0BCB5AFB">
            <w:pPr>
              <w:widowControl w:val="0"/>
              <w:jc w:val="both"/>
              <w:rPr>
                <w:rFonts w:ascii="Times New Roman" w:hAnsi="Times New Roman"/>
                <w:b/>
                <w:bCs/>
                <w:szCs w:val="24"/>
              </w:rPr>
            </w:pPr>
            <w:r>
              <w:rPr>
                <w:rFonts w:ascii="Times New Roman" w:hAnsi="Times New Roman"/>
                <w:b/>
                <w:bCs/>
                <w:szCs w:val="24"/>
              </w:rPr>
              <w:t>Ghi chú</w:t>
            </w:r>
          </w:p>
        </w:tc>
      </w:tr>
      <w:tr w14:paraId="37030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Pr>
          <w:p w14:paraId="7CDC30E9">
            <w:pPr>
              <w:widowControl w:val="0"/>
              <w:jc w:val="both"/>
              <w:rPr>
                <w:rFonts w:ascii="Times New Roman" w:hAnsi="Times New Roman"/>
                <w:szCs w:val="24"/>
              </w:rPr>
            </w:pPr>
            <w:r>
              <w:rPr>
                <w:rFonts w:ascii="Times New Roman" w:hAnsi="Times New Roman"/>
                <w:szCs w:val="24"/>
              </w:rPr>
              <w:t>1</w:t>
            </w:r>
          </w:p>
        </w:tc>
        <w:tc>
          <w:tcPr>
            <w:tcW w:w="1308" w:type="dxa"/>
          </w:tcPr>
          <w:p w14:paraId="264D53A8">
            <w:pPr>
              <w:widowControl w:val="0"/>
              <w:jc w:val="both"/>
              <w:rPr>
                <w:rFonts w:ascii="Times New Roman" w:hAnsi="Times New Roman"/>
                <w:szCs w:val="24"/>
              </w:rPr>
            </w:pPr>
            <w:r>
              <w:rPr>
                <w:rFonts w:ascii="Times New Roman" w:hAnsi="Times New Roman"/>
                <w:szCs w:val="24"/>
              </w:rPr>
              <w:t>Quản lý tài khoản</w:t>
            </w:r>
          </w:p>
        </w:tc>
        <w:tc>
          <w:tcPr>
            <w:tcW w:w="1212" w:type="dxa"/>
          </w:tcPr>
          <w:p w14:paraId="7F8F14FE">
            <w:pPr>
              <w:widowControl w:val="0"/>
              <w:jc w:val="both"/>
              <w:rPr>
                <w:rFonts w:ascii="Times New Roman" w:hAnsi="Times New Roman"/>
                <w:szCs w:val="24"/>
              </w:rPr>
            </w:pPr>
            <w:r>
              <w:rPr>
                <w:rFonts w:ascii="Times New Roman" w:hAnsi="Times New Roman"/>
                <w:szCs w:val="24"/>
              </w:rPr>
              <w:t>Lưu trữ</w:t>
            </w:r>
          </w:p>
        </w:tc>
        <w:tc>
          <w:tcPr>
            <w:tcW w:w="2833" w:type="dxa"/>
          </w:tcPr>
          <w:p w14:paraId="2F25409F">
            <w:pPr>
              <w:widowControl w:val="0"/>
              <w:jc w:val="both"/>
              <w:rPr>
                <w:rFonts w:ascii="Times New Roman" w:hAnsi="Times New Roman"/>
                <w:szCs w:val="24"/>
              </w:rPr>
            </w:pPr>
            <w:r>
              <w:rPr>
                <w:rFonts w:ascii="Times New Roman" w:hAnsi="Times New Roman"/>
                <w:szCs w:val="24"/>
              </w:rPr>
              <w:t>Mỗi tài khoản phải có thông tin đăng nhập và được gán cho một người dùng phù hợp</w:t>
            </w:r>
          </w:p>
        </w:tc>
        <w:tc>
          <w:tcPr>
            <w:tcW w:w="1392" w:type="dxa"/>
          </w:tcPr>
          <w:p w14:paraId="432CE06A">
            <w:pPr>
              <w:widowControl w:val="0"/>
              <w:jc w:val="both"/>
              <w:rPr>
                <w:rFonts w:ascii="Times New Roman" w:hAnsi="Times New Roman"/>
                <w:szCs w:val="24"/>
              </w:rPr>
            </w:pPr>
          </w:p>
        </w:tc>
        <w:tc>
          <w:tcPr>
            <w:tcW w:w="2364" w:type="dxa"/>
          </w:tcPr>
          <w:p w14:paraId="2BAA1561">
            <w:pPr>
              <w:widowControl w:val="0"/>
              <w:jc w:val="both"/>
              <w:rPr>
                <w:rFonts w:ascii="Times New Roman" w:hAnsi="Times New Roman"/>
                <w:szCs w:val="24"/>
              </w:rPr>
            </w:pPr>
            <w:r>
              <w:rPr>
                <w:rFonts w:ascii="Times New Roman" w:hAnsi="Times New Roman"/>
                <w:szCs w:val="24"/>
              </w:rPr>
              <w:t>Thêm, sửa, khóa/mở khóa, xóa tài khoản</w:t>
            </w:r>
          </w:p>
        </w:tc>
      </w:tr>
      <w:tr w14:paraId="3ABBD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Pr>
          <w:p w14:paraId="09250BED">
            <w:pPr>
              <w:widowControl w:val="0"/>
              <w:jc w:val="both"/>
              <w:rPr>
                <w:rFonts w:ascii="Times New Roman" w:hAnsi="Times New Roman"/>
                <w:szCs w:val="24"/>
              </w:rPr>
            </w:pPr>
            <w:r>
              <w:rPr>
                <w:rFonts w:ascii="Times New Roman" w:hAnsi="Times New Roman"/>
                <w:szCs w:val="24"/>
              </w:rPr>
              <w:t>2</w:t>
            </w:r>
          </w:p>
        </w:tc>
        <w:tc>
          <w:tcPr>
            <w:tcW w:w="1308" w:type="dxa"/>
          </w:tcPr>
          <w:p w14:paraId="6D472E7B">
            <w:pPr>
              <w:widowControl w:val="0"/>
              <w:jc w:val="both"/>
              <w:rPr>
                <w:rFonts w:ascii="Times New Roman" w:hAnsi="Times New Roman"/>
                <w:szCs w:val="24"/>
              </w:rPr>
            </w:pPr>
            <w:r>
              <w:rPr>
                <w:rFonts w:ascii="Times New Roman" w:hAnsi="Times New Roman"/>
                <w:szCs w:val="24"/>
              </w:rPr>
              <w:t>Phân quyền</w:t>
            </w:r>
          </w:p>
        </w:tc>
        <w:tc>
          <w:tcPr>
            <w:tcW w:w="1212" w:type="dxa"/>
          </w:tcPr>
          <w:p w14:paraId="5ECF050A">
            <w:pPr>
              <w:widowControl w:val="0"/>
              <w:jc w:val="both"/>
              <w:rPr>
                <w:rFonts w:ascii="Times New Roman" w:hAnsi="Times New Roman"/>
                <w:szCs w:val="24"/>
              </w:rPr>
            </w:pPr>
            <w:r>
              <w:rPr>
                <w:rFonts w:ascii="Times New Roman" w:hAnsi="Times New Roman"/>
                <w:szCs w:val="24"/>
              </w:rPr>
              <w:t>Lưu trữ</w:t>
            </w:r>
          </w:p>
        </w:tc>
        <w:tc>
          <w:tcPr>
            <w:tcW w:w="2833" w:type="dxa"/>
          </w:tcPr>
          <w:p w14:paraId="47014140">
            <w:pPr>
              <w:widowControl w:val="0"/>
              <w:jc w:val="both"/>
              <w:rPr>
                <w:rFonts w:ascii="Times New Roman" w:hAnsi="Times New Roman"/>
                <w:szCs w:val="24"/>
              </w:rPr>
            </w:pPr>
            <w:r>
              <w:rPr>
                <w:rFonts w:ascii="Times New Roman" w:hAnsi="Times New Roman"/>
                <w:szCs w:val="24"/>
              </w:rPr>
              <w:t>Người dùng chỉ được thực hiện các chức năng tương ứng với quyền được cấp</w:t>
            </w:r>
          </w:p>
        </w:tc>
        <w:tc>
          <w:tcPr>
            <w:tcW w:w="1392" w:type="dxa"/>
          </w:tcPr>
          <w:p w14:paraId="16310E51">
            <w:pPr>
              <w:widowControl w:val="0"/>
              <w:jc w:val="both"/>
              <w:rPr>
                <w:rFonts w:ascii="Times New Roman" w:hAnsi="Times New Roman"/>
                <w:szCs w:val="24"/>
              </w:rPr>
            </w:pPr>
          </w:p>
        </w:tc>
        <w:tc>
          <w:tcPr>
            <w:tcW w:w="2364" w:type="dxa"/>
          </w:tcPr>
          <w:p w14:paraId="72FEF9A3">
            <w:pPr>
              <w:widowControl w:val="0"/>
              <w:jc w:val="both"/>
              <w:rPr>
                <w:rFonts w:ascii="Times New Roman" w:hAnsi="Times New Roman"/>
                <w:szCs w:val="24"/>
              </w:rPr>
            </w:pPr>
            <w:r>
              <w:rPr>
                <w:rFonts w:ascii="Times New Roman" w:hAnsi="Times New Roman"/>
                <w:szCs w:val="24"/>
              </w:rPr>
              <w:t>Cấp, thay đổi hoặc thu hồi quyền</w:t>
            </w:r>
          </w:p>
        </w:tc>
      </w:tr>
      <w:tr w14:paraId="5B404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9" w:type="dxa"/>
          </w:tcPr>
          <w:p w14:paraId="52FE6AA8">
            <w:pPr>
              <w:widowControl w:val="0"/>
              <w:jc w:val="both"/>
              <w:rPr>
                <w:rFonts w:ascii="Times New Roman" w:hAnsi="Times New Roman"/>
                <w:szCs w:val="24"/>
              </w:rPr>
            </w:pPr>
            <w:r>
              <w:rPr>
                <w:rFonts w:ascii="Times New Roman" w:hAnsi="Times New Roman"/>
                <w:szCs w:val="24"/>
              </w:rPr>
              <w:t>3</w:t>
            </w:r>
          </w:p>
        </w:tc>
        <w:tc>
          <w:tcPr>
            <w:tcW w:w="1308" w:type="dxa"/>
          </w:tcPr>
          <w:p w14:paraId="054E9696">
            <w:pPr>
              <w:widowControl w:val="0"/>
              <w:jc w:val="both"/>
              <w:rPr>
                <w:rFonts w:ascii="Times New Roman" w:hAnsi="Times New Roman"/>
                <w:szCs w:val="24"/>
              </w:rPr>
            </w:pPr>
            <w:r>
              <w:rPr>
                <w:rFonts w:ascii="Times New Roman" w:hAnsi="Times New Roman"/>
                <w:szCs w:val="24"/>
              </w:rPr>
              <w:t>Quản lý hệ thống</w:t>
            </w:r>
          </w:p>
        </w:tc>
        <w:tc>
          <w:tcPr>
            <w:tcW w:w="1212" w:type="dxa"/>
          </w:tcPr>
          <w:p w14:paraId="32F3AD05">
            <w:pPr>
              <w:widowControl w:val="0"/>
              <w:jc w:val="both"/>
              <w:rPr>
                <w:rFonts w:ascii="Times New Roman" w:hAnsi="Times New Roman"/>
                <w:szCs w:val="24"/>
              </w:rPr>
            </w:pPr>
            <w:r>
              <w:rPr>
                <w:rFonts w:ascii="Times New Roman" w:hAnsi="Times New Roman"/>
                <w:szCs w:val="24"/>
              </w:rPr>
              <w:t>Tra cứu / Lưu trữ</w:t>
            </w:r>
          </w:p>
        </w:tc>
        <w:tc>
          <w:tcPr>
            <w:tcW w:w="2833" w:type="dxa"/>
          </w:tcPr>
          <w:p w14:paraId="494158F4">
            <w:pPr>
              <w:widowControl w:val="0"/>
              <w:jc w:val="both"/>
              <w:rPr>
                <w:rFonts w:ascii="Times New Roman" w:hAnsi="Times New Roman"/>
                <w:szCs w:val="24"/>
              </w:rPr>
            </w:pPr>
            <w:r>
              <w:rPr>
                <w:rFonts w:ascii="Times New Roman" w:hAnsi="Times New Roman"/>
                <w:szCs w:val="24"/>
              </w:rPr>
              <w:t>Chỉ Quản trị viên mới được thực hiện các chức năng quản trị hệ thống</w:t>
            </w:r>
          </w:p>
        </w:tc>
        <w:tc>
          <w:tcPr>
            <w:tcW w:w="1392" w:type="dxa"/>
          </w:tcPr>
          <w:p w14:paraId="6AFE750F">
            <w:pPr>
              <w:widowControl w:val="0"/>
              <w:jc w:val="both"/>
              <w:rPr>
                <w:rFonts w:ascii="Times New Roman" w:hAnsi="Times New Roman"/>
                <w:szCs w:val="24"/>
              </w:rPr>
            </w:pPr>
          </w:p>
        </w:tc>
        <w:tc>
          <w:tcPr>
            <w:tcW w:w="2364" w:type="dxa"/>
          </w:tcPr>
          <w:p w14:paraId="3EDDBA48">
            <w:pPr>
              <w:widowControl w:val="0"/>
              <w:jc w:val="both"/>
              <w:rPr>
                <w:rFonts w:ascii="Times New Roman" w:hAnsi="Times New Roman"/>
                <w:szCs w:val="24"/>
              </w:rPr>
            </w:pPr>
            <w:r>
              <w:rPr>
                <w:rFonts w:ascii="Times New Roman" w:hAnsi="Times New Roman"/>
                <w:szCs w:val="24"/>
              </w:rPr>
              <w:t>Quản lý các thiết lập và thông tin liên quan đến hệ thống</w:t>
            </w:r>
          </w:p>
        </w:tc>
      </w:tr>
    </w:tbl>
    <w:p w14:paraId="4B69B208">
      <w:pPr>
        <w:numPr>
          <w:ilvl w:val="2"/>
          <w:numId w:val="1"/>
        </w:numPr>
        <w:spacing w:before="480" w:beforeLines="200"/>
        <w:rPr>
          <w:rFonts w:ascii="Times New Roman" w:hAnsi="Times New Roman"/>
          <w:b/>
          <w:bCs/>
          <w:szCs w:val="24"/>
        </w:rPr>
      </w:pPr>
      <w:r>
        <w:rPr>
          <w:rFonts w:ascii="Times New Roman" w:hAnsi="Times New Roman"/>
          <w:b/>
          <w:bCs/>
          <w:szCs w:val="24"/>
        </w:rPr>
        <w:t>Yêu cầu chức năng hệ thống</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3392"/>
        <w:gridCol w:w="1164"/>
      </w:tblGrid>
      <w:tr w14:paraId="4463E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0DFA969">
            <w:pPr>
              <w:widowControl w:val="0"/>
              <w:jc w:val="both"/>
              <w:rPr>
                <w:rFonts w:ascii="Times New Roman" w:hAnsi="Times New Roman"/>
                <w:b/>
                <w:bCs/>
                <w:szCs w:val="24"/>
              </w:rPr>
            </w:pPr>
            <w:r>
              <w:rPr>
                <w:rFonts w:ascii="Times New Roman" w:hAnsi="Times New Roman"/>
                <w:b/>
                <w:bCs/>
                <w:szCs w:val="24"/>
              </w:rPr>
              <w:t>STT</w:t>
            </w:r>
          </w:p>
        </w:tc>
        <w:tc>
          <w:tcPr>
            <w:tcW w:w="1704" w:type="dxa"/>
          </w:tcPr>
          <w:p w14:paraId="0F72E615">
            <w:pPr>
              <w:widowControl w:val="0"/>
              <w:jc w:val="both"/>
              <w:rPr>
                <w:rFonts w:ascii="Times New Roman" w:hAnsi="Times New Roman"/>
                <w:b/>
                <w:bCs/>
                <w:szCs w:val="24"/>
              </w:rPr>
            </w:pPr>
            <w:r>
              <w:rPr>
                <w:rFonts w:ascii="Times New Roman" w:hAnsi="Times New Roman"/>
                <w:b/>
                <w:bCs/>
                <w:szCs w:val="24"/>
              </w:rPr>
              <w:t>Nội dung</w:t>
            </w:r>
          </w:p>
        </w:tc>
        <w:tc>
          <w:tcPr>
            <w:tcW w:w="1704" w:type="dxa"/>
          </w:tcPr>
          <w:p w14:paraId="45F16B4D">
            <w:pPr>
              <w:widowControl w:val="0"/>
              <w:jc w:val="both"/>
              <w:rPr>
                <w:rFonts w:ascii="Times New Roman" w:hAnsi="Times New Roman"/>
                <w:b/>
                <w:bCs/>
                <w:szCs w:val="24"/>
              </w:rPr>
            </w:pPr>
            <w:r>
              <w:rPr>
                <w:rFonts w:ascii="Times New Roman" w:hAnsi="Times New Roman"/>
                <w:b/>
                <w:bCs/>
                <w:szCs w:val="24"/>
              </w:rPr>
              <w:t>Tiêu chuẩn</w:t>
            </w:r>
          </w:p>
        </w:tc>
        <w:tc>
          <w:tcPr>
            <w:tcW w:w="3392" w:type="dxa"/>
          </w:tcPr>
          <w:p w14:paraId="59AE413D">
            <w:pPr>
              <w:widowControl w:val="0"/>
              <w:jc w:val="both"/>
              <w:rPr>
                <w:rFonts w:ascii="Times New Roman" w:hAnsi="Times New Roman"/>
                <w:b/>
                <w:bCs/>
                <w:szCs w:val="24"/>
              </w:rPr>
            </w:pPr>
            <w:r>
              <w:rPr>
                <w:rFonts w:ascii="Times New Roman" w:hAnsi="Times New Roman"/>
                <w:b/>
                <w:bCs/>
                <w:szCs w:val="24"/>
              </w:rPr>
              <w:t xml:space="preserve">Mô tả chi tiết </w:t>
            </w:r>
          </w:p>
        </w:tc>
        <w:tc>
          <w:tcPr>
            <w:tcW w:w="1164" w:type="dxa"/>
          </w:tcPr>
          <w:p w14:paraId="0D0999F4">
            <w:pPr>
              <w:widowControl w:val="0"/>
              <w:jc w:val="both"/>
              <w:rPr>
                <w:rFonts w:ascii="Times New Roman" w:hAnsi="Times New Roman"/>
                <w:b/>
                <w:bCs/>
                <w:szCs w:val="24"/>
              </w:rPr>
            </w:pPr>
            <w:r>
              <w:rPr>
                <w:rFonts w:ascii="Times New Roman" w:hAnsi="Times New Roman"/>
                <w:b/>
                <w:bCs/>
                <w:szCs w:val="24"/>
              </w:rPr>
              <w:t>Ghi chú</w:t>
            </w:r>
          </w:p>
        </w:tc>
      </w:tr>
      <w:tr w14:paraId="47B36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6F47568">
            <w:pPr>
              <w:widowControl w:val="0"/>
              <w:jc w:val="both"/>
              <w:rPr>
                <w:rFonts w:ascii="Times New Roman" w:hAnsi="Times New Roman"/>
                <w:szCs w:val="24"/>
              </w:rPr>
            </w:pPr>
            <w:r>
              <w:rPr>
                <w:rFonts w:ascii="Times New Roman" w:hAnsi="Times New Roman"/>
                <w:szCs w:val="24"/>
              </w:rPr>
              <w:t>1</w:t>
            </w:r>
          </w:p>
        </w:tc>
        <w:tc>
          <w:tcPr>
            <w:tcW w:w="1704" w:type="dxa"/>
          </w:tcPr>
          <w:p w14:paraId="2B48DFC3">
            <w:pPr>
              <w:widowControl w:val="0"/>
              <w:jc w:val="both"/>
              <w:rPr>
                <w:rFonts w:ascii="Times New Roman" w:hAnsi="Times New Roman"/>
                <w:szCs w:val="24"/>
              </w:rPr>
            </w:pPr>
            <w:r>
              <w:rPr>
                <w:rFonts w:ascii="Times New Roman" w:hAnsi="Times New Roman"/>
                <w:szCs w:val="24"/>
              </w:rPr>
              <w:t>Quản lý phân quyền &amp; Tài khoản</w:t>
            </w:r>
          </w:p>
        </w:tc>
        <w:tc>
          <w:tcPr>
            <w:tcW w:w="1704" w:type="dxa"/>
          </w:tcPr>
          <w:p w14:paraId="25BD1289">
            <w:pPr>
              <w:widowControl w:val="0"/>
              <w:jc w:val="both"/>
              <w:rPr>
                <w:rFonts w:ascii="Times New Roman" w:hAnsi="Times New Roman"/>
                <w:szCs w:val="24"/>
              </w:rPr>
            </w:pPr>
            <w:r>
              <w:rPr>
                <w:rFonts w:ascii="Times New Roman" w:hAnsi="Times New Roman"/>
                <w:szCs w:val="24"/>
              </w:rPr>
              <w:t>Hệ thống cơ bản</w:t>
            </w:r>
          </w:p>
        </w:tc>
        <w:tc>
          <w:tcPr>
            <w:tcW w:w="3392" w:type="dxa"/>
          </w:tcPr>
          <w:p w14:paraId="617CCB50">
            <w:pPr>
              <w:widowControl w:val="0"/>
              <w:jc w:val="both"/>
              <w:rPr>
                <w:rFonts w:ascii="Times New Roman" w:hAnsi="Times New Roman"/>
                <w:szCs w:val="24"/>
              </w:rPr>
            </w:pPr>
            <w:r>
              <w:rPr>
                <w:rFonts w:ascii="Times New Roman" w:hAnsi="Times New Roman"/>
                <w:szCs w:val="24"/>
              </w:rPr>
              <w:t>Khởi tạo, cập nhật, khóa tài khoản người dùng và phân quyền truy cập theo từng vai trò (Sinh viên, Quản sinh, Nhân viên sửa chữa, Quản trị viên).</w:t>
            </w:r>
          </w:p>
        </w:tc>
        <w:tc>
          <w:tcPr>
            <w:tcW w:w="1164" w:type="dxa"/>
          </w:tcPr>
          <w:p w14:paraId="0B90A916">
            <w:pPr>
              <w:widowControl w:val="0"/>
              <w:jc w:val="both"/>
              <w:rPr>
                <w:rFonts w:ascii="Times New Roman" w:hAnsi="Times New Roman"/>
                <w:szCs w:val="24"/>
              </w:rPr>
            </w:pPr>
          </w:p>
        </w:tc>
      </w:tr>
      <w:tr w14:paraId="6D3B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9C8AE41">
            <w:pPr>
              <w:widowControl w:val="0"/>
              <w:jc w:val="both"/>
              <w:rPr>
                <w:rFonts w:ascii="Times New Roman" w:hAnsi="Times New Roman"/>
                <w:szCs w:val="24"/>
              </w:rPr>
            </w:pPr>
            <w:r>
              <w:rPr>
                <w:rFonts w:ascii="Times New Roman" w:hAnsi="Times New Roman"/>
                <w:szCs w:val="24"/>
              </w:rPr>
              <w:t>2</w:t>
            </w:r>
          </w:p>
        </w:tc>
        <w:tc>
          <w:tcPr>
            <w:tcW w:w="1704" w:type="dxa"/>
          </w:tcPr>
          <w:p w14:paraId="32D1D505">
            <w:pPr>
              <w:widowControl w:val="0"/>
              <w:jc w:val="both"/>
              <w:rPr>
                <w:rFonts w:ascii="Times New Roman" w:hAnsi="Times New Roman"/>
                <w:szCs w:val="24"/>
              </w:rPr>
            </w:pPr>
            <w:r>
              <w:rPr>
                <w:rFonts w:ascii="Times New Roman" w:hAnsi="Times New Roman"/>
                <w:szCs w:val="24"/>
              </w:rPr>
              <w:t>Tra cứu &amp; Tìm kiếm thông tin</w:t>
            </w:r>
          </w:p>
        </w:tc>
        <w:tc>
          <w:tcPr>
            <w:tcW w:w="1704" w:type="dxa"/>
          </w:tcPr>
          <w:p w14:paraId="36E5FFC0">
            <w:pPr>
              <w:widowControl w:val="0"/>
              <w:jc w:val="both"/>
              <w:rPr>
                <w:rFonts w:ascii="Times New Roman" w:hAnsi="Times New Roman"/>
                <w:szCs w:val="24"/>
              </w:rPr>
            </w:pPr>
            <w:r>
              <w:rPr>
                <w:rFonts w:ascii="Times New Roman" w:hAnsi="Times New Roman"/>
                <w:szCs w:val="24"/>
              </w:rPr>
              <w:t>Hệ thống cơ bản</w:t>
            </w:r>
          </w:p>
        </w:tc>
        <w:tc>
          <w:tcPr>
            <w:tcW w:w="3392" w:type="dxa"/>
          </w:tcPr>
          <w:p w14:paraId="309147E9">
            <w:pPr>
              <w:widowControl w:val="0"/>
              <w:jc w:val="both"/>
              <w:rPr>
                <w:rFonts w:ascii="Times New Roman" w:hAnsi="Times New Roman"/>
                <w:szCs w:val="24"/>
              </w:rPr>
            </w:pPr>
            <w:r>
              <w:rPr>
                <w:rFonts w:ascii="Times New Roman" w:hAnsi="Times New Roman"/>
                <w:szCs w:val="24"/>
              </w:rPr>
              <w:t>Hỗ trợ tìm kiếm, lọc nhanh thông tin phòng, sinh viên, hợp đồng, hóa đơn, yêu cầu sửa chữa theo nhiều tiêu chí.</w:t>
            </w:r>
          </w:p>
        </w:tc>
        <w:tc>
          <w:tcPr>
            <w:tcW w:w="1164" w:type="dxa"/>
          </w:tcPr>
          <w:p w14:paraId="50808358">
            <w:pPr>
              <w:widowControl w:val="0"/>
              <w:jc w:val="both"/>
              <w:rPr>
                <w:rFonts w:ascii="Times New Roman" w:hAnsi="Times New Roman"/>
                <w:szCs w:val="24"/>
              </w:rPr>
            </w:pPr>
          </w:p>
        </w:tc>
      </w:tr>
    </w:tbl>
    <w:p w14:paraId="25A8BEF3">
      <w:pPr>
        <w:rPr>
          <w:rFonts w:ascii="Times New Roman" w:hAnsi="Times New Roman"/>
          <w:szCs w:val="24"/>
        </w:rPr>
      </w:pPr>
    </w:p>
    <w:p w14:paraId="55B2283F">
      <w:pPr>
        <w:numPr>
          <w:ilvl w:val="2"/>
          <w:numId w:val="1"/>
        </w:numPr>
        <w:rPr>
          <w:rFonts w:ascii="Times New Roman" w:hAnsi="Times New Roman"/>
          <w:b/>
          <w:bCs/>
          <w:szCs w:val="24"/>
        </w:rPr>
      </w:pPr>
      <w:r>
        <w:rPr>
          <w:rFonts w:ascii="Times New Roman" w:hAnsi="Times New Roman"/>
          <w:b/>
          <w:bCs/>
          <w:szCs w:val="24"/>
        </w:rPr>
        <w:t>Yêu cầu phi chức năng</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3380"/>
        <w:gridCol w:w="1176"/>
      </w:tblGrid>
      <w:tr w14:paraId="7F6A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EBEED07">
            <w:pPr>
              <w:widowControl w:val="0"/>
              <w:jc w:val="both"/>
              <w:rPr>
                <w:rFonts w:ascii="Times New Roman" w:hAnsi="Times New Roman"/>
                <w:b/>
                <w:bCs/>
                <w:szCs w:val="24"/>
              </w:rPr>
            </w:pPr>
            <w:r>
              <w:rPr>
                <w:rFonts w:ascii="Times New Roman" w:hAnsi="Times New Roman"/>
                <w:b/>
                <w:bCs/>
                <w:szCs w:val="24"/>
              </w:rPr>
              <w:t>STT</w:t>
            </w:r>
          </w:p>
        </w:tc>
        <w:tc>
          <w:tcPr>
            <w:tcW w:w="1704" w:type="dxa"/>
          </w:tcPr>
          <w:p w14:paraId="6D97EDD9">
            <w:pPr>
              <w:widowControl w:val="0"/>
              <w:jc w:val="both"/>
              <w:rPr>
                <w:rFonts w:ascii="Times New Roman" w:hAnsi="Times New Roman"/>
                <w:b/>
                <w:bCs/>
                <w:szCs w:val="24"/>
              </w:rPr>
            </w:pPr>
            <w:r>
              <w:rPr>
                <w:rFonts w:ascii="Times New Roman" w:hAnsi="Times New Roman"/>
                <w:b/>
                <w:bCs/>
                <w:szCs w:val="24"/>
              </w:rPr>
              <w:t>Nội dung</w:t>
            </w:r>
          </w:p>
        </w:tc>
        <w:tc>
          <w:tcPr>
            <w:tcW w:w="1704" w:type="dxa"/>
          </w:tcPr>
          <w:p w14:paraId="788C8288">
            <w:pPr>
              <w:widowControl w:val="0"/>
              <w:jc w:val="both"/>
              <w:rPr>
                <w:rFonts w:ascii="Times New Roman" w:hAnsi="Times New Roman"/>
                <w:b/>
                <w:bCs/>
                <w:szCs w:val="24"/>
              </w:rPr>
            </w:pPr>
            <w:r>
              <w:rPr>
                <w:rFonts w:ascii="Times New Roman" w:hAnsi="Times New Roman"/>
                <w:b/>
                <w:bCs/>
                <w:szCs w:val="24"/>
              </w:rPr>
              <w:t>Tiêu chuẩn</w:t>
            </w:r>
          </w:p>
        </w:tc>
        <w:tc>
          <w:tcPr>
            <w:tcW w:w="3380" w:type="dxa"/>
          </w:tcPr>
          <w:p w14:paraId="4178A067">
            <w:pPr>
              <w:widowControl w:val="0"/>
              <w:jc w:val="both"/>
              <w:rPr>
                <w:rFonts w:ascii="Times New Roman" w:hAnsi="Times New Roman"/>
                <w:b/>
                <w:bCs/>
                <w:szCs w:val="24"/>
              </w:rPr>
            </w:pPr>
            <w:r>
              <w:rPr>
                <w:rFonts w:ascii="Times New Roman" w:hAnsi="Times New Roman"/>
                <w:b/>
                <w:bCs/>
                <w:szCs w:val="24"/>
              </w:rPr>
              <w:t xml:space="preserve">Mô tả chi tiết </w:t>
            </w:r>
          </w:p>
        </w:tc>
        <w:tc>
          <w:tcPr>
            <w:tcW w:w="1176" w:type="dxa"/>
          </w:tcPr>
          <w:p w14:paraId="4BAE7924">
            <w:pPr>
              <w:widowControl w:val="0"/>
              <w:jc w:val="both"/>
              <w:rPr>
                <w:rFonts w:ascii="Times New Roman" w:hAnsi="Times New Roman"/>
                <w:b/>
                <w:bCs/>
                <w:szCs w:val="24"/>
              </w:rPr>
            </w:pPr>
            <w:r>
              <w:rPr>
                <w:rFonts w:ascii="Times New Roman" w:hAnsi="Times New Roman"/>
                <w:b/>
                <w:bCs/>
                <w:szCs w:val="24"/>
              </w:rPr>
              <w:t>Ghi chú</w:t>
            </w:r>
          </w:p>
        </w:tc>
      </w:tr>
      <w:tr w14:paraId="44563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A089C84">
            <w:pPr>
              <w:widowControl w:val="0"/>
              <w:jc w:val="both"/>
              <w:rPr>
                <w:rFonts w:ascii="Times New Roman" w:hAnsi="Times New Roman"/>
                <w:szCs w:val="24"/>
              </w:rPr>
            </w:pPr>
            <w:r>
              <w:rPr>
                <w:rFonts w:ascii="Times New Roman" w:hAnsi="Times New Roman"/>
                <w:szCs w:val="24"/>
              </w:rPr>
              <w:t>1</w:t>
            </w:r>
          </w:p>
        </w:tc>
        <w:tc>
          <w:tcPr>
            <w:tcW w:w="1704" w:type="dxa"/>
          </w:tcPr>
          <w:p w14:paraId="276944F4">
            <w:pPr>
              <w:widowControl w:val="0"/>
              <w:jc w:val="both"/>
              <w:rPr>
                <w:rFonts w:ascii="Times New Roman" w:hAnsi="Times New Roman"/>
                <w:szCs w:val="24"/>
              </w:rPr>
            </w:pPr>
            <w:r>
              <w:rPr>
                <w:rFonts w:ascii="Times New Roman" w:hAnsi="Times New Roman"/>
                <w:szCs w:val="24"/>
              </w:rPr>
              <w:t>Giao diện thân thiện, dễ dùng</w:t>
            </w:r>
          </w:p>
        </w:tc>
        <w:tc>
          <w:tcPr>
            <w:tcW w:w="1704" w:type="dxa"/>
          </w:tcPr>
          <w:p w14:paraId="0C8705AF">
            <w:pPr>
              <w:widowControl w:val="0"/>
              <w:jc w:val="both"/>
              <w:rPr>
                <w:rFonts w:ascii="Times New Roman" w:hAnsi="Times New Roman"/>
                <w:szCs w:val="24"/>
              </w:rPr>
            </w:pPr>
            <w:r>
              <w:rPr>
                <w:rFonts w:ascii="Times New Roman" w:hAnsi="Times New Roman"/>
                <w:szCs w:val="24"/>
              </w:rPr>
              <w:t>Tiện dụng</w:t>
            </w:r>
          </w:p>
        </w:tc>
        <w:tc>
          <w:tcPr>
            <w:tcW w:w="3380" w:type="dxa"/>
          </w:tcPr>
          <w:p w14:paraId="32F1B12A">
            <w:pPr>
              <w:widowControl w:val="0"/>
              <w:jc w:val="both"/>
              <w:rPr>
                <w:rFonts w:ascii="Times New Roman" w:hAnsi="Times New Roman"/>
                <w:szCs w:val="24"/>
              </w:rPr>
            </w:pPr>
            <w:r>
              <w:rPr>
                <w:rFonts w:ascii="Times New Roman" w:hAnsi="Times New Roman"/>
                <w:szCs w:val="24"/>
              </w:rPr>
              <w:t>Giao diện tương thích trên cả điện thoại và máy tính, thiết kế tối giản</w:t>
            </w:r>
          </w:p>
        </w:tc>
        <w:tc>
          <w:tcPr>
            <w:tcW w:w="1176" w:type="dxa"/>
          </w:tcPr>
          <w:p w14:paraId="7D2660A3">
            <w:pPr>
              <w:widowControl w:val="0"/>
              <w:jc w:val="both"/>
              <w:rPr>
                <w:rFonts w:ascii="Times New Roman" w:hAnsi="Times New Roman"/>
                <w:szCs w:val="24"/>
              </w:rPr>
            </w:pPr>
          </w:p>
        </w:tc>
      </w:tr>
      <w:tr w14:paraId="7FEF2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AD1370E">
            <w:pPr>
              <w:widowControl w:val="0"/>
              <w:jc w:val="both"/>
              <w:rPr>
                <w:rFonts w:ascii="Times New Roman" w:hAnsi="Times New Roman"/>
                <w:szCs w:val="24"/>
              </w:rPr>
            </w:pPr>
            <w:r>
              <w:rPr>
                <w:rFonts w:ascii="Times New Roman" w:hAnsi="Times New Roman"/>
                <w:szCs w:val="24"/>
              </w:rPr>
              <w:t>2</w:t>
            </w:r>
          </w:p>
        </w:tc>
        <w:tc>
          <w:tcPr>
            <w:tcW w:w="1704" w:type="dxa"/>
          </w:tcPr>
          <w:p w14:paraId="0739DEB8">
            <w:pPr>
              <w:widowControl w:val="0"/>
              <w:jc w:val="both"/>
              <w:rPr>
                <w:rFonts w:ascii="Times New Roman" w:hAnsi="Times New Roman"/>
                <w:szCs w:val="24"/>
              </w:rPr>
            </w:pPr>
            <w:r>
              <w:rPr>
                <w:rFonts w:ascii="Times New Roman" w:hAnsi="Times New Roman"/>
                <w:szCs w:val="24"/>
              </w:rPr>
              <w:t>Tương thích thiết bị &amp; Trình duyệt</w:t>
            </w:r>
          </w:p>
        </w:tc>
        <w:tc>
          <w:tcPr>
            <w:tcW w:w="1704" w:type="dxa"/>
          </w:tcPr>
          <w:p w14:paraId="5221E906">
            <w:pPr>
              <w:widowControl w:val="0"/>
              <w:jc w:val="both"/>
              <w:rPr>
                <w:rFonts w:ascii="Times New Roman" w:hAnsi="Times New Roman"/>
                <w:szCs w:val="24"/>
              </w:rPr>
            </w:pPr>
            <w:r>
              <w:rPr>
                <w:rFonts w:ascii="Times New Roman" w:hAnsi="Times New Roman"/>
                <w:szCs w:val="24"/>
              </w:rPr>
              <w:t>Tương thích</w:t>
            </w:r>
            <w:r>
              <w:rPr>
                <w:rFonts w:ascii="Times New Roman" w:hAnsi="Times New Roman"/>
                <w:szCs w:val="24"/>
              </w:rPr>
              <w:tab/>
            </w:r>
          </w:p>
        </w:tc>
        <w:tc>
          <w:tcPr>
            <w:tcW w:w="3380" w:type="dxa"/>
          </w:tcPr>
          <w:p w14:paraId="79F55D26">
            <w:pPr>
              <w:widowControl w:val="0"/>
              <w:jc w:val="both"/>
              <w:rPr>
                <w:rFonts w:ascii="Times New Roman" w:hAnsi="Times New Roman"/>
                <w:szCs w:val="24"/>
              </w:rPr>
            </w:pPr>
            <w:r>
              <w:rPr>
                <w:rFonts w:ascii="Times New Roman" w:hAnsi="Times New Roman"/>
                <w:szCs w:val="24"/>
              </w:rPr>
              <w:t>Hoạt động mượt mà trên các trình duyệt phổ biến (Chrome, Safari, Edge, Firefox) và hiển thị tốt trên mọi kích thước màn hình (PC, Tablet, Smartphone).</w:t>
            </w:r>
          </w:p>
        </w:tc>
        <w:tc>
          <w:tcPr>
            <w:tcW w:w="1176" w:type="dxa"/>
          </w:tcPr>
          <w:p w14:paraId="55037011">
            <w:pPr>
              <w:widowControl w:val="0"/>
              <w:jc w:val="both"/>
              <w:rPr>
                <w:rFonts w:ascii="Times New Roman" w:hAnsi="Times New Roman"/>
                <w:szCs w:val="24"/>
              </w:rPr>
            </w:pPr>
          </w:p>
        </w:tc>
      </w:tr>
    </w:tbl>
    <w:p w14:paraId="13B91748">
      <w:pPr>
        <w:numPr>
          <w:ilvl w:val="0"/>
          <w:numId w:val="1"/>
        </w:numPr>
        <w:spacing w:before="480" w:beforeLines="200"/>
        <w:rPr>
          <w:rFonts w:ascii="Times New Roman" w:hAnsi="Times New Roman"/>
          <w:b/>
          <w:bCs/>
          <w:szCs w:val="24"/>
        </w:rPr>
      </w:pPr>
      <w:r>
        <w:rPr>
          <w:rFonts w:ascii="Times New Roman" w:hAnsi="Times New Roman"/>
          <w:b/>
          <w:bCs/>
          <w:szCs w:val="24"/>
        </w:rPr>
        <w:t xml:space="preserve">Mô hình hóa yêu cầu </w:t>
      </w:r>
    </w:p>
    <w:p w14:paraId="3EBEDEED">
      <w:pPr>
        <w:numPr>
          <w:ilvl w:val="1"/>
          <w:numId w:val="1"/>
        </w:numPr>
        <w:spacing w:after="120" w:afterLines="50"/>
        <w:rPr>
          <w:rFonts w:ascii="Times New Roman" w:hAnsi="Times New Roman"/>
          <w:b/>
          <w:bCs/>
          <w:szCs w:val="24"/>
        </w:rPr>
      </w:pPr>
      <w:r>
        <w:rPr>
          <w:rFonts w:ascii="Times New Roman" w:hAnsi="Times New Roman"/>
          <w:b/>
          <w:bCs/>
          <w:szCs w:val="24"/>
        </w:rPr>
        <w:t>Nhận diện tác nhân và chức năng của hệ thống</w:t>
      </w:r>
    </w:p>
    <w:tbl>
      <w:tblPr>
        <w:tblStyle w:val="9"/>
        <w:tblW w:w="9684"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80"/>
        <w:gridCol w:w="6504"/>
      </w:tblGrid>
      <w:tr w14:paraId="63B657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80" w:type="dxa"/>
            <w:tcMar>
              <w:top w:w="100" w:type="dxa"/>
              <w:left w:w="100" w:type="dxa"/>
              <w:bottom w:w="100" w:type="dxa"/>
              <w:right w:w="100" w:type="dxa"/>
            </w:tcMar>
          </w:tcPr>
          <w:p w14:paraId="3B7B05A9">
            <w:pPr>
              <w:widowControl w:val="0"/>
              <w:rPr>
                <w:rFonts w:ascii="Times New Roman" w:hAnsi="Times New Roman"/>
                <w:b/>
                <w:bCs/>
                <w:szCs w:val="24"/>
              </w:rPr>
            </w:pPr>
            <w:r>
              <w:rPr>
                <w:rFonts w:ascii="Times New Roman" w:hAnsi="Times New Roman"/>
                <w:b/>
                <w:bCs/>
                <w:szCs w:val="24"/>
              </w:rPr>
              <w:t>Tác nhân</w:t>
            </w:r>
          </w:p>
        </w:tc>
        <w:tc>
          <w:tcPr>
            <w:tcW w:w="6504" w:type="dxa"/>
            <w:tcMar>
              <w:top w:w="100" w:type="dxa"/>
              <w:left w:w="100" w:type="dxa"/>
              <w:bottom w:w="100" w:type="dxa"/>
              <w:right w:w="100" w:type="dxa"/>
            </w:tcMar>
          </w:tcPr>
          <w:p w14:paraId="7994FCE2">
            <w:pPr>
              <w:widowControl w:val="0"/>
              <w:rPr>
                <w:rFonts w:ascii="Times New Roman" w:hAnsi="Times New Roman"/>
                <w:b/>
                <w:bCs/>
                <w:szCs w:val="24"/>
              </w:rPr>
            </w:pPr>
            <w:r>
              <w:rPr>
                <w:rFonts w:ascii="Times New Roman" w:hAnsi="Times New Roman"/>
                <w:b/>
                <w:bCs/>
                <w:szCs w:val="24"/>
              </w:rPr>
              <w:t>Chức năng</w:t>
            </w:r>
          </w:p>
        </w:tc>
      </w:tr>
      <w:tr w14:paraId="207125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80" w:type="dxa"/>
            <w:tcMar>
              <w:top w:w="100" w:type="dxa"/>
              <w:left w:w="100" w:type="dxa"/>
              <w:bottom w:w="100" w:type="dxa"/>
              <w:right w:w="100" w:type="dxa"/>
            </w:tcMar>
          </w:tcPr>
          <w:p w14:paraId="655303F3">
            <w:pPr>
              <w:widowControl w:val="0"/>
              <w:rPr>
                <w:rFonts w:ascii="Times New Roman" w:hAnsi="Times New Roman"/>
                <w:szCs w:val="24"/>
              </w:rPr>
            </w:pPr>
            <w:r>
              <w:rPr>
                <w:rFonts w:ascii="Times New Roman" w:hAnsi="Times New Roman"/>
                <w:szCs w:val="24"/>
              </w:rPr>
              <w:t>Sinh viên</w:t>
            </w:r>
          </w:p>
        </w:tc>
        <w:tc>
          <w:tcPr>
            <w:tcW w:w="6504" w:type="dxa"/>
            <w:tcMar>
              <w:top w:w="100" w:type="dxa"/>
              <w:left w:w="100" w:type="dxa"/>
              <w:bottom w:w="100" w:type="dxa"/>
              <w:right w:w="100" w:type="dxa"/>
            </w:tcMar>
          </w:tcPr>
          <w:p w14:paraId="3CCB6F1F">
            <w:pPr>
              <w:widowControl w:val="0"/>
              <w:numPr>
                <w:ilvl w:val="0"/>
                <w:numId w:val="2"/>
              </w:numPr>
              <w:rPr>
                <w:rFonts w:ascii="Times New Roman" w:hAnsi="Times New Roman"/>
                <w:szCs w:val="24"/>
              </w:rPr>
            </w:pPr>
            <w:r>
              <w:rPr>
                <w:rFonts w:ascii="Times New Roman" w:hAnsi="Times New Roman"/>
                <w:szCs w:val="24"/>
              </w:rPr>
              <w:t>Đăng ký KTX</w:t>
            </w:r>
          </w:p>
          <w:p w14:paraId="6372DD0A">
            <w:pPr>
              <w:widowControl w:val="0"/>
              <w:numPr>
                <w:ilvl w:val="0"/>
                <w:numId w:val="2"/>
              </w:numPr>
              <w:rPr>
                <w:rFonts w:ascii="Times New Roman" w:hAnsi="Times New Roman"/>
                <w:szCs w:val="24"/>
              </w:rPr>
            </w:pPr>
            <w:r>
              <w:rPr>
                <w:rFonts w:ascii="Times New Roman" w:hAnsi="Times New Roman"/>
                <w:szCs w:val="24"/>
              </w:rPr>
              <w:t>Đăng nhập vào hệ thống với quyền sinh viên</w:t>
            </w:r>
          </w:p>
          <w:p w14:paraId="4896AE3C">
            <w:pPr>
              <w:widowControl w:val="0"/>
              <w:numPr>
                <w:ilvl w:val="0"/>
                <w:numId w:val="2"/>
              </w:numPr>
              <w:rPr>
                <w:rFonts w:ascii="Times New Roman" w:hAnsi="Times New Roman"/>
                <w:szCs w:val="24"/>
              </w:rPr>
            </w:pPr>
            <w:r>
              <w:rPr>
                <w:rFonts w:ascii="Times New Roman" w:hAnsi="Times New Roman"/>
                <w:szCs w:val="24"/>
              </w:rPr>
              <w:t>Thay đổi mật khẩu</w:t>
            </w:r>
          </w:p>
          <w:p w14:paraId="57A71953">
            <w:pPr>
              <w:widowControl w:val="0"/>
              <w:numPr>
                <w:ilvl w:val="0"/>
                <w:numId w:val="2"/>
              </w:numPr>
              <w:rPr>
                <w:rFonts w:ascii="Times New Roman" w:hAnsi="Times New Roman"/>
                <w:szCs w:val="24"/>
              </w:rPr>
            </w:pPr>
            <w:r>
              <w:rPr>
                <w:rFonts w:ascii="Times New Roman" w:hAnsi="Times New Roman"/>
                <w:szCs w:val="24"/>
              </w:rPr>
              <w:t>Gia hạn lưu trú</w:t>
            </w:r>
          </w:p>
          <w:p w14:paraId="408363B6">
            <w:pPr>
              <w:widowControl w:val="0"/>
              <w:numPr>
                <w:ilvl w:val="0"/>
                <w:numId w:val="2"/>
              </w:numPr>
              <w:rPr>
                <w:rFonts w:ascii="Times New Roman" w:hAnsi="Times New Roman"/>
                <w:szCs w:val="24"/>
              </w:rPr>
            </w:pPr>
            <w:r>
              <w:rPr>
                <w:rFonts w:ascii="Times New Roman" w:hAnsi="Times New Roman"/>
                <w:szCs w:val="24"/>
              </w:rPr>
              <w:t>Xem thông tin phòng</w:t>
            </w:r>
          </w:p>
          <w:p w14:paraId="0B951FCD">
            <w:pPr>
              <w:widowControl w:val="0"/>
              <w:numPr>
                <w:ilvl w:val="0"/>
                <w:numId w:val="2"/>
              </w:numPr>
              <w:rPr>
                <w:rFonts w:ascii="Times New Roman" w:hAnsi="Times New Roman"/>
                <w:szCs w:val="24"/>
              </w:rPr>
            </w:pPr>
            <w:r>
              <w:rPr>
                <w:rFonts w:ascii="Times New Roman" w:hAnsi="Times New Roman"/>
                <w:szCs w:val="24"/>
              </w:rPr>
              <w:t>Xem thông tin hợp đồng</w:t>
            </w:r>
          </w:p>
          <w:p w14:paraId="77220E62">
            <w:pPr>
              <w:widowControl w:val="0"/>
              <w:numPr>
                <w:ilvl w:val="0"/>
                <w:numId w:val="2"/>
              </w:numPr>
              <w:rPr>
                <w:rFonts w:ascii="Times New Roman" w:hAnsi="Times New Roman"/>
                <w:szCs w:val="24"/>
              </w:rPr>
            </w:pPr>
            <w:r>
              <w:rPr>
                <w:rFonts w:ascii="Times New Roman" w:hAnsi="Times New Roman"/>
                <w:szCs w:val="24"/>
              </w:rPr>
              <w:t>Gửi yêu cầu sửa chữa</w:t>
            </w:r>
          </w:p>
          <w:p w14:paraId="708EC520">
            <w:pPr>
              <w:widowControl w:val="0"/>
              <w:numPr>
                <w:ilvl w:val="0"/>
                <w:numId w:val="2"/>
              </w:numPr>
              <w:rPr>
                <w:rFonts w:ascii="Times New Roman" w:hAnsi="Times New Roman"/>
                <w:szCs w:val="24"/>
              </w:rPr>
            </w:pPr>
            <w:r>
              <w:rPr>
                <w:rFonts w:ascii="Times New Roman" w:hAnsi="Times New Roman"/>
                <w:szCs w:val="24"/>
              </w:rPr>
              <w:t>Đăng ký tạm vắng</w:t>
            </w:r>
          </w:p>
          <w:p w14:paraId="302D62D3">
            <w:pPr>
              <w:widowControl w:val="0"/>
              <w:numPr>
                <w:ilvl w:val="0"/>
                <w:numId w:val="2"/>
              </w:numPr>
              <w:rPr>
                <w:rFonts w:ascii="Times New Roman" w:hAnsi="Times New Roman"/>
                <w:szCs w:val="24"/>
              </w:rPr>
            </w:pPr>
            <w:r>
              <w:rPr>
                <w:rFonts w:ascii="Times New Roman" w:hAnsi="Times New Roman"/>
                <w:szCs w:val="24"/>
              </w:rPr>
              <w:t>Đăng ký chuyển phòng</w:t>
            </w:r>
          </w:p>
          <w:p w14:paraId="5834F86A">
            <w:pPr>
              <w:widowControl w:val="0"/>
              <w:numPr>
                <w:ilvl w:val="0"/>
                <w:numId w:val="2"/>
              </w:numPr>
              <w:rPr>
                <w:rFonts w:ascii="Times New Roman" w:hAnsi="Times New Roman"/>
                <w:szCs w:val="24"/>
              </w:rPr>
            </w:pPr>
            <w:r>
              <w:rPr>
                <w:rFonts w:ascii="Times New Roman" w:hAnsi="Times New Roman"/>
                <w:szCs w:val="24"/>
              </w:rPr>
              <w:t>Đăng ký trả phòng</w:t>
            </w:r>
          </w:p>
          <w:p w14:paraId="032AEA74">
            <w:pPr>
              <w:widowControl w:val="0"/>
              <w:numPr>
                <w:ilvl w:val="0"/>
                <w:numId w:val="2"/>
              </w:numPr>
              <w:rPr>
                <w:rFonts w:ascii="Times New Roman" w:hAnsi="Times New Roman"/>
                <w:szCs w:val="24"/>
              </w:rPr>
            </w:pPr>
            <w:r>
              <w:rPr>
                <w:rFonts w:ascii="Times New Roman" w:hAnsi="Times New Roman"/>
                <w:szCs w:val="24"/>
              </w:rPr>
              <w:t>Xem lịch sử vi phạm</w:t>
            </w:r>
          </w:p>
        </w:tc>
      </w:tr>
      <w:tr w14:paraId="5B6351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80" w:type="dxa"/>
            <w:tcMar>
              <w:top w:w="100" w:type="dxa"/>
              <w:left w:w="100" w:type="dxa"/>
              <w:bottom w:w="100" w:type="dxa"/>
              <w:right w:w="100" w:type="dxa"/>
            </w:tcMar>
          </w:tcPr>
          <w:p w14:paraId="2FC60181">
            <w:pPr>
              <w:widowControl w:val="0"/>
              <w:rPr>
                <w:rFonts w:ascii="Times New Roman" w:hAnsi="Times New Roman"/>
                <w:szCs w:val="24"/>
              </w:rPr>
            </w:pPr>
            <w:r>
              <w:rPr>
                <w:rFonts w:ascii="Times New Roman" w:hAnsi="Times New Roman"/>
                <w:szCs w:val="24"/>
              </w:rPr>
              <w:t>Quản sinh</w:t>
            </w:r>
          </w:p>
        </w:tc>
        <w:tc>
          <w:tcPr>
            <w:tcW w:w="6504" w:type="dxa"/>
            <w:tcMar>
              <w:top w:w="100" w:type="dxa"/>
              <w:left w:w="100" w:type="dxa"/>
              <w:bottom w:w="100" w:type="dxa"/>
              <w:right w:w="100" w:type="dxa"/>
            </w:tcMar>
          </w:tcPr>
          <w:p w14:paraId="5A346C28">
            <w:pPr>
              <w:widowControl w:val="0"/>
              <w:numPr>
                <w:ilvl w:val="0"/>
                <w:numId w:val="3"/>
              </w:numPr>
              <w:rPr>
                <w:rFonts w:ascii="Times New Roman" w:hAnsi="Times New Roman"/>
                <w:szCs w:val="24"/>
              </w:rPr>
            </w:pPr>
            <w:r>
              <w:rPr>
                <w:rFonts w:ascii="Times New Roman" w:hAnsi="Times New Roman"/>
                <w:szCs w:val="24"/>
              </w:rPr>
              <w:t>Đăng nhập hệ thống với quyền quản sinh</w:t>
            </w:r>
          </w:p>
          <w:p w14:paraId="28262083">
            <w:pPr>
              <w:widowControl w:val="0"/>
              <w:numPr>
                <w:ilvl w:val="0"/>
                <w:numId w:val="3"/>
              </w:numPr>
              <w:rPr>
                <w:rFonts w:ascii="Times New Roman" w:hAnsi="Times New Roman"/>
                <w:szCs w:val="24"/>
              </w:rPr>
            </w:pPr>
            <w:r>
              <w:rPr>
                <w:rFonts w:ascii="Times New Roman" w:hAnsi="Times New Roman"/>
                <w:szCs w:val="24"/>
              </w:rPr>
              <w:t>Thay đổi mật khẩu</w:t>
            </w:r>
          </w:p>
          <w:p w14:paraId="59B9FD3B">
            <w:pPr>
              <w:widowControl w:val="0"/>
              <w:numPr>
                <w:ilvl w:val="0"/>
                <w:numId w:val="3"/>
              </w:numPr>
              <w:rPr>
                <w:rFonts w:ascii="Times New Roman" w:hAnsi="Times New Roman"/>
                <w:szCs w:val="24"/>
              </w:rPr>
            </w:pPr>
            <w:r>
              <w:rPr>
                <w:rFonts w:ascii="Times New Roman" w:hAnsi="Times New Roman"/>
                <w:szCs w:val="24"/>
              </w:rPr>
              <w:t>Quản lý sinh viên (thêm, chỉnh sửa thông tin, xóa sinh viên)</w:t>
            </w:r>
          </w:p>
          <w:p w14:paraId="4F34B0C0">
            <w:pPr>
              <w:widowControl w:val="0"/>
              <w:numPr>
                <w:ilvl w:val="0"/>
                <w:numId w:val="3"/>
              </w:numPr>
              <w:rPr>
                <w:rFonts w:ascii="Times New Roman" w:hAnsi="Times New Roman"/>
                <w:szCs w:val="24"/>
              </w:rPr>
            </w:pPr>
            <w:r>
              <w:rPr>
                <w:rFonts w:ascii="Times New Roman" w:hAnsi="Times New Roman"/>
                <w:szCs w:val="24"/>
              </w:rPr>
              <w:t>Tìm kiếm thông tin sinh viên</w:t>
            </w:r>
          </w:p>
          <w:p w14:paraId="336D9A4E">
            <w:pPr>
              <w:widowControl w:val="0"/>
              <w:numPr>
                <w:ilvl w:val="0"/>
                <w:numId w:val="3"/>
              </w:numPr>
              <w:rPr>
                <w:rFonts w:ascii="Times New Roman" w:hAnsi="Times New Roman"/>
                <w:szCs w:val="24"/>
              </w:rPr>
            </w:pPr>
            <w:r>
              <w:rPr>
                <w:rFonts w:ascii="Times New Roman" w:hAnsi="Times New Roman"/>
                <w:szCs w:val="24"/>
              </w:rPr>
              <w:t>Quản lý phòng (thêm, chỉnh sửa thông tin, xóa phòng)</w:t>
            </w:r>
          </w:p>
          <w:p w14:paraId="0EC57309">
            <w:pPr>
              <w:widowControl w:val="0"/>
              <w:numPr>
                <w:ilvl w:val="0"/>
                <w:numId w:val="3"/>
              </w:numPr>
              <w:rPr>
                <w:rFonts w:ascii="Times New Roman" w:hAnsi="Times New Roman"/>
                <w:szCs w:val="24"/>
              </w:rPr>
            </w:pPr>
            <w:r>
              <w:rPr>
                <w:rFonts w:ascii="Times New Roman" w:hAnsi="Times New Roman"/>
                <w:szCs w:val="24"/>
              </w:rPr>
              <w:t xml:space="preserve">Tìm kiếm thông tin phòng </w:t>
            </w:r>
          </w:p>
          <w:p w14:paraId="47DAEBCC">
            <w:pPr>
              <w:widowControl w:val="0"/>
              <w:numPr>
                <w:ilvl w:val="0"/>
                <w:numId w:val="3"/>
              </w:numPr>
              <w:rPr>
                <w:rFonts w:ascii="Times New Roman" w:hAnsi="Times New Roman"/>
                <w:szCs w:val="24"/>
              </w:rPr>
            </w:pPr>
            <w:r>
              <w:rPr>
                <w:rFonts w:ascii="Times New Roman" w:hAnsi="Times New Roman"/>
                <w:szCs w:val="24"/>
              </w:rPr>
              <w:t>Phân phòng</w:t>
            </w:r>
          </w:p>
          <w:p w14:paraId="3494CE8C">
            <w:pPr>
              <w:widowControl w:val="0"/>
              <w:numPr>
                <w:ilvl w:val="0"/>
                <w:numId w:val="3"/>
              </w:numPr>
              <w:rPr>
                <w:rFonts w:ascii="Times New Roman" w:hAnsi="Times New Roman"/>
                <w:szCs w:val="24"/>
              </w:rPr>
            </w:pPr>
            <w:r>
              <w:rPr>
                <w:rFonts w:ascii="Times New Roman" w:hAnsi="Times New Roman"/>
                <w:szCs w:val="24"/>
              </w:rPr>
              <w:t>Quản lý hợp đồng (lập, cập nhật và tìm kiếm hợp đồng)</w:t>
            </w:r>
          </w:p>
          <w:p w14:paraId="4FFE276B">
            <w:pPr>
              <w:widowControl w:val="0"/>
              <w:numPr>
                <w:ilvl w:val="0"/>
                <w:numId w:val="3"/>
              </w:numPr>
              <w:rPr>
                <w:rFonts w:ascii="Times New Roman" w:hAnsi="Times New Roman"/>
                <w:szCs w:val="24"/>
              </w:rPr>
            </w:pPr>
            <w:r>
              <w:rPr>
                <w:rFonts w:ascii="Times New Roman" w:hAnsi="Times New Roman"/>
                <w:szCs w:val="24"/>
              </w:rPr>
              <w:t>Quản lý vi phạm (lập, cập nhật và tìm kiếm biên bản vi phạm)</w:t>
            </w:r>
          </w:p>
          <w:p w14:paraId="643B1414">
            <w:pPr>
              <w:widowControl w:val="0"/>
              <w:numPr>
                <w:ilvl w:val="0"/>
                <w:numId w:val="3"/>
              </w:numPr>
              <w:rPr>
                <w:rFonts w:ascii="Times New Roman" w:hAnsi="Times New Roman"/>
                <w:szCs w:val="24"/>
              </w:rPr>
            </w:pPr>
            <w:r>
              <w:rPr>
                <w:rFonts w:ascii="Times New Roman" w:hAnsi="Times New Roman"/>
                <w:szCs w:val="24"/>
              </w:rPr>
              <w:t>Tiếp nhận sửa chữa</w:t>
            </w:r>
          </w:p>
          <w:p w14:paraId="497E25CC">
            <w:pPr>
              <w:widowControl w:val="0"/>
              <w:numPr>
                <w:ilvl w:val="0"/>
                <w:numId w:val="3"/>
              </w:numPr>
              <w:rPr>
                <w:rFonts w:ascii="Times New Roman" w:hAnsi="Times New Roman"/>
                <w:szCs w:val="24"/>
              </w:rPr>
            </w:pPr>
            <w:r>
              <w:rPr>
                <w:rFonts w:ascii="Times New Roman" w:hAnsi="Times New Roman"/>
                <w:szCs w:val="24"/>
              </w:rPr>
              <w:t>Phân công sửa chữa</w:t>
            </w:r>
          </w:p>
          <w:p w14:paraId="077CD77B">
            <w:pPr>
              <w:widowControl w:val="0"/>
              <w:numPr>
                <w:ilvl w:val="0"/>
                <w:numId w:val="3"/>
              </w:numPr>
              <w:rPr>
                <w:rFonts w:ascii="Times New Roman" w:hAnsi="Times New Roman"/>
                <w:szCs w:val="24"/>
              </w:rPr>
            </w:pPr>
            <w:r>
              <w:rPr>
                <w:rFonts w:ascii="Times New Roman" w:hAnsi="Times New Roman"/>
                <w:szCs w:val="24"/>
              </w:rPr>
              <w:t>Báo cáo thống kê</w:t>
            </w:r>
          </w:p>
        </w:tc>
      </w:tr>
      <w:tr w14:paraId="129680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80" w:type="dxa"/>
            <w:tcMar>
              <w:top w:w="100" w:type="dxa"/>
              <w:left w:w="100" w:type="dxa"/>
              <w:bottom w:w="100" w:type="dxa"/>
              <w:right w:w="100" w:type="dxa"/>
            </w:tcMar>
          </w:tcPr>
          <w:p w14:paraId="0C363CA7">
            <w:pPr>
              <w:widowControl w:val="0"/>
              <w:rPr>
                <w:rFonts w:ascii="Times New Roman" w:hAnsi="Times New Roman"/>
                <w:szCs w:val="24"/>
              </w:rPr>
            </w:pPr>
            <w:r>
              <w:rPr>
                <w:rFonts w:ascii="Times New Roman" w:hAnsi="Times New Roman"/>
                <w:szCs w:val="24"/>
              </w:rPr>
              <w:t>Nhân viên sửa chữa</w:t>
            </w:r>
          </w:p>
        </w:tc>
        <w:tc>
          <w:tcPr>
            <w:tcW w:w="6504" w:type="dxa"/>
            <w:tcMar>
              <w:top w:w="100" w:type="dxa"/>
              <w:left w:w="100" w:type="dxa"/>
              <w:bottom w:w="100" w:type="dxa"/>
              <w:right w:w="100" w:type="dxa"/>
            </w:tcMar>
          </w:tcPr>
          <w:p w14:paraId="17C1858C">
            <w:pPr>
              <w:widowControl w:val="0"/>
              <w:numPr>
                <w:ilvl w:val="0"/>
                <w:numId w:val="4"/>
              </w:numPr>
              <w:rPr>
                <w:rFonts w:ascii="Times New Roman" w:hAnsi="Times New Roman"/>
                <w:szCs w:val="24"/>
              </w:rPr>
            </w:pPr>
            <w:r>
              <w:rPr>
                <w:rFonts w:ascii="Times New Roman" w:hAnsi="Times New Roman"/>
                <w:szCs w:val="24"/>
              </w:rPr>
              <w:t>Đăng nhập hệ thống với quyền nhân viên sửa chữa</w:t>
            </w:r>
          </w:p>
          <w:p w14:paraId="762D0C25">
            <w:pPr>
              <w:widowControl w:val="0"/>
              <w:numPr>
                <w:ilvl w:val="0"/>
                <w:numId w:val="4"/>
              </w:numPr>
              <w:rPr>
                <w:rFonts w:ascii="Times New Roman" w:hAnsi="Times New Roman"/>
                <w:szCs w:val="24"/>
              </w:rPr>
            </w:pPr>
            <w:r>
              <w:rPr>
                <w:rFonts w:ascii="Times New Roman" w:hAnsi="Times New Roman"/>
                <w:szCs w:val="24"/>
              </w:rPr>
              <w:t>Thay đổi mật khẩu</w:t>
            </w:r>
          </w:p>
          <w:p w14:paraId="3937E1CD">
            <w:pPr>
              <w:widowControl w:val="0"/>
              <w:numPr>
                <w:ilvl w:val="0"/>
                <w:numId w:val="4"/>
              </w:numPr>
              <w:rPr>
                <w:rFonts w:ascii="Times New Roman" w:hAnsi="Times New Roman"/>
                <w:szCs w:val="24"/>
              </w:rPr>
            </w:pPr>
            <w:r>
              <w:rPr>
                <w:rFonts w:ascii="Times New Roman" w:hAnsi="Times New Roman"/>
                <w:szCs w:val="24"/>
              </w:rPr>
              <w:t>Tiếp nhận yêu cầu</w:t>
            </w:r>
          </w:p>
          <w:p w14:paraId="2FDE40C7">
            <w:pPr>
              <w:widowControl w:val="0"/>
              <w:numPr>
                <w:ilvl w:val="0"/>
                <w:numId w:val="4"/>
              </w:numPr>
              <w:rPr>
                <w:rFonts w:ascii="Times New Roman" w:hAnsi="Times New Roman"/>
                <w:szCs w:val="24"/>
              </w:rPr>
            </w:pPr>
            <w:r>
              <w:rPr>
                <w:rFonts w:ascii="Times New Roman" w:hAnsi="Times New Roman"/>
                <w:szCs w:val="24"/>
              </w:rPr>
              <w:t>Xử lý sự cố</w:t>
            </w:r>
          </w:p>
          <w:p w14:paraId="7C67DAD2">
            <w:pPr>
              <w:widowControl w:val="0"/>
              <w:numPr>
                <w:ilvl w:val="0"/>
                <w:numId w:val="4"/>
              </w:numPr>
              <w:rPr>
                <w:rFonts w:ascii="Times New Roman" w:hAnsi="Times New Roman"/>
                <w:szCs w:val="24"/>
              </w:rPr>
            </w:pPr>
            <w:r>
              <w:rPr>
                <w:rFonts w:ascii="Times New Roman" w:hAnsi="Times New Roman"/>
                <w:szCs w:val="24"/>
              </w:rPr>
              <w:t>Cập nhật trạng thái</w:t>
            </w:r>
          </w:p>
          <w:p w14:paraId="3742A3E6">
            <w:pPr>
              <w:widowControl w:val="0"/>
              <w:numPr>
                <w:ilvl w:val="0"/>
                <w:numId w:val="4"/>
              </w:numPr>
              <w:rPr>
                <w:rFonts w:ascii="Times New Roman" w:hAnsi="Times New Roman"/>
                <w:szCs w:val="24"/>
              </w:rPr>
            </w:pPr>
            <w:r>
              <w:rPr>
                <w:rFonts w:ascii="Times New Roman" w:hAnsi="Times New Roman"/>
                <w:szCs w:val="24"/>
              </w:rPr>
              <w:t xml:space="preserve">Ghi nhận kết quả </w:t>
            </w:r>
          </w:p>
        </w:tc>
      </w:tr>
      <w:tr w14:paraId="61C6BC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80" w:type="dxa"/>
            <w:tcMar>
              <w:top w:w="100" w:type="dxa"/>
              <w:left w:w="100" w:type="dxa"/>
              <w:bottom w:w="100" w:type="dxa"/>
              <w:right w:w="100" w:type="dxa"/>
            </w:tcMar>
          </w:tcPr>
          <w:p w14:paraId="32DBE94C">
            <w:pPr>
              <w:widowControl w:val="0"/>
              <w:rPr>
                <w:rFonts w:ascii="Times New Roman" w:hAnsi="Times New Roman"/>
                <w:szCs w:val="24"/>
              </w:rPr>
            </w:pPr>
            <w:r>
              <w:rPr>
                <w:rFonts w:ascii="Times New Roman" w:hAnsi="Times New Roman"/>
                <w:szCs w:val="24"/>
              </w:rPr>
              <w:t>Quản trị viên</w:t>
            </w:r>
          </w:p>
        </w:tc>
        <w:tc>
          <w:tcPr>
            <w:tcW w:w="6504" w:type="dxa"/>
            <w:tcMar>
              <w:top w:w="100" w:type="dxa"/>
              <w:left w:w="100" w:type="dxa"/>
              <w:bottom w:w="100" w:type="dxa"/>
              <w:right w:w="100" w:type="dxa"/>
            </w:tcMar>
          </w:tcPr>
          <w:p w14:paraId="3991D81C">
            <w:pPr>
              <w:widowControl w:val="0"/>
              <w:numPr>
                <w:ilvl w:val="0"/>
                <w:numId w:val="5"/>
              </w:numPr>
              <w:rPr>
                <w:rFonts w:ascii="Times New Roman" w:hAnsi="Times New Roman"/>
                <w:szCs w:val="24"/>
              </w:rPr>
            </w:pPr>
            <w:r>
              <w:rPr>
                <w:rFonts w:ascii="Times New Roman" w:hAnsi="Times New Roman"/>
                <w:szCs w:val="24"/>
              </w:rPr>
              <w:t>Đăng nhập hệ thống với quyền quản trị viên</w:t>
            </w:r>
          </w:p>
          <w:p w14:paraId="2B1C794C">
            <w:pPr>
              <w:widowControl w:val="0"/>
              <w:numPr>
                <w:ilvl w:val="0"/>
                <w:numId w:val="5"/>
              </w:numPr>
              <w:rPr>
                <w:rFonts w:ascii="Times New Roman" w:hAnsi="Times New Roman"/>
                <w:szCs w:val="24"/>
              </w:rPr>
            </w:pPr>
            <w:r>
              <w:rPr>
                <w:rFonts w:ascii="Times New Roman" w:hAnsi="Times New Roman"/>
                <w:szCs w:val="24"/>
              </w:rPr>
              <w:t xml:space="preserve">Thêm tài khoản </w:t>
            </w:r>
          </w:p>
          <w:p w14:paraId="7E662B40">
            <w:pPr>
              <w:widowControl w:val="0"/>
              <w:numPr>
                <w:ilvl w:val="0"/>
                <w:numId w:val="5"/>
              </w:numPr>
              <w:rPr>
                <w:rFonts w:ascii="Times New Roman" w:hAnsi="Times New Roman"/>
                <w:szCs w:val="24"/>
              </w:rPr>
            </w:pPr>
            <w:r>
              <w:rPr>
                <w:rFonts w:ascii="Times New Roman" w:hAnsi="Times New Roman"/>
                <w:szCs w:val="24"/>
              </w:rPr>
              <w:t>Chỉnh sửa tài khoản</w:t>
            </w:r>
          </w:p>
          <w:p w14:paraId="309643DE">
            <w:pPr>
              <w:widowControl w:val="0"/>
              <w:numPr>
                <w:ilvl w:val="0"/>
                <w:numId w:val="5"/>
              </w:numPr>
              <w:rPr>
                <w:rFonts w:ascii="Times New Roman" w:hAnsi="Times New Roman"/>
                <w:szCs w:val="24"/>
              </w:rPr>
            </w:pPr>
            <w:r>
              <w:rPr>
                <w:rFonts w:ascii="Times New Roman" w:hAnsi="Times New Roman"/>
                <w:szCs w:val="24"/>
              </w:rPr>
              <w:t xml:space="preserve">Xóa tài khoản </w:t>
            </w:r>
          </w:p>
          <w:p w14:paraId="33FE0EC1">
            <w:pPr>
              <w:widowControl w:val="0"/>
              <w:numPr>
                <w:ilvl w:val="0"/>
                <w:numId w:val="5"/>
              </w:numPr>
              <w:rPr>
                <w:rFonts w:ascii="Times New Roman" w:hAnsi="Times New Roman"/>
                <w:szCs w:val="24"/>
              </w:rPr>
            </w:pPr>
            <w:r>
              <w:rPr>
                <w:rFonts w:ascii="Times New Roman" w:hAnsi="Times New Roman"/>
                <w:szCs w:val="24"/>
              </w:rPr>
              <w:t xml:space="preserve">Tìm kiếm tài khoản </w:t>
            </w:r>
          </w:p>
          <w:p w14:paraId="67F9F095">
            <w:pPr>
              <w:widowControl w:val="0"/>
              <w:numPr>
                <w:ilvl w:val="0"/>
                <w:numId w:val="5"/>
              </w:numPr>
              <w:rPr>
                <w:rFonts w:ascii="Times New Roman" w:hAnsi="Times New Roman"/>
                <w:szCs w:val="24"/>
              </w:rPr>
            </w:pPr>
            <w:r>
              <w:rPr>
                <w:rFonts w:ascii="Times New Roman" w:hAnsi="Times New Roman"/>
                <w:szCs w:val="24"/>
              </w:rPr>
              <w:t>Cấp quyền</w:t>
            </w:r>
          </w:p>
          <w:p w14:paraId="1036A11F">
            <w:pPr>
              <w:widowControl w:val="0"/>
              <w:numPr>
                <w:ilvl w:val="0"/>
                <w:numId w:val="5"/>
              </w:numPr>
              <w:rPr>
                <w:rFonts w:ascii="Times New Roman" w:hAnsi="Times New Roman"/>
                <w:szCs w:val="24"/>
              </w:rPr>
            </w:pPr>
            <w:r>
              <w:rPr>
                <w:rFonts w:ascii="Times New Roman" w:hAnsi="Times New Roman"/>
                <w:szCs w:val="24"/>
              </w:rPr>
              <w:t>Thay đổi quyền</w:t>
            </w:r>
          </w:p>
          <w:p w14:paraId="0FB65AD1">
            <w:pPr>
              <w:widowControl w:val="0"/>
              <w:numPr>
                <w:ilvl w:val="0"/>
                <w:numId w:val="5"/>
              </w:numPr>
              <w:rPr>
                <w:rFonts w:ascii="Times New Roman" w:hAnsi="Times New Roman"/>
                <w:szCs w:val="24"/>
              </w:rPr>
            </w:pPr>
            <w:r>
              <w:rPr>
                <w:rFonts w:ascii="Times New Roman" w:hAnsi="Times New Roman"/>
                <w:szCs w:val="24"/>
              </w:rPr>
              <w:t>Thu hồi quyền</w:t>
            </w:r>
          </w:p>
        </w:tc>
      </w:tr>
    </w:tbl>
    <w:p w14:paraId="202BD3F2">
      <w:pPr>
        <w:widowControl w:val="0"/>
        <w:numPr>
          <w:ilvl w:val="1"/>
          <w:numId w:val="1"/>
        </w:numPr>
        <w:spacing w:before="480" w:beforeLines="200"/>
        <w:rPr>
          <w:rFonts w:ascii="Times New Roman" w:hAnsi="Times New Roman"/>
          <w:b/>
          <w:bCs/>
          <w:szCs w:val="24"/>
        </w:rPr>
      </w:pPr>
      <w:r>
        <w:rPr>
          <w:rFonts w:ascii="Times New Roman" w:hAnsi="Times New Roman"/>
          <w:b/>
          <w:bCs/>
          <w:szCs w:val="24"/>
        </w:rPr>
        <w:t>Danh sách các chức năng và mô tả chung</w:t>
      </w:r>
    </w:p>
    <w:tbl>
      <w:tblPr>
        <w:tblStyle w:val="11"/>
        <w:tblW w:w="967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92"/>
        <w:gridCol w:w="4188"/>
        <w:gridCol w:w="4692"/>
      </w:tblGrid>
      <w:tr w14:paraId="712FDA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4C6EA6DB">
            <w:pPr>
              <w:widowControl w:val="0"/>
              <w:rPr>
                <w:rFonts w:ascii="Times New Roman" w:hAnsi="Times New Roman"/>
                <w:b/>
                <w:bCs/>
                <w:szCs w:val="24"/>
              </w:rPr>
            </w:pPr>
            <w:r>
              <w:rPr>
                <w:rFonts w:ascii="Times New Roman" w:hAnsi="Times New Roman"/>
                <w:b/>
                <w:bCs/>
                <w:szCs w:val="24"/>
              </w:rPr>
              <w:t>STT</w:t>
            </w:r>
          </w:p>
        </w:tc>
        <w:tc>
          <w:tcPr>
            <w:tcW w:w="4188" w:type="dxa"/>
            <w:tcMar>
              <w:top w:w="100" w:type="dxa"/>
              <w:left w:w="100" w:type="dxa"/>
              <w:bottom w:w="100" w:type="dxa"/>
              <w:right w:w="100" w:type="dxa"/>
            </w:tcMar>
          </w:tcPr>
          <w:p w14:paraId="4C040563">
            <w:pPr>
              <w:widowControl w:val="0"/>
              <w:rPr>
                <w:rFonts w:ascii="Times New Roman" w:hAnsi="Times New Roman"/>
                <w:b/>
                <w:bCs/>
                <w:szCs w:val="24"/>
              </w:rPr>
            </w:pPr>
            <w:r>
              <w:rPr>
                <w:rFonts w:ascii="Times New Roman" w:hAnsi="Times New Roman"/>
                <w:b/>
                <w:bCs/>
                <w:szCs w:val="24"/>
              </w:rPr>
              <w:t>Chức năng</w:t>
            </w:r>
          </w:p>
        </w:tc>
        <w:tc>
          <w:tcPr>
            <w:tcW w:w="4692" w:type="dxa"/>
            <w:tcMar>
              <w:top w:w="100" w:type="dxa"/>
              <w:left w:w="100" w:type="dxa"/>
              <w:bottom w:w="100" w:type="dxa"/>
              <w:right w:w="100" w:type="dxa"/>
            </w:tcMar>
          </w:tcPr>
          <w:p w14:paraId="514F7B09">
            <w:pPr>
              <w:widowControl w:val="0"/>
              <w:rPr>
                <w:rFonts w:ascii="Times New Roman" w:hAnsi="Times New Roman"/>
                <w:b/>
                <w:bCs/>
                <w:szCs w:val="24"/>
              </w:rPr>
            </w:pPr>
            <w:r>
              <w:rPr>
                <w:rFonts w:ascii="Times New Roman" w:hAnsi="Times New Roman"/>
                <w:b/>
                <w:bCs/>
                <w:szCs w:val="24"/>
              </w:rPr>
              <w:t>Mô tả</w:t>
            </w:r>
          </w:p>
        </w:tc>
      </w:tr>
      <w:tr w14:paraId="19CF5B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53DCEB09">
            <w:pPr>
              <w:widowControl w:val="0"/>
              <w:rPr>
                <w:rFonts w:ascii="Times New Roman" w:hAnsi="Times New Roman"/>
                <w:szCs w:val="24"/>
              </w:rPr>
            </w:pPr>
            <w:r>
              <w:rPr>
                <w:rFonts w:ascii="Times New Roman" w:hAnsi="Times New Roman"/>
                <w:szCs w:val="24"/>
              </w:rPr>
              <w:t>1</w:t>
            </w:r>
          </w:p>
        </w:tc>
        <w:tc>
          <w:tcPr>
            <w:tcW w:w="4188" w:type="dxa"/>
            <w:tcMar>
              <w:top w:w="100" w:type="dxa"/>
              <w:left w:w="100" w:type="dxa"/>
              <w:bottom w:w="100" w:type="dxa"/>
              <w:right w:w="100" w:type="dxa"/>
            </w:tcMar>
          </w:tcPr>
          <w:p w14:paraId="5D319002">
            <w:pPr>
              <w:widowControl w:val="0"/>
              <w:rPr>
                <w:rFonts w:ascii="Times New Roman" w:hAnsi="Times New Roman"/>
                <w:szCs w:val="24"/>
              </w:rPr>
            </w:pPr>
            <w:r>
              <w:rPr>
                <w:rFonts w:ascii="Times New Roman" w:hAnsi="Times New Roman"/>
                <w:szCs w:val="24"/>
              </w:rPr>
              <w:t>Đăng ký</w:t>
            </w:r>
          </w:p>
        </w:tc>
        <w:tc>
          <w:tcPr>
            <w:tcW w:w="4692" w:type="dxa"/>
            <w:tcMar>
              <w:top w:w="100" w:type="dxa"/>
              <w:left w:w="100" w:type="dxa"/>
              <w:bottom w:w="100" w:type="dxa"/>
              <w:right w:w="100" w:type="dxa"/>
            </w:tcMar>
          </w:tcPr>
          <w:p w14:paraId="516E9177">
            <w:pPr>
              <w:widowControl w:val="0"/>
              <w:rPr>
                <w:rFonts w:ascii="Times New Roman" w:hAnsi="Times New Roman"/>
                <w:szCs w:val="24"/>
              </w:rPr>
            </w:pPr>
            <w:r>
              <w:rPr>
                <w:rFonts w:ascii="Times New Roman" w:hAnsi="Times New Roman"/>
                <w:szCs w:val="24"/>
              </w:rPr>
              <w:t>Đăng ký tài khoản giúp đăng nhập hệ thống</w:t>
            </w:r>
          </w:p>
        </w:tc>
      </w:tr>
      <w:tr w14:paraId="4EA808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43063078">
            <w:pPr>
              <w:widowControl w:val="0"/>
              <w:rPr>
                <w:rFonts w:ascii="Times New Roman" w:hAnsi="Times New Roman"/>
                <w:szCs w:val="24"/>
              </w:rPr>
            </w:pPr>
            <w:r>
              <w:rPr>
                <w:rFonts w:ascii="Times New Roman" w:hAnsi="Times New Roman"/>
                <w:szCs w:val="24"/>
              </w:rPr>
              <w:t>2</w:t>
            </w:r>
          </w:p>
        </w:tc>
        <w:tc>
          <w:tcPr>
            <w:tcW w:w="4188" w:type="dxa"/>
            <w:tcMar>
              <w:top w:w="100" w:type="dxa"/>
              <w:left w:w="100" w:type="dxa"/>
              <w:bottom w:w="100" w:type="dxa"/>
              <w:right w:w="100" w:type="dxa"/>
            </w:tcMar>
          </w:tcPr>
          <w:p w14:paraId="5F7E4D39">
            <w:pPr>
              <w:widowControl w:val="0"/>
              <w:rPr>
                <w:rFonts w:ascii="Times New Roman" w:hAnsi="Times New Roman"/>
                <w:szCs w:val="24"/>
              </w:rPr>
            </w:pPr>
            <w:r>
              <w:rPr>
                <w:rFonts w:ascii="Times New Roman" w:hAnsi="Times New Roman"/>
                <w:szCs w:val="24"/>
              </w:rPr>
              <w:t>Đăng nhập</w:t>
            </w:r>
          </w:p>
        </w:tc>
        <w:tc>
          <w:tcPr>
            <w:tcW w:w="4692" w:type="dxa"/>
            <w:tcMar>
              <w:top w:w="100" w:type="dxa"/>
              <w:left w:w="100" w:type="dxa"/>
              <w:bottom w:w="100" w:type="dxa"/>
              <w:right w:w="100" w:type="dxa"/>
            </w:tcMar>
          </w:tcPr>
          <w:p w14:paraId="0B65778D">
            <w:pPr>
              <w:widowControl w:val="0"/>
              <w:rPr>
                <w:rFonts w:ascii="Times New Roman" w:hAnsi="Times New Roman"/>
                <w:szCs w:val="24"/>
              </w:rPr>
            </w:pPr>
            <w:r>
              <w:rPr>
                <w:rFonts w:ascii="Times New Roman" w:hAnsi="Times New Roman"/>
                <w:szCs w:val="24"/>
              </w:rPr>
              <w:t>Người dùng(sinh viên, quản sinh, nhân viên sửa chữa, quản trị viên) đăng nhập theo tài khoản và mật khẩu đã đăng ký</w:t>
            </w:r>
          </w:p>
        </w:tc>
      </w:tr>
      <w:tr w14:paraId="1EAB10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1F60E3DC">
            <w:pPr>
              <w:widowControl w:val="0"/>
              <w:rPr>
                <w:rFonts w:ascii="Times New Roman" w:hAnsi="Times New Roman"/>
                <w:szCs w:val="24"/>
              </w:rPr>
            </w:pPr>
            <w:r>
              <w:rPr>
                <w:rFonts w:ascii="Times New Roman" w:hAnsi="Times New Roman"/>
                <w:szCs w:val="24"/>
              </w:rPr>
              <w:t>3</w:t>
            </w:r>
          </w:p>
        </w:tc>
        <w:tc>
          <w:tcPr>
            <w:tcW w:w="4188" w:type="dxa"/>
            <w:tcMar>
              <w:top w:w="100" w:type="dxa"/>
              <w:left w:w="100" w:type="dxa"/>
              <w:bottom w:w="100" w:type="dxa"/>
              <w:right w:w="100" w:type="dxa"/>
            </w:tcMar>
          </w:tcPr>
          <w:p w14:paraId="631225B1">
            <w:pPr>
              <w:widowControl w:val="0"/>
              <w:rPr>
                <w:rFonts w:ascii="Times New Roman" w:hAnsi="Times New Roman"/>
                <w:szCs w:val="24"/>
              </w:rPr>
            </w:pPr>
            <w:r>
              <w:rPr>
                <w:rFonts w:ascii="Times New Roman" w:hAnsi="Times New Roman"/>
                <w:szCs w:val="24"/>
              </w:rPr>
              <w:t>Thay đổi mật khẩu</w:t>
            </w:r>
          </w:p>
        </w:tc>
        <w:tc>
          <w:tcPr>
            <w:tcW w:w="4692" w:type="dxa"/>
            <w:tcMar>
              <w:top w:w="100" w:type="dxa"/>
              <w:left w:w="100" w:type="dxa"/>
              <w:bottom w:w="100" w:type="dxa"/>
              <w:right w:w="100" w:type="dxa"/>
            </w:tcMar>
          </w:tcPr>
          <w:p w14:paraId="4A3CEF09">
            <w:pPr>
              <w:widowControl w:val="0"/>
              <w:rPr>
                <w:rFonts w:ascii="Times New Roman" w:hAnsi="Times New Roman"/>
                <w:szCs w:val="24"/>
              </w:rPr>
            </w:pPr>
            <w:r>
              <w:rPr>
                <w:rFonts w:ascii="Times New Roman" w:hAnsi="Times New Roman"/>
                <w:szCs w:val="24"/>
              </w:rPr>
              <w:t xml:space="preserve">Thực hiện thay đổi mật khẩu hiện tại </w:t>
            </w:r>
          </w:p>
        </w:tc>
      </w:tr>
      <w:tr w14:paraId="631A4B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23976084">
            <w:pPr>
              <w:widowControl w:val="0"/>
              <w:rPr>
                <w:rFonts w:ascii="Times New Roman" w:hAnsi="Times New Roman"/>
                <w:szCs w:val="24"/>
              </w:rPr>
            </w:pPr>
            <w:r>
              <w:rPr>
                <w:rFonts w:ascii="Times New Roman" w:hAnsi="Times New Roman"/>
                <w:szCs w:val="24"/>
              </w:rPr>
              <w:t>4</w:t>
            </w:r>
          </w:p>
        </w:tc>
        <w:tc>
          <w:tcPr>
            <w:tcW w:w="4188" w:type="dxa"/>
            <w:tcMar>
              <w:top w:w="100" w:type="dxa"/>
              <w:left w:w="100" w:type="dxa"/>
              <w:bottom w:w="100" w:type="dxa"/>
              <w:right w:w="100" w:type="dxa"/>
            </w:tcMar>
          </w:tcPr>
          <w:p w14:paraId="015E7236">
            <w:pPr>
              <w:widowControl w:val="0"/>
              <w:rPr>
                <w:rFonts w:ascii="Times New Roman" w:hAnsi="Times New Roman"/>
                <w:szCs w:val="24"/>
              </w:rPr>
            </w:pPr>
            <w:r>
              <w:rPr>
                <w:rFonts w:ascii="Times New Roman" w:hAnsi="Times New Roman"/>
                <w:szCs w:val="24"/>
              </w:rPr>
              <w:t>Gia hạn lưu trú</w:t>
            </w:r>
          </w:p>
        </w:tc>
        <w:tc>
          <w:tcPr>
            <w:tcW w:w="4692" w:type="dxa"/>
            <w:tcMar>
              <w:top w:w="100" w:type="dxa"/>
              <w:left w:w="100" w:type="dxa"/>
              <w:bottom w:w="100" w:type="dxa"/>
              <w:right w:w="100" w:type="dxa"/>
            </w:tcMar>
          </w:tcPr>
          <w:p w14:paraId="1F503552">
            <w:pPr>
              <w:widowControl w:val="0"/>
              <w:rPr>
                <w:rFonts w:ascii="Times New Roman" w:hAnsi="Times New Roman"/>
                <w:szCs w:val="24"/>
              </w:rPr>
            </w:pPr>
            <w:r>
              <w:rPr>
                <w:rFonts w:ascii="Times New Roman" w:hAnsi="Times New Roman"/>
                <w:szCs w:val="24"/>
              </w:rPr>
              <w:t>Dành cho sinh viên năm 1, 2, 3 muốn gia hạn lưu trú thêm ở KTX</w:t>
            </w:r>
          </w:p>
        </w:tc>
      </w:tr>
      <w:tr w14:paraId="4C3C7E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02BC3DE5">
            <w:pPr>
              <w:widowControl w:val="0"/>
              <w:rPr>
                <w:rFonts w:ascii="Times New Roman" w:hAnsi="Times New Roman"/>
                <w:szCs w:val="24"/>
              </w:rPr>
            </w:pPr>
            <w:r>
              <w:rPr>
                <w:rFonts w:ascii="Times New Roman" w:hAnsi="Times New Roman"/>
                <w:szCs w:val="24"/>
              </w:rPr>
              <w:t>5</w:t>
            </w:r>
          </w:p>
        </w:tc>
        <w:tc>
          <w:tcPr>
            <w:tcW w:w="4188" w:type="dxa"/>
            <w:tcMar>
              <w:top w:w="100" w:type="dxa"/>
              <w:left w:w="100" w:type="dxa"/>
              <w:bottom w:w="100" w:type="dxa"/>
              <w:right w:w="100" w:type="dxa"/>
            </w:tcMar>
          </w:tcPr>
          <w:p w14:paraId="0A9F31CB">
            <w:pPr>
              <w:widowControl w:val="0"/>
              <w:rPr>
                <w:rFonts w:ascii="Times New Roman" w:hAnsi="Times New Roman"/>
                <w:szCs w:val="24"/>
              </w:rPr>
            </w:pPr>
            <w:r>
              <w:rPr>
                <w:rFonts w:ascii="Times New Roman" w:hAnsi="Times New Roman"/>
                <w:szCs w:val="24"/>
              </w:rPr>
              <w:t>Xem thông tin phòng &amp; hợp đồng</w:t>
            </w:r>
          </w:p>
        </w:tc>
        <w:tc>
          <w:tcPr>
            <w:tcW w:w="4692" w:type="dxa"/>
            <w:tcMar>
              <w:top w:w="100" w:type="dxa"/>
              <w:left w:w="100" w:type="dxa"/>
              <w:bottom w:w="100" w:type="dxa"/>
              <w:right w:w="100" w:type="dxa"/>
            </w:tcMar>
          </w:tcPr>
          <w:p w14:paraId="1845E3AF">
            <w:pPr>
              <w:widowControl w:val="0"/>
              <w:rPr>
                <w:rFonts w:ascii="Times New Roman" w:hAnsi="Times New Roman"/>
                <w:szCs w:val="24"/>
              </w:rPr>
            </w:pPr>
            <w:r>
              <w:rPr>
                <w:rFonts w:ascii="Times New Roman" w:hAnsi="Times New Roman"/>
                <w:szCs w:val="24"/>
              </w:rPr>
              <w:t>Sinh viên tra cứu chi tiết thông tin phòng ở hiện tại</w:t>
            </w:r>
          </w:p>
        </w:tc>
      </w:tr>
      <w:tr w14:paraId="6D7B92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5133D618">
            <w:pPr>
              <w:widowControl w:val="0"/>
              <w:rPr>
                <w:rFonts w:hint="default" w:ascii="Times New Roman" w:hAnsi="Times New Roman"/>
                <w:szCs w:val="24"/>
                <w:lang w:val="en-US"/>
              </w:rPr>
            </w:pPr>
            <w:r>
              <w:rPr>
                <w:rFonts w:hint="default" w:ascii="Times New Roman" w:hAnsi="Times New Roman"/>
                <w:szCs w:val="24"/>
                <w:lang w:val="en-US"/>
              </w:rPr>
              <w:t>6</w:t>
            </w:r>
          </w:p>
        </w:tc>
        <w:tc>
          <w:tcPr>
            <w:tcW w:w="4188" w:type="dxa"/>
            <w:tcMar>
              <w:top w:w="100" w:type="dxa"/>
              <w:left w:w="100" w:type="dxa"/>
              <w:bottom w:w="100" w:type="dxa"/>
              <w:right w:w="100" w:type="dxa"/>
            </w:tcMar>
          </w:tcPr>
          <w:p w14:paraId="4CA92AA3">
            <w:pPr>
              <w:widowControl w:val="0"/>
              <w:rPr>
                <w:rFonts w:ascii="Times New Roman" w:hAnsi="Times New Roman"/>
                <w:szCs w:val="24"/>
              </w:rPr>
            </w:pPr>
            <w:r>
              <w:rPr>
                <w:rFonts w:ascii="Times New Roman" w:hAnsi="Times New Roman"/>
                <w:szCs w:val="24"/>
              </w:rPr>
              <w:t>Gửi yêu cầu sửa chữa</w:t>
            </w:r>
          </w:p>
        </w:tc>
        <w:tc>
          <w:tcPr>
            <w:tcW w:w="4692" w:type="dxa"/>
            <w:tcMar>
              <w:top w:w="100" w:type="dxa"/>
              <w:left w:w="100" w:type="dxa"/>
              <w:bottom w:w="100" w:type="dxa"/>
              <w:right w:w="100" w:type="dxa"/>
            </w:tcMar>
          </w:tcPr>
          <w:p w14:paraId="10D599D7">
            <w:pPr>
              <w:widowControl w:val="0"/>
              <w:rPr>
                <w:rFonts w:ascii="Times New Roman" w:hAnsi="Times New Roman"/>
                <w:szCs w:val="24"/>
              </w:rPr>
            </w:pPr>
            <w:r>
              <w:rPr>
                <w:rFonts w:ascii="Times New Roman" w:hAnsi="Times New Roman"/>
                <w:szCs w:val="24"/>
              </w:rPr>
              <w:t>Sinh viên khai báo thiết bị bị hỏng với vị trí và hình ảnh đi kèm yêu cầu KTX xử lý</w:t>
            </w:r>
          </w:p>
        </w:tc>
      </w:tr>
      <w:tr w14:paraId="40F713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38BB2660">
            <w:pPr>
              <w:widowControl w:val="0"/>
              <w:rPr>
                <w:rFonts w:hint="default" w:ascii="Times New Roman" w:hAnsi="Times New Roman"/>
                <w:szCs w:val="24"/>
                <w:lang w:val="en-US"/>
              </w:rPr>
            </w:pPr>
            <w:r>
              <w:rPr>
                <w:rFonts w:hint="default" w:ascii="Times New Roman" w:hAnsi="Times New Roman"/>
                <w:szCs w:val="24"/>
                <w:lang w:val="en-US"/>
              </w:rPr>
              <w:t>7</w:t>
            </w:r>
          </w:p>
        </w:tc>
        <w:tc>
          <w:tcPr>
            <w:tcW w:w="4188" w:type="dxa"/>
            <w:tcMar>
              <w:top w:w="100" w:type="dxa"/>
              <w:left w:w="100" w:type="dxa"/>
              <w:bottom w:w="100" w:type="dxa"/>
              <w:right w:w="100" w:type="dxa"/>
            </w:tcMar>
          </w:tcPr>
          <w:p w14:paraId="7EBC065D">
            <w:pPr>
              <w:widowControl w:val="0"/>
              <w:rPr>
                <w:rFonts w:ascii="Times New Roman" w:hAnsi="Times New Roman"/>
                <w:szCs w:val="24"/>
              </w:rPr>
            </w:pPr>
            <w:r>
              <w:rPr>
                <w:rFonts w:ascii="Times New Roman" w:hAnsi="Times New Roman"/>
                <w:szCs w:val="24"/>
              </w:rPr>
              <w:t>Đăng ký tạm vắng</w:t>
            </w:r>
          </w:p>
        </w:tc>
        <w:tc>
          <w:tcPr>
            <w:tcW w:w="4692" w:type="dxa"/>
            <w:tcMar>
              <w:top w:w="100" w:type="dxa"/>
              <w:left w:w="100" w:type="dxa"/>
              <w:bottom w:w="100" w:type="dxa"/>
              <w:right w:w="100" w:type="dxa"/>
            </w:tcMar>
          </w:tcPr>
          <w:p w14:paraId="0E4D27A8">
            <w:pPr>
              <w:widowControl w:val="0"/>
              <w:rPr>
                <w:rFonts w:ascii="Times New Roman" w:hAnsi="Times New Roman"/>
                <w:szCs w:val="24"/>
              </w:rPr>
            </w:pPr>
            <w:r>
              <w:rPr>
                <w:rFonts w:ascii="Times New Roman" w:hAnsi="Times New Roman"/>
                <w:szCs w:val="24"/>
              </w:rPr>
              <w:t>Sinh viên thực hiện đăng ký tạm vắng với điều kiện thời gian tạm vắng ít nhất 3 ngày và lý do cụ thể</w:t>
            </w:r>
          </w:p>
        </w:tc>
      </w:tr>
      <w:tr w14:paraId="57443B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61C33D6A">
            <w:pPr>
              <w:widowControl w:val="0"/>
              <w:rPr>
                <w:rFonts w:hint="default" w:ascii="Times New Roman" w:hAnsi="Times New Roman"/>
                <w:szCs w:val="24"/>
                <w:lang w:val="en-US"/>
              </w:rPr>
            </w:pPr>
            <w:r>
              <w:rPr>
                <w:rFonts w:hint="default" w:ascii="Times New Roman" w:hAnsi="Times New Roman"/>
                <w:szCs w:val="24"/>
                <w:lang w:val="en-US"/>
              </w:rPr>
              <w:t>8</w:t>
            </w:r>
          </w:p>
        </w:tc>
        <w:tc>
          <w:tcPr>
            <w:tcW w:w="4188" w:type="dxa"/>
            <w:tcMar>
              <w:top w:w="100" w:type="dxa"/>
              <w:left w:w="100" w:type="dxa"/>
              <w:bottom w:w="100" w:type="dxa"/>
              <w:right w:w="100" w:type="dxa"/>
            </w:tcMar>
          </w:tcPr>
          <w:p w14:paraId="1A17E3B3">
            <w:pPr>
              <w:widowControl w:val="0"/>
              <w:rPr>
                <w:rFonts w:ascii="Times New Roman" w:hAnsi="Times New Roman"/>
                <w:szCs w:val="24"/>
              </w:rPr>
            </w:pPr>
            <w:r>
              <w:rPr>
                <w:rFonts w:ascii="Times New Roman" w:hAnsi="Times New Roman"/>
                <w:szCs w:val="24"/>
              </w:rPr>
              <w:t>Đăng ký chuyển phòng</w:t>
            </w:r>
          </w:p>
        </w:tc>
        <w:tc>
          <w:tcPr>
            <w:tcW w:w="4692" w:type="dxa"/>
            <w:tcMar>
              <w:top w:w="100" w:type="dxa"/>
              <w:left w:w="100" w:type="dxa"/>
              <w:bottom w:w="100" w:type="dxa"/>
              <w:right w:w="100" w:type="dxa"/>
            </w:tcMar>
          </w:tcPr>
          <w:p w14:paraId="21871BDA">
            <w:pPr>
              <w:widowControl w:val="0"/>
              <w:rPr>
                <w:rFonts w:ascii="Times New Roman" w:hAnsi="Times New Roman"/>
                <w:szCs w:val="24"/>
              </w:rPr>
            </w:pPr>
            <w:r>
              <w:rPr>
                <w:rFonts w:ascii="Times New Roman" w:hAnsi="Times New Roman"/>
                <w:szCs w:val="24"/>
              </w:rPr>
              <w:t>Sinh viên có nguyện vọng chuyển phòng thực hiện đăng ký chuyển phòng vào cuối mỗi năm học</w:t>
            </w:r>
          </w:p>
        </w:tc>
      </w:tr>
      <w:tr w14:paraId="21F81A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shd w:val="clear" w:color="auto" w:fill="auto"/>
            <w:tcMar>
              <w:top w:w="100" w:type="dxa"/>
              <w:left w:w="100" w:type="dxa"/>
              <w:bottom w:w="100" w:type="dxa"/>
              <w:right w:w="100" w:type="dxa"/>
            </w:tcMar>
            <w:vAlign w:val="top"/>
          </w:tcPr>
          <w:p w14:paraId="6F9E59E0">
            <w:pPr>
              <w:widowControl w:val="0"/>
              <w:rPr>
                <w:rFonts w:ascii="Times New Roman" w:hAnsi="Times New Roman" w:eastAsia="Times New Roman" w:cs="Times New Roman"/>
                <w:sz w:val="24"/>
                <w:szCs w:val="24"/>
                <w:lang w:val="en-US" w:eastAsia="en-US" w:bidi="ar-SA"/>
              </w:rPr>
            </w:pPr>
            <w:r>
              <w:rPr>
                <w:rFonts w:ascii="Times New Roman" w:hAnsi="Times New Roman"/>
                <w:szCs w:val="24"/>
              </w:rPr>
              <w:t>9</w:t>
            </w:r>
          </w:p>
        </w:tc>
        <w:tc>
          <w:tcPr>
            <w:tcW w:w="4188" w:type="dxa"/>
            <w:tcMar>
              <w:top w:w="100" w:type="dxa"/>
              <w:left w:w="100" w:type="dxa"/>
              <w:bottom w:w="100" w:type="dxa"/>
              <w:right w:w="100" w:type="dxa"/>
            </w:tcMar>
          </w:tcPr>
          <w:p w14:paraId="28EAD93E">
            <w:pPr>
              <w:widowControl w:val="0"/>
              <w:rPr>
                <w:rFonts w:ascii="Times New Roman" w:hAnsi="Times New Roman"/>
                <w:szCs w:val="24"/>
              </w:rPr>
            </w:pPr>
            <w:r>
              <w:rPr>
                <w:rFonts w:ascii="Times New Roman" w:hAnsi="Times New Roman"/>
                <w:szCs w:val="24"/>
              </w:rPr>
              <w:t>Đăng ký trả phòng</w:t>
            </w:r>
          </w:p>
        </w:tc>
        <w:tc>
          <w:tcPr>
            <w:tcW w:w="4692" w:type="dxa"/>
            <w:tcMar>
              <w:top w:w="100" w:type="dxa"/>
              <w:left w:w="100" w:type="dxa"/>
              <w:bottom w:w="100" w:type="dxa"/>
              <w:right w:w="100" w:type="dxa"/>
            </w:tcMar>
          </w:tcPr>
          <w:p w14:paraId="549CE488">
            <w:pPr>
              <w:widowControl w:val="0"/>
              <w:rPr>
                <w:rFonts w:ascii="Times New Roman" w:hAnsi="Times New Roman"/>
                <w:szCs w:val="24"/>
              </w:rPr>
            </w:pPr>
            <w:r>
              <w:rPr>
                <w:rFonts w:ascii="Times New Roman" w:hAnsi="Times New Roman"/>
                <w:szCs w:val="24"/>
              </w:rPr>
              <w:t>Sinh viên thực hiện thủ tục trả phòng khi muốn ra khỏi KTX</w:t>
            </w:r>
          </w:p>
        </w:tc>
      </w:tr>
      <w:tr w14:paraId="74F874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shd w:val="clear" w:color="auto" w:fill="auto"/>
            <w:tcMar>
              <w:top w:w="100" w:type="dxa"/>
              <w:left w:w="100" w:type="dxa"/>
              <w:bottom w:w="100" w:type="dxa"/>
              <w:right w:w="100" w:type="dxa"/>
            </w:tcMar>
            <w:vAlign w:val="top"/>
          </w:tcPr>
          <w:p w14:paraId="461A024A">
            <w:pPr>
              <w:widowControl w:val="0"/>
              <w:rPr>
                <w:rFonts w:ascii="Times New Roman" w:hAnsi="Times New Roman" w:eastAsia="Times New Roman" w:cs="Times New Roman"/>
                <w:sz w:val="24"/>
                <w:szCs w:val="24"/>
                <w:lang w:val="en-US" w:eastAsia="en-US" w:bidi="ar-SA"/>
              </w:rPr>
            </w:pPr>
            <w:r>
              <w:rPr>
                <w:rFonts w:ascii="Times New Roman" w:hAnsi="Times New Roman"/>
                <w:szCs w:val="24"/>
              </w:rPr>
              <w:t>10</w:t>
            </w:r>
          </w:p>
        </w:tc>
        <w:tc>
          <w:tcPr>
            <w:tcW w:w="4188" w:type="dxa"/>
            <w:tcMar>
              <w:top w:w="100" w:type="dxa"/>
              <w:left w:w="100" w:type="dxa"/>
              <w:bottom w:w="100" w:type="dxa"/>
              <w:right w:w="100" w:type="dxa"/>
            </w:tcMar>
          </w:tcPr>
          <w:p w14:paraId="6ED6AA0C">
            <w:pPr>
              <w:widowControl w:val="0"/>
              <w:rPr>
                <w:rFonts w:ascii="Times New Roman" w:hAnsi="Times New Roman"/>
                <w:szCs w:val="24"/>
              </w:rPr>
            </w:pPr>
            <w:r>
              <w:rPr>
                <w:rFonts w:ascii="Times New Roman" w:hAnsi="Times New Roman"/>
                <w:szCs w:val="24"/>
              </w:rPr>
              <w:t>Xem lịch sử vi phạm</w:t>
            </w:r>
          </w:p>
        </w:tc>
        <w:tc>
          <w:tcPr>
            <w:tcW w:w="4692" w:type="dxa"/>
            <w:tcMar>
              <w:top w:w="100" w:type="dxa"/>
              <w:left w:w="100" w:type="dxa"/>
              <w:bottom w:w="100" w:type="dxa"/>
              <w:right w:w="100" w:type="dxa"/>
            </w:tcMar>
          </w:tcPr>
          <w:p w14:paraId="3C466E0B">
            <w:pPr>
              <w:widowControl w:val="0"/>
              <w:rPr>
                <w:rFonts w:ascii="Times New Roman" w:hAnsi="Times New Roman"/>
                <w:szCs w:val="24"/>
              </w:rPr>
            </w:pPr>
            <w:r>
              <w:rPr>
                <w:rFonts w:ascii="Times New Roman" w:hAnsi="Times New Roman"/>
                <w:szCs w:val="24"/>
              </w:rPr>
              <w:t>Sinh viên có thể xem danh sách các vụ vi phạm kỷ luật của bản thân</w:t>
            </w:r>
          </w:p>
        </w:tc>
      </w:tr>
      <w:tr w14:paraId="3A85FA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shd w:val="clear" w:color="auto" w:fill="auto"/>
            <w:tcMar>
              <w:top w:w="100" w:type="dxa"/>
              <w:left w:w="100" w:type="dxa"/>
              <w:bottom w:w="100" w:type="dxa"/>
              <w:right w:w="100" w:type="dxa"/>
            </w:tcMar>
            <w:vAlign w:val="top"/>
          </w:tcPr>
          <w:p w14:paraId="7A8E2742">
            <w:pPr>
              <w:widowControl w:val="0"/>
              <w:rPr>
                <w:rFonts w:ascii="Times New Roman" w:hAnsi="Times New Roman" w:eastAsia="Times New Roman" w:cs="Times New Roman"/>
                <w:sz w:val="24"/>
                <w:szCs w:val="24"/>
                <w:lang w:val="en-US" w:eastAsia="en-US" w:bidi="ar-SA"/>
              </w:rPr>
            </w:pPr>
            <w:r>
              <w:rPr>
                <w:rFonts w:ascii="Times New Roman" w:hAnsi="Times New Roman"/>
                <w:szCs w:val="24"/>
              </w:rPr>
              <w:t>11</w:t>
            </w:r>
          </w:p>
        </w:tc>
        <w:tc>
          <w:tcPr>
            <w:tcW w:w="4188" w:type="dxa"/>
            <w:tcMar>
              <w:top w:w="100" w:type="dxa"/>
              <w:left w:w="100" w:type="dxa"/>
              <w:bottom w:w="100" w:type="dxa"/>
              <w:right w:w="100" w:type="dxa"/>
            </w:tcMar>
          </w:tcPr>
          <w:p w14:paraId="3A84F64E">
            <w:pPr>
              <w:widowControl w:val="0"/>
              <w:rPr>
                <w:rFonts w:ascii="Times New Roman" w:hAnsi="Times New Roman"/>
                <w:szCs w:val="24"/>
              </w:rPr>
            </w:pPr>
            <w:r>
              <w:rPr>
                <w:rFonts w:ascii="Times New Roman" w:hAnsi="Times New Roman"/>
                <w:szCs w:val="24"/>
              </w:rPr>
              <w:t>Thêm sinh viên</w:t>
            </w:r>
          </w:p>
        </w:tc>
        <w:tc>
          <w:tcPr>
            <w:tcW w:w="4692" w:type="dxa"/>
            <w:tcMar>
              <w:top w:w="100" w:type="dxa"/>
              <w:left w:w="100" w:type="dxa"/>
              <w:bottom w:w="100" w:type="dxa"/>
              <w:right w:w="100" w:type="dxa"/>
            </w:tcMar>
          </w:tcPr>
          <w:p w14:paraId="19E9D466">
            <w:pPr>
              <w:widowControl w:val="0"/>
              <w:rPr>
                <w:rFonts w:ascii="Times New Roman" w:hAnsi="Times New Roman"/>
                <w:szCs w:val="24"/>
              </w:rPr>
            </w:pPr>
            <w:r>
              <w:rPr>
                <w:rFonts w:ascii="Times New Roman" w:hAnsi="Times New Roman"/>
                <w:szCs w:val="24"/>
              </w:rPr>
              <w:t>Quản sinh thực hiện sinh viên vào CSDL với đầy đủ thông tin cá nhân: MSSV, họ và tên, quê quán, … của sinh viên sau khi sinh viên đăng ký KTX thành công</w:t>
            </w:r>
          </w:p>
        </w:tc>
      </w:tr>
      <w:tr w14:paraId="3389F3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shd w:val="clear" w:color="auto" w:fill="auto"/>
            <w:tcMar>
              <w:top w:w="100" w:type="dxa"/>
              <w:left w:w="100" w:type="dxa"/>
              <w:bottom w:w="100" w:type="dxa"/>
              <w:right w:w="100" w:type="dxa"/>
            </w:tcMar>
            <w:vAlign w:val="top"/>
          </w:tcPr>
          <w:p w14:paraId="40DADE12">
            <w:pPr>
              <w:widowControl w:val="0"/>
              <w:rPr>
                <w:rFonts w:ascii="Times New Roman" w:hAnsi="Times New Roman" w:eastAsia="Times New Roman" w:cs="Times New Roman"/>
                <w:sz w:val="24"/>
                <w:szCs w:val="24"/>
                <w:lang w:val="en-US" w:eastAsia="en-US" w:bidi="ar-SA"/>
              </w:rPr>
            </w:pPr>
            <w:r>
              <w:rPr>
                <w:rFonts w:ascii="Times New Roman" w:hAnsi="Times New Roman"/>
                <w:szCs w:val="24"/>
              </w:rPr>
              <w:t>12</w:t>
            </w:r>
          </w:p>
        </w:tc>
        <w:tc>
          <w:tcPr>
            <w:tcW w:w="4188" w:type="dxa"/>
            <w:tcMar>
              <w:top w:w="100" w:type="dxa"/>
              <w:left w:w="100" w:type="dxa"/>
              <w:bottom w:w="100" w:type="dxa"/>
              <w:right w:w="100" w:type="dxa"/>
            </w:tcMar>
          </w:tcPr>
          <w:p w14:paraId="278636F3">
            <w:pPr>
              <w:widowControl w:val="0"/>
              <w:rPr>
                <w:rFonts w:ascii="Times New Roman" w:hAnsi="Times New Roman"/>
                <w:szCs w:val="24"/>
              </w:rPr>
            </w:pPr>
            <w:r>
              <w:rPr>
                <w:rFonts w:ascii="Times New Roman" w:hAnsi="Times New Roman"/>
                <w:szCs w:val="24"/>
              </w:rPr>
              <w:t>Chỉnh sửa thông tin sinh viên</w:t>
            </w:r>
          </w:p>
        </w:tc>
        <w:tc>
          <w:tcPr>
            <w:tcW w:w="4692" w:type="dxa"/>
            <w:tcMar>
              <w:top w:w="100" w:type="dxa"/>
              <w:left w:w="100" w:type="dxa"/>
              <w:bottom w:w="100" w:type="dxa"/>
              <w:right w:w="100" w:type="dxa"/>
            </w:tcMar>
          </w:tcPr>
          <w:p w14:paraId="62F6DD05">
            <w:pPr>
              <w:widowControl w:val="0"/>
              <w:rPr>
                <w:rFonts w:ascii="Times New Roman" w:hAnsi="Times New Roman"/>
                <w:szCs w:val="24"/>
              </w:rPr>
            </w:pPr>
            <w:r>
              <w:rPr>
                <w:rFonts w:ascii="Times New Roman" w:hAnsi="Times New Roman"/>
                <w:szCs w:val="24"/>
              </w:rPr>
              <w:t>Quản sinh thực hiện cập nhật lại thông tin sinh viên nếu có thông tin cập nhật hoặc sai sót</w:t>
            </w:r>
          </w:p>
        </w:tc>
      </w:tr>
      <w:tr w14:paraId="5D338D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shd w:val="clear" w:color="auto" w:fill="auto"/>
            <w:tcMar>
              <w:top w:w="100" w:type="dxa"/>
              <w:left w:w="100" w:type="dxa"/>
              <w:bottom w:w="100" w:type="dxa"/>
              <w:right w:w="100" w:type="dxa"/>
            </w:tcMar>
            <w:vAlign w:val="top"/>
          </w:tcPr>
          <w:p w14:paraId="4E4A1BDD">
            <w:pPr>
              <w:widowControl w:val="0"/>
              <w:rPr>
                <w:rFonts w:ascii="Times New Roman" w:hAnsi="Times New Roman" w:eastAsia="Times New Roman" w:cs="Times New Roman"/>
                <w:sz w:val="24"/>
                <w:szCs w:val="24"/>
                <w:lang w:val="en-US" w:eastAsia="en-US" w:bidi="ar-SA"/>
              </w:rPr>
            </w:pPr>
            <w:r>
              <w:rPr>
                <w:rFonts w:ascii="Times New Roman" w:hAnsi="Times New Roman"/>
                <w:szCs w:val="24"/>
              </w:rPr>
              <w:t>13</w:t>
            </w:r>
          </w:p>
        </w:tc>
        <w:tc>
          <w:tcPr>
            <w:tcW w:w="4188" w:type="dxa"/>
            <w:tcMar>
              <w:top w:w="100" w:type="dxa"/>
              <w:left w:w="100" w:type="dxa"/>
              <w:bottom w:w="100" w:type="dxa"/>
              <w:right w:w="100" w:type="dxa"/>
            </w:tcMar>
          </w:tcPr>
          <w:p w14:paraId="0C1BC867">
            <w:pPr>
              <w:widowControl w:val="0"/>
              <w:rPr>
                <w:rFonts w:ascii="Times New Roman" w:hAnsi="Times New Roman"/>
                <w:szCs w:val="24"/>
              </w:rPr>
            </w:pPr>
            <w:r>
              <w:rPr>
                <w:rFonts w:ascii="Times New Roman" w:hAnsi="Times New Roman"/>
                <w:szCs w:val="24"/>
              </w:rPr>
              <w:t>Xóa sinh viên</w:t>
            </w:r>
          </w:p>
        </w:tc>
        <w:tc>
          <w:tcPr>
            <w:tcW w:w="4692" w:type="dxa"/>
            <w:tcMar>
              <w:top w:w="100" w:type="dxa"/>
              <w:left w:w="100" w:type="dxa"/>
              <w:bottom w:w="100" w:type="dxa"/>
              <w:right w:w="100" w:type="dxa"/>
            </w:tcMar>
          </w:tcPr>
          <w:p w14:paraId="20E3C61A">
            <w:pPr>
              <w:widowControl w:val="0"/>
              <w:rPr>
                <w:rFonts w:ascii="Times New Roman" w:hAnsi="Times New Roman"/>
                <w:szCs w:val="24"/>
              </w:rPr>
            </w:pPr>
            <w:r>
              <w:rPr>
                <w:rFonts w:ascii="Times New Roman" w:hAnsi="Times New Roman"/>
                <w:szCs w:val="24"/>
              </w:rPr>
              <w:t>Loại bỏ thông tin sinh viên khỏi CSDL khi sinh viên không còn lưu trú tại KTX</w:t>
            </w:r>
          </w:p>
        </w:tc>
      </w:tr>
      <w:tr w14:paraId="0C543D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shd w:val="clear" w:color="auto" w:fill="auto"/>
            <w:tcMar>
              <w:top w:w="100" w:type="dxa"/>
              <w:left w:w="100" w:type="dxa"/>
              <w:bottom w:w="100" w:type="dxa"/>
              <w:right w:w="100" w:type="dxa"/>
            </w:tcMar>
            <w:vAlign w:val="top"/>
          </w:tcPr>
          <w:p w14:paraId="1DBA72AD">
            <w:pPr>
              <w:widowControl w:val="0"/>
              <w:rPr>
                <w:rFonts w:ascii="Times New Roman" w:hAnsi="Times New Roman" w:eastAsia="Times New Roman" w:cs="Times New Roman"/>
                <w:sz w:val="24"/>
                <w:szCs w:val="24"/>
                <w:lang w:val="en-US" w:eastAsia="en-US" w:bidi="ar-SA"/>
              </w:rPr>
            </w:pPr>
            <w:r>
              <w:rPr>
                <w:rFonts w:ascii="Times New Roman" w:hAnsi="Times New Roman"/>
                <w:szCs w:val="24"/>
              </w:rPr>
              <w:t>14</w:t>
            </w:r>
          </w:p>
        </w:tc>
        <w:tc>
          <w:tcPr>
            <w:tcW w:w="4188" w:type="dxa"/>
            <w:tcMar>
              <w:top w:w="100" w:type="dxa"/>
              <w:left w:w="100" w:type="dxa"/>
              <w:bottom w:w="100" w:type="dxa"/>
              <w:right w:w="100" w:type="dxa"/>
            </w:tcMar>
          </w:tcPr>
          <w:p w14:paraId="14CE0D19">
            <w:pPr>
              <w:widowControl w:val="0"/>
              <w:rPr>
                <w:rFonts w:ascii="Times New Roman" w:hAnsi="Times New Roman"/>
                <w:szCs w:val="24"/>
              </w:rPr>
            </w:pPr>
            <w:r>
              <w:rPr>
                <w:rFonts w:ascii="Times New Roman" w:hAnsi="Times New Roman"/>
                <w:szCs w:val="24"/>
              </w:rPr>
              <w:t>Tìm kiếm thông tin sinh viên</w:t>
            </w:r>
          </w:p>
        </w:tc>
        <w:tc>
          <w:tcPr>
            <w:tcW w:w="4692" w:type="dxa"/>
            <w:tcMar>
              <w:top w:w="100" w:type="dxa"/>
              <w:left w:w="100" w:type="dxa"/>
              <w:bottom w:w="100" w:type="dxa"/>
              <w:right w:w="100" w:type="dxa"/>
            </w:tcMar>
          </w:tcPr>
          <w:p w14:paraId="3FD93F0A">
            <w:pPr>
              <w:widowControl w:val="0"/>
              <w:rPr>
                <w:rFonts w:ascii="Times New Roman" w:hAnsi="Times New Roman"/>
                <w:szCs w:val="24"/>
              </w:rPr>
            </w:pPr>
            <w:r>
              <w:rPr>
                <w:rFonts w:ascii="Times New Roman" w:hAnsi="Times New Roman"/>
                <w:szCs w:val="24"/>
              </w:rPr>
              <w:t>Quản sinh tra cứu thông tin sinh viên thông qua MSSV</w:t>
            </w:r>
          </w:p>
        </w:tc>
      </w:tr>
      <w:tr w14:paraId="677440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shd w:val="clear" w:color="auto" w:fill="auto"/>
            <w:tcMar>
              <w:top w:w="100" w:type="dxa"/>
              <w:left w:w="100" w:type="dxa"/>
              <w:bottom w:w="100" w:type="dxa"/>
              <w:right w:w="100" w:type="dxa"/>
            </w:tcMar>
            <w:vAlign w:val="top"/>
          </w:tcPr>
          <w:p w14:paraId="16B4DEBA">
            <w:pPr>
              <w:widowControl w:val="0"/>
              <w:rPr>
                <w:rFonts w:ascii="Times New Roman" w:hAnsi="Times New Roman" w:eastAsia="Times New Roman" w:cs="Times New Roman"/>
                <w:sz w:val="24"/>
                <w:szCs w:val="24"/>
                <w:lang w:val="en-US" w:eastAsia="en-US" w:bidi="ar-SA"/>
              </w:rPr>
            </w:pPr>
            <w:r>
              <w:rPr>
                <w:rFonts w:ascii="Times New Roman" w:hAnsi="Times New Roman"/>
                <w:szCs w:val="24"/>
              </w:rPr>
              <w:t>15</w:t>
            </w:r>
          </w:p>
        </w:tc>
        <w:tc>
          <w:tcPr>
            <w:tcW w:w="4188" w:type="dxa"/>
            <w:tcMar>
              <w:top w:w="100" w:type="dxa"/>
              <w:left w:w="100" w:type="dxa"/>
              <w:bottom w:w="100" w:type="dxa"/>
              <w:right w:w="100" w:type="dxa"/>
            </w:tcMar>
          </w:tcPr>
          <w:p w14:paraId="33D1421D">
            <w:pPr>
              <w:widowControl w:val="0"/>
              <w:rPr>
                <w:rFonts w:ascii="Times New Roman" w:hAnsi="Times New Roman"/>
                <w:szCs w:val="24"/>
              </w:rPr>
            </w:pPr>
            <w:r>
              <w:rPr>
                <w:rFonts w:ascii="Times New Roman" w:hAnsi="Times New Roman"/>
                <w:szCs w:val="24"/>
              </w:rPr>
              <w:t>Thêm phòng</w:t>
            </w:r>
          </w:p>
        </w:tc>
        <w:tc>
          <w:tcPr>
            <w:tcW w:w="4692" w:type="dxa"/>
            <w:tcMar>
              <w:top w:w="100" w:type="dxa"/>
              <w:left w:w="100" w:type="dxa"/>
              <w:bottom w:w="100" w:type="dxa"/>
              <w:right w:w="100" w:type="dxa"/>
            </w:tcMar>
          </w:tcPr>
          <w:p w14:paraId="7DE22361">
            <w:pPr>
              <w:widowControl w:val="0"/>
              <w:rPr>
                <w:rFonts w:ascii="Times New Roman" w:hAnsi="Times New Roman"/>
                <w:szCs w:val="24"/>
              </w:rPr>
            </w:pPr>
            <w:r>
              <w:rPr>
                <w:rFonts w:ascii="Times New Roman" w:hAnsi="Times New Roman"/>
                <w:szCs w:val="24"/>
              </w:rPr>
              <w:t>Quản sinh thực hiện thêm thông tin phòng vào CSDL gồm: số phòng, tòa, loại phòng, số chỗ</w:t>
            </w:r>
          </w:p>
        </w:tc>
      </w:tr>
      <w:tr w14:paraId="20448D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shd w:val="clear" w:color="auto" w:fill="auto"/>
            <w:tcMar>
              <w:top w:w="100" w:type="dxa"/>
              <w:left w:w="100" w:type="dxa"/>
              <w:bottom w:w="100" w:type="dxa"/>
              <w:right w:w="100" w:type="dxa"/>
            </w:tcMar>
            <w:vAlign w:val="top"/>
          </w:tcPr>
          <w:p w14:paraId="71CAA184">
            <w:pPr>
              <w:widowControl w:val="0"/>
              <w:rPr>
                <w:rFonts w:ascii="Times New Roman" w:hAnsi="Times New Roman" w:eastAsia="Times New Roman" w:cs="Times New Roman"/>
                <w:sz w:val="24"/>
                <w:szCs w:val="24"/>
                <w:lang w:val="en-US" w:eastAsia="en-US" w:bidi="ar-SA"/>
              </w:rPr>
            </w:pPr>
            <w:r>
              <w:rPr>
                <w:rFonts w:ascii="Times New Roman" w:hAnsi="Times New Roman"/>
                <w:szCs w:val="24"/>
              </w:rPr>
              <w:t>16</w:t>
            </w:r>
          </w:p>
        </w:tc>
        <w:tc>
          <w:tcPr>
            <w:tcW w:w="4188" w:type="dxa"/>
            <w:tcMar>
              <w:top w:w="100" w:type="dxa"/>
              <w:left w:w="100" w:type="dxa"/>
              <w:bottom w:w="100" w:type="dxa"/>
              <w:right w:w="100" w:type="dxa"/>
            </w:tcMar>
          </w:tcPr>
          <w:p w14:paraId="05A340E3">
            <w:pPr>
              <w:widowControl w:val="0"/>
              <w:rPr>
                <w:rFonts w:ascii="Times New Roman" w:hAnsi="Times New Roman"/>
                <w:szCs w:val="24"/>
              </w:rPr>
            </w:pPr>
            <w:r>
              <w:rPr>
                <w:rFonts w:ascii="Times New Roman" w:hAnsi="Times New Roman"/>
                <w:szCs w:val="24"/>
              </w:rPr>
              <w:t>Chỉnh sửa thông tin phòng</w:t>
            </w:r>
          </w:p>
        </w:tc>
        <w:tc>
          <w:tcPr>
            <w:tcW w:w="4692" w:type="dxa"/>
            <w:tcMar>
              <w:top w:w="100" w:type="dxa"/>
              <w:left w:w="100" w:type="dxa"/>
              <w:bottom w:w="100" w:type="dxa"/>
              <w:right w:w="100" w:type="dxa"/>
            </w:tcMar>
          </w:tcPr>
          <w:p w14:paraId="62FD08B9">
            <w:pPr>
              <w:widowControl w:val="0"/>
              <w:rPr>
                <w:rFonts w:ascii="Times New Roman" w:hAnsi="Times New Roman"/>
                <w:szCs w:val="24"/>
              </w:rPr>
            </w:pPr>
            <w:r>
              <w:rPr>
                <w:rFonts w:ascii="Times New Roman" w:hAnsi="Times New Roman"/>
                <w:szCs w:val="24"/>
              </w:rPr>
              <w:t xml:space="preserve">Quản sinh thực hiện cập nhật lại thông tin phòng nếu có thay đổi mới hoặc có sai sót </w:t>
            </w:r>
          </w:p>
        </w:tc>
      </w:tr>
      <w:tr w14:paraId="57EB11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shd w:val="clear" w:color="auto" w:fill="auto"/>
            <w:tcMar>
              <w:top w:w="100" w:type="dxa"/>
              <w:left w:w="100" w:type="dxa"/>
              <w:bottom w:w="100" w:type="dxa"/>
              <w:right w:w="100" w:type="dxa"/>
            </w:tcMar>
            <w:vAlign w:val="top"/>
          </w:tcPr>
          <w:p w14:paraId="00EBCD9C">
            <w:pPr>
              <w:widowControl w:val="0"/>
              <w:rPr>
                <w:rFonts w:ascii="Times New Roman" w:hAnsi="Times New Roman" w:eastAsia="Times New Roman" w:cs="Times New Roman"/>
                <w:sz w:val="24"/>
                <w:szCs w:val="24"/>
                <w:lang w:val="en-US" w:eastAsia="en-US" w:bidi="ar-SA"/>
              </w:rPr>
            </w:pPr>
            <w:r>
              <w:rPr>
                <w:rFonts w:ascii="Times New Roman" w:hAnsi="Times New Roman"/>
                <w:szCs w:val="24"/>
              </w:rPr>
              <w:t>17</w:t>
            </w:r>
          </w:p>
        </w:tc>
        <w:tc>
          <w:tcPr>
            <w:tcW w:w="4188" w:type="dxa"/>
            <w:tcMar>
              <w:top w:w="100" w:type="dxa"/>
              <w:left w:w="100" w:type="dxa"/>
              <w:bottom w:w="100" w:type="dxa"/>
              <w:right w:w="100" w:type="dxa"/>
            </w:tcMar>
          </w:tcPr>
          <w:p w14:paraId="713B88B9">
            <w:pPr>
              <w:widowControl w:val="0"/>
              <w:rPr>
                <w:rFonts w:ascii="Times New Roman" w:hAnsi="Times New Roman"/>
                <w:szCs w:val="24"/>
              </w:rPr>
            </w:pPr>
            <w:r>
              <w:rPr>
                <w:rFonts w:ascii="Times New Roman" w:hAnsi="Times New Roman"/>
                <w:szCs w:val="24"/>
              </w:rPr>
              <w:t>Xóa phòng</w:t>
            </w:r>
          </w:p>
        </w:tc>
        <w:tc>
          <w:tcPr>
            <w:tcW w:w="4692" w:type="dxa"/>
            <w:tcMar>
              <w:top w:w="100" w:type="dxa"/>
              <w:left w:w="100" w:type="dxa"/>
              <w:bottom w:w="100" w:type="dxa"/>
              <w:right w:w="100" w:type="dxa"/>
            </w:tcMar>
          </w:tcPr>
          <w:p w14:paraId="13F9241C">
            <w:pPr>
              <w:widowControl w:val="0"/>
              <w:rPr>
                <w:rFonts w:ascii="Times New Roman" w:hAnsi="Times New Roman"/>
                <w:szCs w:val="24"/>
              </w:rPr>
            </w:pPr>
            <w:r>
              <w:rPr>
                <w:rFonts w:ascii="Times New Roman" w:hAnsi="Times New Roman"/>
                <w:szCs w:val="24"/>
              </w:rPr>
              <w:t xml:space="preserve">Quản sinh thực hiện xóa phòng khỏi CSDL khi phòng ngưng sử dụng </w:t>
            </w:r>
          </w:p>
        </w:tc>
      </w:tr>
      <w:tr w14:paraId="5FADAD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shd w:val="clear" w:color="auto" w:fill="auto"/>
            <w:tcMar>
              <w:top w:w="100" w:type="dxa"/>
              <w:left w:w="100" w:type="dxa"/>
              <w:bottom w:w="100" w:type="dxa"/>
              <w:right w:w="100" w:type="dxa"/>
            </w:tcMar>
            <w:vAlign w:val="top"/>
          </w:tcPr>
          <w:p w14:paraId="7015BD55">
            <w:pPr>
              <w:widowControl w:val="0"/>
              <w:rPr>
                <w:rFonts w:ascii="Times New Roman" w:hAnsi="Times New Roman" w:eastAsia="Times New Roman" w:cs="Times New Roman"/>
                <w:sz w:val="24"/>
                <w:szCs w:val="24"/>
                <w:lang w:val="en-US" w:eastAsia="en-US" w:bidi="ar-SA"/>
              </w:rPr>
            </w:pPr>
            <w:r>
              <w:rPr>
                <w:rFonts w:ascii="Times New Roman" w:hAnsi="Times New Roman"/>
                <w:szCs w:val="24"/>
              </w:rPr>
              <w:t>18</w:t>
            </w:r>
          </w:p>
        </w:tc>
        <w:tc>
          <w:tcPr>
            <w:tcW w:w="4188" w:type="dxa"/>
            <w:tcMar>
              <w:top w:w="100" w:type="dxa"/>
              <w:left w:w="100" w:type="dxa"/>
              <w:bottom w:w="100" w:type="dxa"/>
              <w:right w:w="100" w:type="dxa"/>
            </w:tcMar>
          </w:tcPr>
          <w:p w14:paraId="0D0D4F02">
            <w:pPr>
              <w:widowControl w:val="0"/>
              <w:rPr>
                <w:rFonts w:ascii="Times New Roman" w:hAnsi="Times New Roman"/>
                <w:szCs w:val="24"/>
              </w:rPr>
            </w:pPr>
            <w:r>
              <w:rPr>
                <w:rFonts w:ascii="Times New Roman" w:hAnsi="Times New Roman"/>
                <w:szCs w:val="24"/>
              </w:rPr>
              <w:t>Tìm kiếm thông tin phòng</w:t>
            </w:r>
          </w:p>
        </w:tc>
        <w:tc>
          <w:tcPr>
            <w:tcW w:w="4692" w:type="dxa"/>
            <w:tcMar>
              <w:top w:w="100" w:type="dxa"/>
              <w:left w:w="100" w:type="dxa"/>
              <w:bottom w:w="100" w:type="dxa"/>
              <w:right w:w="100" w:type="dxa"/>
            </w:tcMar>
          </w:tcPr>
          <w:p w14:paraId="529CAD35">
            <w:pPr>
              <w:widowControl w:val="0"/>
              <w:rPr>
                <w:rFonts w:ascii="Times New Roman" w:hAnsi="Times New Roman"/>
                <w:szCs w:val="24"/>
              </w:rPr>
            </w:pPr>
            <w:r>
              <w:rPr>
                <w:rFonts w:ascii="Times New Roman" w:hAnsi="Times New Roman"/>
                <w:szCs w:val="24"/>
              </w:rPr>
              <w:t>Quản sinh có thể tra cứu thông tin phòng thông qua số phòng</w:t>
            </w:r>
          </w:p>
        </w:tc>
      </w:tr>
      <w:tr w14:paraId="4D6B23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shd w:val="clear" w:color="auto" w:fill="auto"/>
            <w:tcMar>
              <w:top w:w="100" w:type="dxa"/>
              <w:left w:w="100" w:type="dxa"/>
              <w:bottom w:w="100" w:type="dxa"/>
              <w:right w:w="100" w:type="dxa"/>
            </w:tcMar>
            <w:vAlign w:val="top"/>
          </w:tcPr>
          <w:p w14:paraId="24F58D73">
            <w:pPr>
              <w:widowControl w:val="0"/>
              <w:rPr>
                <w:rFonts w:ascii="Times New Roman" w:hAnsi="Times New Roman" w:eastAsia="Times New Roman" w:cs="Times New Roman"/>
                <w:sz w:val="24"/>
                <w:szCs w:val="24"/>
                <w:lang w:val="en-US" w:eastAsia="en-US" w:bidi="ar-SA"/>
              </w:rPr>
            </w:pPr>
            <w:r>
              <w:rPr>
                <w:rFonts w:ascii="Times New Roman" w:hAnsi="Times New Roman"/>
                <w:szCs w:val="24"/>
              </w:rPr>
              <w:t>19</w:t>
            </w:r>
          </w:p>
        </w:tc>
        <w:tc>
          <w:tcPr>
            <w:tcW w:w="4188" w:type="dxa"/>
            <w:tcMar>
              <w:top w:w="100" w:type="dxa"/>
              <w:left w:w="100" w:type="dxa"/>
              <w:bottom w:w="100" w:type="dxa"/>
              <w:right w:w="100" w:type="dxa"/>
            </w:tcMar>
          </w:tcPr>
          <w:p w14:paraId="7B404B64">
            <w:pPr>
              <w:widowControl w:val="0"/>
              <w:rPr>
                <w:rFonts w:ascii="Times New Roman" w:hAnsi="Times New Roman"/>
                <w:szCs w:val="24"/>
              </w:rPr>
            </w:pPr>
            <w:r>
              <w:rPr>
                <w:rFonts w:ascii="Times New Roman" w:hAnsi="Times New Roman"/>
                <w:szCs w:val="24"/>
              </w:rPr>
              <w:t>Phân phòng</w:t>
            </w:r>
          </w:p>
        </w:tc>
        <w:tc>
          <w:tcPr>
            <w:tcW w:w="4692" w:type="dxa"/>
            <w:tcMar>
              <w:top w:w="100" w:type="dxa"/>
              <w:left w:w="100" w:type="dxa"/>
              <w:bottom w:w="100" w:type="dxa"/>
              <w:right w:w="100" w:type="dxa"/>
            </w:tcMar>
          </w:tcPr>
          <w:p w14:paraId="6C993AA1">
            <w:pPr>
              <w:widowControl w:val="0"/>
              <w:rPr>
                <w:rFonts w:ascii="Times New Roman" w:hAnsi="Times New Roman"/>
                <w:szCs w:val="24"/>
              </w:rPr>
            </w:pPr>
            <w:r>
              <w:rPr>
                <w:rFonts w:ascii="Times New Roman" w:hAnsi="Times New Roman"/>
                <w:szCs w:val="24"/>
              </w:rPr>
              <w:t xml:space="preserve">Quản sinh xếp sinh viên vào phòng theo các quy tắc ưu tiên (sinh viên năm nhất, diện chính sách) </w:t>
            </w:r>
          </w:p>
        </w:tc>
      </w:tr>
      <w:tr w14:paraId="1281F6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shd w:val="clear" w:color="auto" w:fill="auto"/>
            <w:tcMar>
              <w:top w:w="100" w:type="dxa"/>
              <w:left w:w="100" w:type="dxa"/>
              <w:bottom w:w="100" w:type="dxa"/>
              <w:right w:w="100" w:type="dxa"/>
            </w:tcMar>
            <w:vAlign w:val="top"/>
          </w:tcPr>
          <w:p w14:paraId="22459BEA">
            <w:pPr>
              <w:widowControl w:val="0"/>
              <w:rPr>
                <w:rFonts w:ascii="Times New Roman" w:hAnsi="Times New Roman" w:eastAsia="Times New Roman" w:cs="Times New Roman"/>
                <w:sz w:val="24"/>
                <w:szCs w:val="24"/>
                <w:lang w:val="en-US" w:eastAsia="en-US" w:bidi="ar-SA"/>
              </w:rPr>
            </w:pPr>
            <w:r>
              <w:rPr>
                <w:rFonts w:ascii="Times New Roman" w:hAnsi="Times New Roman"/>
                <w:szCs w:val="24"/>
              </w:rPr>
              <w:t>20</w:t>
            </w:r>
          </w:p>
        </w:tc>
        <w:tc>
          <w:tcPr>
            <w:tcW w:w="4188" w:type="dxa"/>
            <w:tcMar>
              <w:top w:w="100" w:type="dxa"/>
              <w:left w:w="100" w:type="dxa"/>
              <w:bottom w:w="100" w:type="dxa"/>
              <w:right w:w="100" w:type="dxa"/>
            </w:tcMar>
          </w:tcPr>
          <w:p w14:paraId="637B2C95">
            <w:pPr>
              <w:widowControl w:val="0"/>
              <w:rPr>
                <w:rFonts w:ascii="Times New Roman" w:hAnsi="Times New Roman"/>
                <w:szCs w:val="24"/>
              </w:rPr>
            </w:pPr>
            <w:r>
              <w:rPr>
                <w:rFonts w:ascii="Times New Roman" w:hAnsi="Times New Roman"/>
                <w:szCs w:val="24"/>
              </w:rPr>
              <w:t>Lập hợp đồng</w:t>
            </w:r>
          </w:p>
        </w:tc>
        <w:tc>
          <w:tcPr>
            <w:tcW w:w="4692" w:type="dxa"/>
            <w:tcMar>
              <w:top w:w="100" w:type="dxa"/>
              <w:left w:w="100" w:type="dxa"/>
              <w:bottom w:w="100" w:type="dxa"/>
              <w:right w:w="100" w:type="dxa"/>
            </w:tcMar>
          </w:tcPr>
          <w:p w14:paraId="076A4266">
            <w:pPr>
              <w:widowControl w:val="0"/>
              <w:rPr>
                <w:rFonts w:ascii="Times New Roman" w:hAnsi="Times New Roman"/>
                <w:szCs w:val="24"/>
              </w:rPr>
            </w:pPr>
            <w:r>
              <w:rPr>
                <w:rFonts w:ascii="Times New Roman" w:hAnsi="Times New Roman"/>
                <w:szCs w:val="24"/>
              </w:rPr>
              <w:t xml:space="preserve">Quản sinh tạo hợp đồng lưu trú mới giữa KTX và sinh viên, quy định thời hạn và các điều khoản trong thời gian sinh viên lưu trú tại KTX </w:t>
            </w:r>
          </w:p>
        </w:tc>
      </w:tr>
      <w:tr w14:paraId="624023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shd w:val="clear" w:color="auto" w:fill="auto"/>
            <w:tcMar>
              <w:top w:w="100" w:type="dxa"/>
              <w:left w:w="100" w:type="dxa"/>
              <w:bottom w:w="100" w:type="dxa"/>
              <w:right w:w="100" w:type="dxa"/>
            </w:tcMar>
            <w:vAlign w:val="top"/>
          </w:tcPr>
          <w:p w14:paraId="1EDE70F3">
            <w:pPr>
              <w:widowControl w:val="0"/>
              <w:rPr>
                <w:rFonts w:ascii="Times New Roman" w:hAnsi="Times New Roman" w:eastAsia="Times New Roman" w:cs="Times New Roman"/>
                <w:sz w:val="24"/>
                <w:szCs w:val="24"/>
                <w:lang w:val="en-US" w:eastAsia="en-US" w:bidi="ar-SA"/>
              </w:rPr>
            </w:pPr>
            <w:r>
              <w:rPr>
                <w:rFonts w:ascii="Times New Roman" w:hAnsi="Times New Roman"/>
                <w:szCs w:val="24"/>
              </w:rPr>
              <w:t>21</w:t>
            </w:r>
          </w:p>
        </w:tc>
        <w:tc>
          <w:tcPr>
            <w:tcW w:w="4188" w:type="dxa"/>
            <w:tcMar>
              <w:top w:w="100" w:type="dxa"/>
              <w:left w:w="100" w:type="dxa"/>
              <w:bottom w:w="100" w:type="dxa"/>
              <w:right w:w="100" w:type="dxa"/>
            </w:tcMar>
          </w:tcPr>
          <w:p w14:paraId="569FEF8B">
            <w:pPr>
              <w:widowControl w:val="0"/>
              <w:rPr>
                <w:rFonts w:ascii="Times New Roman" w:hAnsi="Times New Roman"/>
                <w:szCs w:val="24"/>
              </w:rPr>
            </w:pPr>
            <w:r>
              <w:rPr>
                <w:rFonts w:ascii="Times New Roman" w:hAnsi="Times New Roman"/>
                <w:szCs w:val="24"/>
              </w:rPr>
              <w:t>Cập nhật hợp đồng</w:t>
            </w:r>
          </w:p>
        </w:tc>
        <w:tc>
          <w:tcPr>
            <w:tcW w:w="4692" w:type="dxa"/>
            <w:tcMar>
              <w:top w:w="100" w:type="dxa"/>
              <w:left w:w="100" w:type="dxa"/>
              <w:bottom w:w="100" w:type="dxa"/>
              <w:right w:w="100" w:type="dxa"/>
            </w:tcMar>
          </w:tcPr>
          <w:p w14:paraId="50B59C75">
            <w:pPr>
              <w:widowControl w:val="0"/>
              <w:rPr>
                <w:rFonts w:ascii="Times New Roman" w:hAnsi="Times New Roman"/>
                <w:szCs w:val="24"/>
              </w:rPr>
            </w:pPr>
            <w:r>
              <w:rPr>
                <w:rFonts w:ascii="Times New Roman" w:hAnsi="Times New Roman"/>
                <w:szCs w:val="24"/>
              </w:rPr>
              <w:t xml:space="preserve">Quản sinh điều chỉnh thời gian, điều khoản hoặc thanh lý/hủy bỏ hợp đồng lưu trú </w:t>
            </w:r>
          </w:p>
        </w:tc>
      </w:tr>
      <w:tr w14:paraId="7F6E75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shd w:val="clear" w:color="auto" w:fill="auto"/>
            <w:tcMar>
              <w:top w:w="100" w:type="dxa"/>
              <w:left w:w="100" w:type="dxa"/>
              <w:bottom w:w="100" w:type="dxa"/>
              <w:right w:w="100" w:type="dxa"/>
            </w:tcMar>
            <w:vAlign w:val="top"/>
          </w:tcPr>
          <w:p w14:paraId="518F53D1">
            <w:pPr>
              <w:widowControl w:val="0"/>
              <w:rPr>
                <w:rFonts w:ascii="Times New Roman" w:hAnsi="Times New Roman" w:eastAsia="Times New Roman" w:cs="Times New Roman"/>
                <w:sz w:val="24"/>
                <w:szCs w:val="24"/>
                <w:lang w:val="en-US" w:eastAsia="en-US" w:bidi="ar-SA"/>
              </w:rPr>
            </w:pPr>
            <w:r>
              <w:rPr>
                <w:rFonts w:ascii="Times New Roman" w:hAnsi="Times New Roman"/>
                <w:szCs w:val="24"/>
              </w:rPr>
              <w:t>22</w:t>
            </w:r>
          </w:p>
        </w:tc>
        <w:tc>
          <w:tcPr>
            <w:tcW w:w="4188" w:type="dxa"/>
            <w:tcMar>
              <w:top w:w="100" w:type="dxa"/>
              <w:left w:w="100" w:type="dxa"/>
              <w:bottom w:w="100" w:type="dxa"/>
              <w:right w:w="100" w:type="dxa"/>
            </w:tcMar>
          </w:tcPr>
          <w:p w14:paraId="028F5BAF">
            <w:pPr>
              <w:widowControl w:val="0"/>
              <w:rPr>
                <w:rFonts w:ascii="Times New Roman" w:hAnsi="Times New Roman"/>
                <w:szCs w:val="24"/>
              </w:rPr>
            </w:pPr>
            <w:r>
              <w:rPr>
                <w:rFonts w:ascii="Times New Roman" w:hAnsi="Times New Roman"/>
                <w:szCs w:val="24"/>
              </w:rPr>
              <w:t>Tìm kiếm hợp đồng</w:t>
            </w:r>
          </w:p>
        </w:tc>
        <w:tc>
          <w:tcPr>
            <w:tcW w:w="4692" w:type="dxa"/>
            <w:tcMar>
              <w:top w:w="100" w:type="dxa"/>
              <w:left w:w="100" w:type="dxa"/>
              <w:bottom w:w="100" w:type="dxa"/>
              <w:right w:w="100" w:type="dxa"/>
            </w:tcMar>
          </w:tcPr>
          <w:p w14:paraId="50BD0B7C">
            <w:pPr>
              <w:widowControl w:val="0"/>
              <w:rPr>
                <w:rFonts w:ascii="Times New Roman" w:hAnsi="Times New Roman"/>
                <w:szCs w:val="24"/>
              </w:rPr>
            </w:pPr>
            <w:r>
              <w:rPr>
                <w:rFonts w:ascii="Times New Roman" w:hAnsi="Times New Roman"/>
                <w:szCs w:val="24"/>
              </w:rPr>
              <w:t>Quản sinh tìm kiếm hợp đồng theo mã hợp đồng, MSSV</w:t>
            </w:r>
          </w:p>
        </w:tc>
      </w:tr>
      <w:tr w14:paraId="5CA71A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shd w:val="clear" w:color="auto" w:fill="auto"/>
            <w:tcMar>
              <w:top w:w="100" w:type="dxa"/>
              <w:left w:w="100" w:type="dxa"/>
              <w:bottom w:w="100" w:type="dxa"/>
              <w:right w:w="100" w:type="dxa"/>
            </w:tcMar>
            <w:vAlign w:val="top"/>
          </w:tcPr>
          <w:p w14:paraId="53FCAB43">
            <w:pPr>
              <w:widowControl w:val="0"/>
              <w:rPr>
                <w:rFonts w:ascii="Times New Roman" w:hAnsi="Times New Roman" w:eastAsia="Times New Roman" w:cs="Times New Roman"/>
                <w:sz w:val="24"/>
                <w:szCs w:val="24"/>
                <w:lang w:val="en-US" w:eastAsia="en-US" w:bidi="ar-SA"/>
              </w:rPr>
            </w:pPr>
            <w:r>
              <w:rPr>
                <w:rFonts w:ascii="Times New Roman" w:hAnsi="Times New Roman"/>
                <w:szCs w:val="24"/>
              </w:rPr>
              <w:t>23</w:t>
            </w:r>
          </w:p>
        </w:tc>
        <w:tc>
          <w:tcPr>
            <w:tcW w:w="4188" w:type="dxa"/>
            <w:tcMar>
              <w:top w:w="100" w:type="dxa"/>
              <w:left w:w="100" w:type="dxa"/>
              <w:bottom w:w="100" w:type="dxa"/>
              <w:right w:w="100" w:type="dxa"/>
            </w:tcMar>
          </w:tcPr>
          <w:p w14:paraId="1F43177D">
            <w:pPr>
              <w:widowControl w:val="0"/>
              <w:rPr>
                <w:rFonts w:ascii="Times New Roman" w:hAnsi="Times New Roman"/>
                <w:szCs w:val="24"/>
              </w:rPr>
            </w:pPr>
            <w:r>
              <w:rPr>
                <w:rFonts w:ascii="Times New Roman" w:hAnsi="Times New Roman"/>
                <w:szCs w:val="24"/>
              </w:rPr>
              <w:t>Lập biên bản vi phạm</w:t>
            </w:r>
          </w:p>
        </w:tc>
        <w:tc>
          <w:tcPr>
            <w:tcW w:w="4692" w:type="dxa"/>
            <w:tcMar>
              <w:top w:w="100" w:type="dxa"/>
              <w:left w:w="100" w:type="dxa"/>
              <w:bottom w:w="100" w:type="dxa"/>
              <w:right w:w="100" w:type="dxa"/>
            </w:tcMar>
          </w:tcPr>
          <w:p w14:paraId="6BE8CA55">
            <w:pPr>
              <w:widowControl w:val="0"/>
              <w:rPr>
                <w:rFonts w:ascii="Times New Roman" w:hAnsi="Times New Roman"/>
                <w:szCs w:val="24"/>
              </w:rPr>
            </w:pPr>
            <w:r>
              <w:rPr>
                <w:rFonts w:ascii="Times New Roman" w:hAnsi="Times New Roman"/>
                <w:szCs w:val="24"/>
              </w:rPr>
              <w:t xml:space="preserve">Quản sinh ghi nhận hành vi vi phạm kỷ luật của sinh viên. Mỗi sinh viên có tối đa 3 lần vi phạm, qua 3 lần vi phạm sinh viên sẽ phải trả phòng và ra khỏi KTX ngay lập tức. </w:t>
            </w:r>
          </w:p>
        </w:tc>
      </w:tr>
      <w:tr w14:paraId="45D121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shd w:val="clear" w:color="auto" w:fill="auto"/>
            <w:tcMar>
              <w:top w:w="100" w:type="dxa"/>
              <w:left w:w="100" w:type="dxa"/>
              <w:bottom w:w="100" w:type="dxa"/>
              <w:right w:w="100" w:type="dxa"/>
            </w:tcMar>
            <w:vAlign w:val="top"/>
          </w:tcPr>
          <w:p w14:paraId="11AB2274">
            <w:pPr>
              <w:widowControl w:val="0"/>
              <w:rPr>
                <w:rFonts w:ascii="Times New Roman" w:hAnsi="Times New Roman" w:eastAsia="Times New Roman" w:cs="Times New Roman"/>
                <w:sz w:val="24"/>
                <w:szCs w:val="24"/>
                <w:lang w:val="en-US" w:eastAsia="en-US" w:bidi="ar-SA"/>
              </w:rPr>
            </w:pPr>
            <w:r>
              <w:rPr>
                <w:rFonts w:ascii="Times New Roman" w:hAnsi="Times New Roman"/>
                <w:szCs w:val="24"/>
              </w:rPr>
              <w:t>24</w:t>
            </w:r>
          </w:p>
        </w:tc>
        <w:tc>
          <w:tcPr>
            <w:tcW w:w="4188" w:type="dxa"/>
            <w:tcMar>
              <w:top w:w="100" w:type="dxa"/>
              <w:left w:w="100" w:type="dxa"/>
              <w:bottom w:w="100" w:type="dxa"/>
              <w:right w:w="100" w:type="dxa"/>
            </w:tcMar>
          </w:tcPr>
          <w:p w14:paraId="6D55663F">
            <w:pPr>
              <w:widowControl w:val="0"/>
              <w:rPr>
                <w:rFonts w:ascii="Times New Roman" w:hAnsi="Times New Roman"/>
                <w:szCs w:val="24"/>
              </w:rPr>
            </w:pPr>
            <w:r>
              <w:rPr>
                <w:rFonts w:ascii="Times New Roman" w:hAnsi="Times New Roman"/>
                <w:szCs w:val="24"/>
              </w:rPr>
              <w:t>Cập nhật biên bản vi phạm</w:t>
            </w:r>
          </w:p>
        </w:tc>
        <w:tc>
          <w:tcPr>
            <w:tcW w:w="4692" w:type="dxa"/>
            <w:tcMar>
              <w:top w:w="100" w:type="dxa"/>
              <w:left w:w="100" w:type="dxa"/>
              <w:bottom w:w="100" w:type="dxa"/>
              <w:right w:w="100" w:type="dxa"/>
            </w:tcMar>
          </w:tcPr>
          <w:p w14:paraId="0040823D">
            <w:pPr>
              <w:widowControl w:val="0"/>
              <w:rPr>
                <w:rFonts w:ascii="Times New Roman" w:hAnsi="Times New Roman"/>
                <w:szCs w:val="24"/>
              </w:rPr>
            </w:pPr>
            <w:r>
              <w:rPr>
                <w:rFonts w:ascii="Times New Roman" w:hAnsi="Times New Roman"/>
                <w:szCs w:val="24"/>
              </w:rPr>
              <w:t xml:space="preserve">Quản sinh điều chỉnh thông tin biên bản hoặc cập nhật trạng thái xử lý vi phạm </w:t>
            </w:r>
          </w:p>
        </w:tc>
      </w:tr>
      <w:tr w14:paraId="4B3FD4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shd w:val="clear" w:color="auto" w:fill="auto"/>
            <w:tcMar>
              <w:top w:w="100" w:type="dxa"/>
              <w:left w:w="100" w:type="dxa"/>
              <w:bottom w:w="100" w:type="dxa"/>
              <w:right w:w="100" w:type="dxa"/>
            </w:tcMar>
            <w:vAlign w:val="top"/>
          </w:tcPr>
          <w:p w14:paraId="03059037">
            <w:pPr>
              <w:widowControl w:val="0"/>
              <w:rPr>
                <w:rFonts w:ascii="Times New Roman" w:hAnsi="Times New Roman" w:eastAsia="Times New Roman" w:cs="Times New Roman"/>
                <w:sz w:val="24"/>
                <w:szCs w:val="24"/>
                <w:lang w:val="en-US" w:eastAsia="en-US" w:bidi="ar-SA"/>
              </w:rPr>
            </w:pPr>
            <w:r>
              <w:rPr>
                <w:rFonts w:ascii="Times New Roman" w:hAnsi="Times New Roman"/>
                <w:szCs w:val="24"/>
              </w:rPr>
              <w:t>25</w:t>
            </w:r>
          </w:p>
        </w:tc>
        <w:tc>
          <w:tcPr>
            <w:tcW w:w="4188" w:type="dxa"/>
            <w:tcMar>
              <w:top w:w="100" w:type="dxa"/>
              <w:left w:w="100" w:type="dxa"/>
              <w:bottom w:w="100" w:type="dxa"/>
              <w:right w:w="100" w:type="dxa"/>
            </w:tcMar>
          </w:tcPr>
          <w:p w14:paraId="077A4FD9">
            <w:pPr>
              <w:widowControl w:val="0"/>
              <w:rPr>
                <w:rFonts w:ascii="Times New Roman" w:hAnsi="Times New Roman"/>
                <w:szCs w:val="24"/>
              </w:rPr>
            </w:pPr>
            <w:r>
              <w:rPr>
                <w:rFonts w:ascii="Times New Roman" w:hAnsi="Times New Roman"/>
                <w:szCs w:val="24"/>
              </w:rPr>
              <w:t>Tìm kiếm biên bản vi phạm</w:t>
            </w:r>
          </w:p>
        </w:tc>
        <w:tc>
          <w:tcPr>
            <w:tcW w:w="4692" w:type="dxa"/>
            <w:tcMar>
              <w:top w:w="100" w:type="dxa"/>
              <w:left w:w="100" w:type="dxa"/>
              <w:bottom w:w="100" w:type="dxa"/>
              <w:right w:w="100" w:type="dxa"/>
            </w:tcMar>
          </w:tcPr>
          <w:p w14:paraId="7A55DE58">
            <w:pPr>
              <w:widowControl w:val="0"/>
              <w:rPr>
                <w:rFonts w:ascii="Times New Roman" w:hAnsi="Times New Roman"/>
                <w:szCs w:val="24"/>
              </w:rPr>
            </w:pPr>
            <w:r>
              <w:rPr>
                <w:rFonts w:ascii="Times New Roman" w:hAnsi="Times New Roman"/>
                <w:szCs w:val="24"/>
              </w:rPr>
              <w:t>Quản sinh có thể tra cứu biên bản vi phạm thông qua mã biên bản, MSSV</w:t>
            </w:r>
          </w:p>
        </w:tc>
      </w:tr>
      <w:tr w14:paraId="70B5C8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6AD12E40">
            <w:pPr>
              <w:widowControl w:val="0"/>
              <w:rPr>
                <w:rFonts w:hint="default" w:ascii="Times New Roman" w:hAnsi="Times New Roman"/>
                <w:szCs w:val="24"/>
                <w:lang w:val="en-US"/>
              </w:rPr>
            </w:pPr>
            <w:r>
              <w:rPr>
                <w:rFonts w:hint="default" w:ascii="Times New Roman" w:hAnsi="Times New Roman"/>
                <w:szCs w:val="24"/>
                <w:lang w:val="en-US"/>
              </w:rPr>
              <w:t>26</w:t>
            </w:r>
          </w:p>
        </w:tc>
        <w:tc>
          <w:tcPr>
            <w:tcW w:w="4188" w:type="dxa"/>
            <w:tcMar>
              <w:top w:w="100" w:type="dxa"/>
              <w:left w:w="100" w:type="dxa"/>
              <w:bottom w:w="100" w:type="dxa"/>
              <w:right w:w="100" w:type="dxa"/>
            </w:tcMar>
          </w:tcPr>
          <w:p w14:paraId="75E8340C">
            <w:pPr>
              <w:widowControl w:val="0"/>
              <w:rPr>
                <w:rFonts w:ascii="Times New Roman" w:hAnsi="Times New Roman"/>
                <w:szCs w:val="24"/>
              </w:rPr>
            </w:pPr>
            <w:r>
              <w:rPr>
                <w:rFonts w:ascii="Times New Roman" w:hAnsi="Times New Roman"/>
                <w:szCs w:val="24"/>
              </w:rPr>
              <w:t>Tiếp nhận sửa chữa</w:t>
            </w:r>
          </w:p>
        </w:tc>
        <w:tc>
          <w:tcPr>
            <w:tcW w:w="4692" w:type="dxa"/>
            <w:tcMar>
              <w:top w:w="100" w:type="dxa"/>
              <w:left w:w="100" w:type="dxa"/>
              <w:bottom w:w="100" w:type="dxa"/>
              <w:right w:w="100" w:type="dxa"/>
            </w:tcMar>
          </w:tcPr>
          <w:p w14:paraId="6821B8A7">
            <w:pPr>
              <w:widowControl w:val="0"/>
              <w:rPr>
                <w:rFonts w:ascii="Times New Roman" w:hAnsi="Times New Roman"/>
                <w:szCs w:val="24"/>
              </w:rPr>
            </w:pPr>
            <w:r>
              <w:rPr>
                <w:rFonts w:ascii="Times New Roman" w:hAnsi="Times New Roman"/>
                <w:szCs w:val="24"/>
              </w:rPr>
              <w:t>Quản sinh tiếp nhận yêu cầu sửa chữa được sinh viên gửi lên</w:t>
            </w:r>
          </w:p>
        </w:tc>
      </w:tr>
      <w:tr w14:paraId="02680F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08CA0A01">
            <w:pPr>
              <w:widowControl w:val="0"/>
              <w:rPr>
                <w:rFonts w:hint="default" w:ascii="Times New Roman" w:hAnsi="Times New Roman"/>
                <w:szCs w:val="24"/>
                <w:lang w:val="en-US"/>
              </w:rPr>
            </w:pPr>
            <w:r>
              <w:rPr>
                <w:rFonts w:hint="default" w:ascii="Times New Roman" w:hAnsi="Times New Roman"/>
                <w:szCs w:val="24"/>
                <w:lang w:val="en-US"/>
              </w:rPr>
              <w:t>27</w:t>
            </w:r>
          </w:p>
        </w:tc>
        <w:tc>
          <w:tcPr>
            <w:tcW w:w="4188" w:type="dxa"/>
            <w:tcMar>
              <w:top w:w="100" w:type="dxa"/>
              <w:left w:w="100" w:type="dxa"/>
              <w:bottom w:w="100" w:type="dxa"/>
              <w:right w:w="100" w:type="dxa"/>
            </w:tcMar>
          </w:tcPr>
          <w:p w14:paraId="49EE6E5A">
            <w:pPr>
              <w:widowControl w:val="0"/>
              <w:rPr>
                <w:rFonts w:ascii="Times New Roman" w:hAnsi="Times New Roman"/>
                <w:szCs w:val="24"/>
              </w:rPr>
            </w:pPr>
            <w:r>
              <w:rPr>
                <w:rFonts w:ascii="Times New Roman" w:hAnsi="Times New Roman"/>
                <w:szCs w:val="24"/>
              </w:rPr>
              <w:t>Phân công sửa chữa</w:t>
            </w:r>
          </w:p>
        </w:tc>
        <w:tc>
          <w:tcPr>
            <w:tcW w:w="4692" w:type="dxa"/>
            <w:tcMar>
              <w:top w:w="100" w:type="dxa"/>
              <w:left w:w="100" w:type="dxa"/>
              <w:bottom w:w="100" w:type="dxa"/>
              <w:right w:w="100" w:type="dxa"/>
            </w:tcMar>
          </w:tcPr>
          <w:p w14:paraId="5B0C500E">
            <w:pPr>
              <w:widowControl w:val="0"/>
              <w:rPr>
                <w:rFonts w:ascii="Times New Roman" w:hAnsi="Times New Roman"/>
                <w:szCs w:val="24"/>
              </w:rPr>
            </w:pPr>
            <w:r>
              <w:rPr>
                <w:rFonts w:ascii="Times New Roman" w:hAnsi="Times New Roman"/>
                <w:szCs w:val="24"/>
              </w:rPr>
              <w:t>Quản sinh thực hiện phân công công việc sửa chữa cho nhân viên sửa chữa sau khi tiếp nhận sửa chữa</w:t>
            </w:r>
          </w:p>
        </w:tc>
      </w:tr>
      <w:tr w14:paraId="4C4A2C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6D223A4D">
            <w:pPr>
              <w:widowControl w:val="0"/>
              <w:rPr>
                <w:rFonts w:hint="default" w:ascii="Times New Roman" w:hAnsi="Times New Roman"/>
                <w:szCs w:val="24"/>
                <w:lang w:val="en-US"/>
              </w:rPr>
            </w:pPr>
            <w:r>
              <w:rPr>
                <w:rFonts w:hint="default" w:ascii="Times New Roman" w:hAnsi="Times New Roman"/>
                <w:szCs w:val="24"/>
                <w:lang w:val="en-US"/>
              </w:rPr>
              <w:t>28</w:t>
            </w:r>
          </w:p>
        </w:tc>
        <w:tc>
          <w:tcPr>
            <w:tcW w:w="4188" w:type="dxa"/>
            <w:tcMar>
              <w:top w:w="100" w:type="dxa"/>
              <w:left w:w="100" w:type="dxa"/>
              <w:bottom w:w="100" w:type="dxa"/>
              <w:right w:w="100" w:type="dxa"/>
            </w:tcMar>
          </w:tcPr>
          <w:p w14:paraId="55237BCF">
            <w:pPr>
              <w:widowControl w:val="0"/>
              <w:rPr>
                <w:rFonts w:ascii="Times New Roman" w:hAnsi="Times New Roman"/>
                <w:szCs w:val="24"/>
              </w:rPr>
            </w:pPr>
            <w:r>
              <w:rPr>
                <w:rFonts w:ascii="Times New Roman" w:hAnsi="Times New Roman"/>
                <w:szCs w:val="24"/>
              </w:rPr>
              <w:t>Báo cáo thống kê</w:t>
            </w:r>
          </w:p>
        </w:tc>
        <w:tc>
          <w:tcPr>
            <w:tcW w:w="4692" w:type="dxa"/>
            <w:tcMar>
              <w:top w:w="100" w:type="dxa"/>
              <w:left w:w="100" w:type="dxa"/>
              <w:bottom w:w="100" w:type="dxa"/>
              <w:right w:w="100" w:type="dxa"/>
            </w:tcMar>
          </w:tcPr>
          <w:p w14:paraId="4D518AE4">
            <w:pPr>
              <w:widowControl w:val="0"/>
              <w:rPr>
                <w:rFonts w:ascii="Times New Roman" w:hAnsi="Times New Roman"/>
                <w:szCs w:val="24"/>
              </w:rPr>
            </w:pPr>
            <w:r>
              <w:rPr>
                <w:rFonts w:ascii="Times New Roman" w:hAnsi="Times New Roman"/>
                <w:szCs w:val="24"/>
              </w:rPr>
              <w:t xml:space="preserve">Quản sinh tổng hợp và xuất báo cáo định kỳ về số lượng sinh viên, phòng, thu phí, vi phạm và sửa chữa </w:t>
            </w:r>
          </w:p>
        </w:tc>
      </w:tr>
      <w:tr w14:paraId="0A30D2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54A31551">
            <w:pPr>
              <w:widowControl w:val="0"/>
              <w:rPr>
                <w:rFonts w:hint="default" w:ascii="Times New Roman" w:hAnsi="Times New Roman"/>
                <w:szCs w:val="24"/>
                <w:lang w:val="en-US"/>
              </w:rPr>
            </w:pPr>
            <w:r>
              <w:rPr>
                <w:rFonts w:hint="default" w:ascii="Times New Roman" w:hAnsi="Times New Roman"/>
                <w:szCs w:val="24"/>
                <w:lang w:val="en-US"/>
              </w:rPr>
              <w:t>29</w:t>
            </w:r>
          </w:p>
        </w:tc>
        <w:tc>
          <w:tcPr>
            <w:tcW w:w="4188" w:type="dxa"/>
            <w:tcMar>
              <w:top w:w="100" w:type="dxa"/>
              <w:left w:w="100" w:type="dxa"/>
              <w:bottom w:w="100" w:type="dxa"/>
              <w:right w:w="100" w:type="dxa"/>
            </w:tcMar>
          </w:tcPr>
          <w:p w14:paraId="0F75A948">
            <w:pPr>
              <w:widowControl w:val="0"/>
              <w:rPr>
                <w:rFonts w:ascii="Times New Roman" w:hAnsi="Times New Roman"/>
                <w:szCs w:val="24"/>
              </w:rPr>
            </w:pPr>
            <w:r>
              <w:rPr>
                <w:rFonts w:ascii="Times New Roman" w:hAnsi="Times New Roman"/>
                <w:szCs w:val="24"/>
              </w:rPr>
              <w:t>Tiếp nhận yêu cầu sửa chữa</w:t>
            </w:r>
          </w:p>
        </w:tc>
        <w:tc>
          <w:tcPr>
            <w:tcW w:w="4692" w:type="dxa"/>
            <w:tcMar>
              <w:top w:w="100" w:type="dxa"/>
              <w:left w:w="100" w:type="dxa"/>
              <w:bottom w:w="100" w:type="dxa"/>
              <w:right w:w="100" w:type="dxa"/>
            </w:tcMar>
          </w:tcPr>
          <w:p w14:paraId="2FEBF55E">
            <w:pPr>
              <w:widowControl w:val="0"/>
              <w:rPr>
                <w:rFonts w:ascii="Times New Roman" w:hAnsi="Times New Roman"/>
                <w:szCs w:val="24"/>
              </w:rPr>
            </w:pPr>
            <w:r>
              <w:rPr>
                <w:rFonts w:ascii="Times New Roman" w:hAnsi="Times New Roman"/>
                <w:szCs w:val="24"/>
              </w:rPr>
              <w:t>Nhân viên sửa chữa tiếp nhận yêu cầu sửa chữa từ quản sinh</w:t>
            </w:r>
          </w:p>
        </w:tc>
      </w:tr>
      <w:tr w14:paraId="552513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0DFC80BD">
            <w:pPr>
              <w:widowControl w:val="0"/>
              <w:rPr>
                <w:rFonts w:hint="default" w:ascii="Times New Roman" w:hAnsi="Times New Roman"/>
                <w:szCs w:val="24"/>
                <w:lang w:val="en-US"/>
              </w:rPr>
            </w:pPr>
            <w:r>
              <w:rPr>
                <w:rFonts w:hint="default" w:ascii="Times New Roman" w:hAnsi="Times New Roman"/>
                <w:szCs w:val="24"/>
                <w:lang w:val="en-US"/>
              </w:rPr>
              <w:t>30</w:t>
            </w:r>
          </w:p>
        </w:tc>
        <w:tc>
          <w:tcPr>
            <w:tcW w:w="4188" w:type="dxa"/>
            <w:tcMar>
              <w:top w:w="100" w:type="dxa"/>
              <w:left w:w="100" w:type="dxa"/>
              <w:bottom w:w="100" w:type="dxa"/>
              <w:right w:w="100" w:type="dxa"/>
            </w:tcMar>
          </w:tcPr>
          <w:p w14:paraId="2AE38B75">
            <w:pPr>
              <w:widowControl w:val="0"/>
              <w:rPr>
                <w:rFonts w:ascii="Times New Roman" w:hAnsi="Times New Roman"/>
                <w:szCs w:val="24"/>
              </w:rPr>
            </w:pPr>
            <w:r>
              <w:rPr>
                <w:rFonts w:ascii="Times New Roman" w:hAnsi="Times New Roman"/>
                <w:szCs w:val="24"/>
              </w:rPr>
              <w:t>Xử lý sự cố</w:t>
            </w:r>
          </w:p>
        </w:tc>
        <w:tc>
          <w:tcPr>
            <w:tcW w:w="4692" w:type="dxa"/>
            <w:tcMar>
              <w:top w:w="100" w:type="dxa"/>
              <w:left w:w="100" w:type="dxa"/>
              <w:bottom w:w="100" w:type="dxa"/>
              <w:right w:w="100" w:type="dxa"/>
            </w:tcMar>
          </w:tcPr>
          <w:p w14:paraId="7669D534">
            <w:pPr>
              <w:widowControl w:val="0"/>
              <w:rPr>
                <w:rFonts w:ascii="Times New Roman" w:hAnsi="Times New Roman"/>
                <w:szCs w:val="24"/>
              </w:rPr>
            </w:pPr>
            <w:r>
              <w:rPr>
                <w:rFonts w:ascii="Times New Roman" w:hAnsi="Times New Roman"/>
                <w:szCs w:val="24"/>
              </w:rPr>
              <w:t>Nhân viên sửa chữa tiến hàng xử lý sự cố (thiết bị bị hỏng) sau khi tiếp nhận yêu cầu sửa chữa</w:t>
            </w:r>
          </w:p>
        </w:tc>
      </w:tr>
      <w:tr w14:paraId="6FF7DC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0A6D70AF">
            <w:pPr>
              <w:widowControl w:val="0"/>
              <w:rPr>
                <w:rFonts w:hint="default" w:ascii="Times New Roman" w:hAnsi="Times New Roman"/>
                <w:szCs w:val="24"/>
                <w:lang w:val="en-US"/>
              </w:rPr>
            </w:pPr>
            <w:r>
              <w:rPr>
                <w:rFonts w:hint="default" w:ascii="Times New Roman" w:hAnsi="Times New Roman"/>
                <w:szCs w:val="24"/>
                <w:lang w:val="en-US"/>
              </w:rPr>
              <w:t>31</w:t>
            </w:r>
          </w:p>
        </w:tc>
        <w:tc>
          <w:tcPr>
            <w:tcW w:w="4188" w:type="dxa"/>
            <w:tcMar>
              <w:top w:w="100" w:type="dxa"/>
              <w:left w:w="100" w:type="dxa"/>
              <w:bottom w:w="100" w:type="dxa"/>
              <w:right w:w="100" w:type="dxa"/>
            </w:tcMar>
          </w:tcPr>
          <w:p w14:paraId="2388A179">
            <w:pPr>
              <w:widowControl w:val="0"/>
              <w:rPr>
                <w:rFonts w:ascii="Times New Roman" w:hAnsi="Times New Roman"/>
                <w:szCs w:val="24"/>
              </w:rPr>
            </w:pPr>
            <w:r>
              <w:rPr>
                <w:rFonts w:ascii="Times New Roman" w:hAnsi="Times New Roman"/>
                <w:szCs w:val="24"/>
              </w:rPr>
              <w:t>Cập nhật trạng thái sửa chữa</w:t>
            </w:r>
          </w:p>
        </w:tc>
        <w:tc>
          <w:tcPr>
            <w:tcW w:w="4692" w:type="dxa"/>
            <w:tcMar>
              <w:top w:w="100" w:type="dxa"/>
              <w:left w:w="100" w:type="dxa"/>
              <w:bottom w:w="100" w:type="dxa"/>
              <w:right w:w="100" w:type="dxa"/>
            </w:tcMar>
          </w:tcPr>
          <w:p w14:paraId="4BA765C4">
            <w:pPr>
              <w:widowControl w:val="0"/>
              <w:rPr>
                <w:rFonts w:ascii="Times New Roman" w:hAnsi="Times New Roman"/>
                <w:szCs w:val="24"/>
              </w:rPr>
            </w:pPr>
            <w:r>
              <w:rPr>
                <w:rFonts w:ascii="Times New Roman" w:hAnsi="Times New Roman"/>
                <w:szCs w:val="24"/>
              </w:rPr>
              <w:t>Trong quá trình sửa chữa, nhân viên sửa chữa phải luôn luôn cập nhật tiến độ làm việc (chưa tiếp nhận, đã tiếp nhận, đang xử lý với tiến độ bao nhiêu, hoàn thành)</w:t>
            </w:r>
          </w:p>
        </w:tc>
      </w:tr>
      <w:tr w14:paraId="6394A1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12D7F0D2">
            <w:pPr>
              <w:widowControl w:val="0"/>
              <w:rPr>
                <w:rFonts w:hint="default" w:ascii="Times New Roman" w:hAnsi="Times New Roman"/>
                <w:szCs w:val="24"/>
                <w:lang w:val="en-US"/>
              </w:rPr>
            </w:pPr>
            <w:r>
              <w:rPr>
                <w:rFonts w:hint="default" w:ascii="Times New Roman" w:hAnsi="Times New Roman"/>
                <w:szCs w:val="24"/>
                <w:lang w:val="en-US"/>
              </w:rPr>
              <w:t>32</w:t>
            </w:r>
          </w:p>
        </w:tc>
        <w:tc>
          <w:tcPr>
            <w:tcW w:w="4188" w:type="dxa"/>
            <w:tcMar>
              <w:top w:w="100" w:type="dxa"/>
              <w:left w:w="100" w:type="dxa"/>
              <w:bottom w:w="100" w:type="dxa"/>
              <w:right w:w="100" w:type="dxa"/>
            </w:tcMar>
          </w:tcPr>
          <w:p w14:paraId="013E6429">
            <w:pPr>
              <w:widowControl w:val="0"/>
              <w:rPr>
                <w:rFonts w:ascii="Times New Roman" w:hAnsi="Times New Roman"/>
                <w:szCs w:val="24"/>
              </w:rPr>
            </w:pPr>
            <w:r>
              <w:rPr>
                <w:rFonts w:ascii="Times New Roman" w:hAnsi="Times New Roman"/>
                <w:szCs w:val="24"/>
              </w:rPr>
              <w:t>Ghi nhận kết quả</w:t>
            </w:r>
          </w:p>
        </w:tc>
        <w:tc>
          <w:tcPr>
            <w:tcW w:w="4692" w:type="dxa"/>
            <w:tcMar>
              <w:top w:w="100" w:type="dxa"/>
              <w:left w:w="100" w:type="dxa"/>
              <w:bottom w:w="100" w:type="dxa"/>
              <w:right w:w="100" w:type="dxa"/>
            </w:tcMar>
          </w:tcPr>
          <w:p w14:paraId="51953164">
            <w:pPr>
              <w:widowControl w:val="0"/>
              <w:rPr>
                <w:rFonts w:ascii="Times New Roman" w:hAnsi="Times New Roman"/>
                <w:szCs w:val="24"/>
              </w:rPr>
            </w:pPr>
            <w:r>
              <w:rPr>
                <w:rFonts w:ascii="Times New Roman" w:hAnsi="Times New Roman"/>
                <w:szCs w:val="24"/>
              </w:rPr>
              <w:t xml:space="preserve">Nhân viên sửa chữa ghi nhận chi tiết nội dung xử lý và kết quả sửa chữa sau khi hoàn thành công việc </w:t>
            </w:r>
          </w:p>
        </w:tc>
      </w:tr>
      <w:tr w14:paraId="23FD3E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5805489A">
            <w:pPr>
              <w:widowControl w:val="0"/>
              <w:rPr>
                <w:rFonts w:hint="default" w:ascii="Times New Roman" w:hAnsi="Times New Roman"/>
                <w:szCs w:val="24"/>
                <w:lang w:val="en-US"/>
              </w:rPr>
            </w:pPr>
            <w:r>
              <w:rPr>
                <w:rFonts w:hint="default" w:ascii="Times New Roman" w:hAnsi="Times New Roman"/>
                <w:szCs w:val="24"/>
                <w:lang w:val="en-US"/>
              </w:rPr>
              <w:t>33</w:t>
            </w:r>
          </w:p>
        </w:tc>
        <w:tc>
          <w:tcPr>
            <w:tcW w:w="4188" w:type="dxa"/>
            <w:tcMar>
              <w:top w:w="100" w:type="dxa"/>
              <w:left w:w="100" w:type="dxa"/>
              <w:bottom w:w="100" w:type="dxa"/>
              <w:right w:w="100" w:type="dxa"/>
            </w:tcMar>
          </w:tcPr>
          <w:p w14:paraId="5DBF1B41">
            <w:pPr>
              <w:widowControl w:val="0"/>
              <w:rPr>
                <w:rFonts w:ascii="Times New Roman" w:hAnsi="Times New Roman"/>
                <w:szCs w:val="24"/>
              </w:rPr>
            </w:pPr>
            <w:r>
              <w:rPr>
                <w:rFonts w:ascii="Times New Roman" w:hAnsi="Times New Roman"/>
                <w:szCs w:val="24"/>
              </w:rPr>
              <w:t>Thêm tài khoản</w:t>
            </w:r>
          </w:p>
        </w:tc>
        <w:tc>
          <w:tcPr>
            <w:tcW w:w="4692" w:type="dxa"/>
            <w:tcMar>
              <w:top w:w="100" w:type="dxa"/>
              <w:left w:w="100" w:type="dxa"/>
              <w:bottom w:w="100" w:type="dxa"/>
              <w:right w:w="100" w:type="dxa"/>
            </w:tcMar>
          </w:tcPr>
          <w:p w14:paraId="07856841">
            <w:pPr>
              <w:widowControl w:val="0"/>
              <w:rPr>
                <w:rFonts w:ascii="Times New Roman" w:hAnsi="Times New Roman"/>
                <w:szCs w:val="24"/>
              </w:rPr>
            </w:pPr>
            <w:r>
              <w:rPr>
                <w:rFonts w:ascii="Times New Roman" w:hAnsi="Times New Roman"/>
                <w:szCs w:val="24"/>
              </w:rPr>
              <w:t>Quản trị viên thực hiện thêm tài khoản và gán vai trò tương ứng vào hệ thống</w:t>
            </w:r>
          </w:p>
        </w:tc>
      </w:tr>
      <w:tr w14:paraId="2B8744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455B8F54">
            <w:pPr>
              <w:widowControl w:val="0"/>
              <w:rPr>
                <w:rFonts w:hint="default" w:ascii="Times New Roman" w:hAnsi="Times New Roman"/>
                <w:szCs w:val="24"/>
                <w:lang w:val="en-US"/>
              </w:rPr>
            </w:pPr>
            <w:r>
              <w:rPr>
                <w:rFonts w:hint="default" w:ascii="Times New Roman" w:hAnsi="Times New Roman"/>
                <w:szCs w:val="24"/>
                <w:lang w:val="en-US"/>
              </w:rPr>
              <w:t>34</w:t>
            </w:r>
          </w:p>
        </w:tc>
        <w:tc>
          <w:tcPr>
            <w:tcW w:w="4188" w:type="dxa"/>
            <w:tcMar>
              <w:top w:w="100" w:type="dxa"/>
              <w:left w:w="100" w:type="dxa"/>
              <w:bottom w:w="100" w:type="dxa"/>
              <w:right w:w="100" w:type="dxa"/>
            </w:tcMar>
          </w:tcPr>
          <w:p w14:paraId="649660BB">
            <w:pPr>
              <w:widowControl w:val="0"/>
              <w:rPr>
                <w:rFonts w:ascii="Times New Roman" w:hAnsi="Times New Roman"/>
                <w:szCs w:val="24"/>
              </w:rPr>
            </w:pPr>
            <w:r>
              <w:rPr>
                <w:rFonts w:ascii="Times New Roman" w:hAnsi="Times New Roman"/>
                <w:szCs w:val="24"/>
              </w:rPr>
              <w:t>Chỉnh sửa tài khoản</w:t>
            </w:r>
          </w:p>
        </w:tc>
        <w:tc>
          <w:tcPr>
            <w:tcW w:w="4692" w:type="dxa"/>
            <w:tcMar>
              <w:top w:w="100" w:type="dxa"/>
              <w:left w:w="100" w:type="dxa"/>
              <w:bottom w:w="100" w:type="dxa"/>
              <w:right w:w="100" w:type="dxa"/>
            </w:tcMar>
          </w:tcPr>
          <w:p w14:paraId="7809D041">
            <w:pPr>
              <w:widowControl w:val="0"/>
              <w:rPr>
                <w:rFonts w:ascii="Times New Roman" w:hAnsi="Times New Roman"/>
                <w:szCs w:val="24"/>
              </w:rPr>
            </w:pPr>
            <w:r>
              <w:rPr>
                <w:rFonts w:ascii="Times New Roman" w:hAnsi="Times New Roman"/>
                <w:szCs w:val="24"/>
              </w:rPr>
              <w:t>Quản trị viên thực hiện chỉnh sửa tài khoản có trong hệ thống nếu có cập nhật</w:t>
            </w:r>
          </w:p>
        </w:tc>
      </w:tr>
      <w:tr w14:paraId="044BC6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7F4E4D6D">
            <w:pPr>
              <w:widowControl w:val="0"/>
              <w:rPr>
                <w:rFonts w:hint="default" w:ascii="Times New Roman" w:hAnsi="Times New Roman"/>
                <w:szCs w:val="24"/>
                <w:lang w:val="en-US"/>
              </w:rPr>
            </w:pPr>
            <w:r>
              <w:rPr>
                <w:rFonts w:hint="default" w:ascii="Times New Roman" w:hAnsi="Times New Roman"/>
                <w:szCs w:val="24"/>
                <w:lang w:val="en-US"/>
              </w:rPr>
              <w:t>35</w:t>
            </w:r>
          </w:p>
        </w:tc>
        <w:tc>
          <w:tcPr>
            <w:tcW w:w="4188" w:type="dxa"/>
            <w:tcMar>
              <w:top w:w="100" w:type="dxa"/>
              <w:left w:w="100" w:type="dxa"/>
              <w:bottom w:w="100" w:type="dxa"/>
              <w:right w:w="100" w:type="dxa"/>
            </w:tcMar>
          </w:tcPr>
          <w:p w14:paraId="79FD56D0">
            <w:pPr>
              <w:widowControl w:val="0"/>
              <w:rPr>
                <w:rFonts w:ascii="Times New Roman" w:hAnsi="Times New Roman"/>
                <w:szCs w:val="24"/>
              </w:rPr>
            </w:pPr>
            <w:r>
              <w:rPr>
                <w:rFonts w:ascii="Times New Roman" w:hAnsi="Times New Roman"/>
                <w:szCs w:val="24"/>
              </w:rPr>
              <w:t>Xóa tài khoản</w:t>
            </w:r>
          </w:p>
        </w:tc>
        <w:tc>
          <w:tcPr>
            <w:tcW w:w="4692" w:type="dxa"/>
            <w:tcMar>
              <w:top w:w="100" w:type="dxa"/>
              <w:left w:w="100" w:type="dxa"/>
              <w:bottom w:w="100" w:type="dxa"/>
              <w:right w:w="100" w:type="dxa"/>
            </w:tcMar>
          </w:tcPr>
          <w:p w14:paraId="06F87276">
            <w:pPr>
              <w:widowControl w:val="0"/>
              <w:rPr>
                <w:rFonts w:ascii="Times New Roman" w:hAnsi="Times New Roman"/>
                <w:szCs w:val="24"/>
              </w:rPr>
            </w:pPr>
            <w:r>
              <w:rPr>
                <w:rFonts w:ascii="Times New Roman" w:hAnsi="Times New Roman"/>
                <w:szCs w:val="24"/>
              </w:rPr>
              <w:t>Quản trị viên thực hiện xóa tài khoản sinh viên không còn lưu trú, hay quản sinh, nhân viên sửa chữa nghỉ việc</w:t>
            </w:r>
          </w:p>
        </w:tc>
      </w:tr>
      <w:tr w14:paraId="3B30F7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6A1C26F3">
            <w:pPr>
              <w:widowControl w:val="0"/>
              <w:rPr>
                <w:rFonts w:hint="default" w:ascii="Times New Roman" w:hAnsi="Times New Roman"/>
                <w:szCs w:val="24"/>
                <w:lang w:val="en-US"/>
              </w:rPr>
            </w:pPr>
            <w:r>
              <w:rPr>
                <w:rFonts w:hint="default" w:ascii="Times New Roman" w:hAnsi="Times New Roman"/>
                <w:szCs w:val="24"/>
                <w:lang w:val="en-US"/>
              </w:rPr>
              <w:t>36</w:t>
            </w:r>
          </w:p>
        </w:tc>
        <w:tc>
          <w:tcPr>
            <w:tcW w:w="4188" w:type="dxa"/>
            <w:tcMar>
              <w:top w:w="100" w:type="dxa"/>
              <w:left w:w="100" w:type="dxa"/>
              <w:bottom w:w="100" w:type="dxa"/>
              <w:right w:w="100" w:type="dxa"/>
            </w:tcMar>
          </w:tcPr>
          <w:p w14:paraId="550F2DD7">
            <w:pPr>
              <w:widowControl w:val="0"/>
              <w:rPr>
                <w:rFonts w:ascii="Times New Roman" w:hAnsi="Times New Roman"/>
                <w:szCs w:val="24"/>
              </w:rPr>
            </w:pPr>
            <w:r>
              <w:rPr>
                <w:rFonts w:ascii="Times New Roman" w:hAnsi="Times New Roman"/>
                <w:szCs w:val="24"/>
              </w:rPr>
              <w:t>Tìm kiếm tài khoản</w:t>
            </w:r>
          </w:p>
        </w:tc>
        <w:tc>
          <w:tcPr>
            <w:tcW w:w="4692" w:type="dxa"/>
            <w:tcMar>
              <w:top w:w="100" w:type="dxa"/>
              <w:left w:w="100" w:type="dxa"/>
              <w:bottom w:w="100" w:type="dxa"/>
              <w:right w:w="100" w:type="dxa"/>
            </w:tcMar>
          </w:tcPr>
          <w:p w14:paraId="425E6AB8">
            <w:pPr>
              <w:widowControl w:val="0"/>
              <w:rPr>
                <w:rFonts w:ascii="Times New Roman" w:hAnsi="Times New Roman"/>
                <w:szCs w:val="24"/>
              </w:rPr>
            </w:pPr>
            <w:r>
              <w:rPr>
                <w:rFonts w:ascii="Times New Roman" w:hAnsi="Times New Roman"/>
                <w:szCs w:val="24"/>
              </w:rPr>
              <w:t>Quản trị viên tra cứu tài khoản trong hệ thống</w:t>
            </w:r>
          </w:p>
        </w:tc>
      </w:tr>
      <w:tr w14:paraId="2E195C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92" w:type="dxa"/>
            <w:tcMar>
              <w:top w:w="100" w:type="dxa"/>
              <w:left w:w="100" w:type="dxa"/>
              <w:bottom w:w="100" w:type="dxa"/>
              <w:right w:w="100" w:type="dxa"/>
            </w:tcMar>
          </w:tcPr>
          <w:p w14:paraId="15663576">
            <w:pPr>
              <w:widowControl w:val="0"/>
              <w:rPr>
                <w:rFonts w:hint="default" w:ascii="Times New Roman" w:hAnsi="Times New Roman"/>
                <w:szCs w:val="24"/>
                <w:lang w:val="en-US"/>
              </w:rPr>
            </w:pPr>
            <w:r>
              <w:rPr>
                <w:rFonts w:hint="default" w:ascii="Times New Roman" w:hAnsi="Times New Roman"/>
                <w:szCs w:val="24"/>
                <w:lang w:val="en-US"/>
              </w:rPr>
              <w:t>37</w:t>
            </w:r>
          </w:p>
        </w:tc>
        <w:tc>
          <w:tcPr>
            <w:tcW w:w="4188" w:type="dxa"/>
            <w:tcMar>
              <w:top w:w="100" w:type="dxa"/>
              <w:left w:w="100" w:type="dxa"/>
              <w:bottom w:w="100" w:type="dxa"/>
              <w:right w:w="100" w:type="dxa"/>
            </w:tcMar>
          </w:tcPr>
          <w:p w14:paraId="0D1DA119">
            <w:pPr>
              <w:widowControl w:val="0"/>
              <w:rPr>
                <w:rFonts w:ascii="Times New Roman" w:hAnsi="Times New Roman"/>
                <w:szCs w:val="24"/>
              </w:rPr>
            </w:pPr>
            <w:r>
              <w:rPr>
                <w:rFonts w:ascii="Times New Roman" w:hAnsi="Times New Roman"/>
                <w:szCs w:val="24"/>
              </w:rPr>
              <w:t>Phân quyền</w:t>
            </w:r>
          </w:p>
        </w:tc>
        <w:tc>
          <w:tcPr>
            <w:tcW w:w="4692" w:type="dxa"/>
            <w:tcMar>
              <w:top w:w="100" w:type="dxa"/>
              <w:left w:w="100" w:type="dxa"/>
              <w:bottom w:w="100" w:type="dxa"/>
              <w:right w:w="100" w:type="dxa"/>
            </w:tcMar>
          </w:tcPr>
          <w:p w14:paraId="44B9FC85">
            <w:pPr>
              <w:widowControl w:val="0"/>
              <w:rPr>
                <w:rFonts w:ascii="Times New Roman" w:hAnsi="Times New Roman"/>
                <w:szCs w:val="24"/>
              </w:rPr>
            </w:pPr>
            <w:r>
              <w:rPr>
                <w:rFonts w:ascii="Times New Roman" w:hAnsi="Times New Roman"/>
                <w:szCs w:val="24"/>
              </w:rPr>
              <w:t>Quản trị viên thực hiện cấp quyền, thay đổi quyền, thu hồi quyền</w:t>
            </w:r>
          </w:p>
        </w:tc>
      </w:tr>
    </w:tbl>
    <w:p w14:paraId="052FED95">
      <w:pPr>
        <w:pStyle w:val="12"/>
        <w:widowControl w:val="0"/>
        <w:numPr>
          <w:ilvl w:val="1"/>
          <w:numId w:val="1"/>
        </w:numPr>
        <w:spacing w:before="480" w:beforeLines="200"/>
        <w:rPr>
          <w:rFonts w:ascii="Times New Roman" w:hAnsi="Times New Roman"/>
          <w:b/>
          <w:bCs/>
          <w:szCs w:val="24"/>
        </w:rPr>
      </w:pPr>
      <w:r>
        <w:rPr>
          <w:rFonts w:ascii="Times New Roman" w:hAnsi="Times New Roman"/>
          <w:b/>
          <w:bCs/>
          <w:szCs w:val="24"/>
        </w:rPr>
        <w:t>Lược đồ Use Case</w:t>
      </w:r>
    </w:p>
    <w:p w14:paraId="30646FDD">
      <w:pPr>
        <w:widowControl w:val="0"/>
        <w:spacing w:before="480" w:beforeLines="200"/>
        <w:rPr>
          <w:rFonts w:hint="default" w:ascii="Times New Roman" w:hAnsi="Times New Roman"/>
          <w:b/>
          <w:bCs/>
          <w:szCs w:val="24"/>
          <w:lang w:val="en-US"/>
        </w:rPr>
      </w:pPr>
      <w:r>
        <w:rPr>
          <w:rFonts w:hint="default" w:ascii="Times New Roman" w:hAnsi="Times New Roman"/>
          <w:b/>
          <w:bCs/>
          <w:szCs w:val="24"/>
          <w:lang w:val="en-US"/>
        </w:rPr>
        <w:drawing>
          <wp:inline distT="0" distB="0" distL="114300" distR="114300">
            <wp:extent cx="6109970" cy="5645785"/>
            <wp:effectExtent l="0" t="0" r="1270" b="8255"/>
            <wp:docPr id="6" name="Picture 6" descr="Tong quan he th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ong quan he thong"/>
                    <pic:cNvPicPr>
                      <a:picLocks noChangeAspect="1"/>
                    </pic:cNvPicPr>
                  </pic:nvPicPr>
                  <pic:blipFill>
                    <a:blip r:embed="rId6"/>
                    <a:stretch>
                      <a:fillRect/>
                    </a:stretch>
                  </pic:blipFill>
                  <pic:spPr>
                    <a:xfrm>
                      <a:off x="0" y="0"/>
                      <a:ext cx="6109970" cy="5645785"/>
                    </a:xfrm>
                    <a:prstGeom prst="rect">
                      <a:avLst/>
                    </a:prstGeom>
                  </pic:spPr>
                </pic:pic>
              </a:graphicData>
            </a:graphic>
          </wp:inline>
        </w:drawing>
      </w:r>
    </w:p>
    <w:p w14:paraId="3060D31F">
      <w:pPr>
        <w:widowControl w:val="0"/>
        <w:spacing w:before="480" w:beforeLines="200"/>
        <w:jc w:val="center"/>
        <w:rPr>
          <w:rFonts w:ascii="Times New Roman" w:hAnsi="Times New Roman"/>
          <w:i/>
          <w:iCs/>
          <w:szCs w:val="24"/>
        </w:rPr>
      </w:pPr>
      <w:r>
        <w:rPr>
          <w:rFonts w:ascii="Times New Roman" w:hAnsi="Times New Roman"/>
          <w:i/>
          <w:iCs/>
          <w:szCs w:val="24"/>
        </w:rPr>
        <w:t>Hình 2.3.1: Use Case Hệ thống quản lý KTX</w:t>
      </w:r>
    </w:p>
    <w:p w14:paraId="592371B8">
      <w:pPr>
        <w:widowControl w:val="0"/>
        <w:jc w:val="center"/>
        <w:rPr>
          <w:rFonts w:ascii="Times New Roman" w:hAnsi="Times New Roman"/>
          <w:szCs w:val="24"/>
        </w:rPr>
      </w:pPr>
      <w:r>
        <w:rPr>
          <w:rFonts w:ascii="Times New Roman" w:hAnsi="Times New Roman"/>
          <w:szCs w:val="24"/>
        </w:rPr>
        <w:drawing>
          <wp:inline distT="0" distB="0" distL="114300" distR="114300">
            <wp:extent cx="3749040" cy="3055620"/>
            <wp:effectExtent l="0" t="0" r="0" b="7620"/>
            <wp:docPr id="11" name="Picture 11" descr="Dang ky chuyen va tra ph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ang ky chuyen va tra phong"/>
                    <pic:cNvPicPr>
                      <a:picLocks noChangeAspect="1"/>
                    </pic:cNvPicPr>
                  </pic:nvPicPr>
                  <pic:blipFill>
                    <a:blip r:embed="rId7"/>
                    <a:stretch>
                      <a:fillRect/>
                    </a:stretch>
                  </pic:blipFill>
                  <pic:spPr>
                    <a:xfrm>
                      <a:off x="0" y="0"/>
                      <a:ext cx="3749040" cy="3055620"/>
                    </a:xfrm>
                    <a:prstGeom prst="rect">
                      <a:avLst/>
                    </a:prstGeom>
                  </pic:spPr>
                </pic:pic>
              </a:graphicData>
            </a:graphic>
          </wp:inline>
        </w:drawing>
      </w:r>
    </w:p>
    <w:p w14:paraId="3FCE7629">
      <w:pPr>
        <w:pStyle w:val="4"/>
        <w:widowControl w:val="0"/>
        <w:jc w:val="center"/>
        <w:rPr>
          <w:rFonts w:ascii="Times New Roman" w:hAnsi="Times New Roman" w:cs="Times New Roman"/>
          <w:i/>
          <w:iCs/>
          <w:sz w:val="24"/>
          <w:szCs w:val="24"/>
        </w:rPr>
      </w:pPr>
      <w:r>
        <w:rPr>
          <w:rFonts w:ascii="Times New Roman" w:hAnsi="Times New Roman" w:cs="Times New Roman"/>
          <w:i/>
          <w:iCs/>
          <w:sz w:val="24"/>
          <w:szCs w:val="24"/>
        </w:rPr>
        <w:t>Hình 2.3.2. Use Case Đăng ký chuyển và trả phòng</w:t>
      </w:r>
    </w:p>
    <w:p w14:paraId="75D1CAA4">
      <w:pPr>
        <w:rPr>
          <w:rFonts w:ascii="Times New Roman" w:hAnsi="Times New Roman"/>
        </w:rPr>
      </w:pPr>
    </w:p>
    <w:p w14:paraId="6E97E652">
      <w:pPr>
        <w:widowControl w:val="0"/>
        <w:jc w:val="center"/>
        <w:rPr>
          <w:rFonts w:ascii="Times New Roman" w:hAnsi="Times New Roman"/>
          <w:szCs w:val="24"/>
        </w:rPr>
      </w:pPr>
      <w:r>
        <w:rPr>
          <w:rFonts w:ascii="Times New Roman" w:hAnsi="Times New Roman"/>
          <w:szCs w:val="24"/>
        </w:rPr>
        <w:drawing>
          <wp:inline distT="0" distB="0" distL="114300" distR="114300">
            <wp:extent cx="3794760" cy="3177540"/>
            <wp:effectExtent l="0" t="0" r="0" b="7620"/>
            <wp:docPr id="10" name="Picture 10" descr="Quan ly hop d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Quan ly hop dong"/>
                    <pic:cNvPicPr>
                      <a:picLocks noChangeAspect="1"/>
                    </pic:cNvPicPr>
                  </pic:nvPicPr>
                  <pic:blipFill>
                    <a:blip r:embed="rId8"/>
                    <a:stretch>
                      <a:fillRect/>
                    </a:stretch>
                  </pic:blipFill>
                  <pic:spPr>
                    <a:xfrm>
                      <a:off x="0" y="0"/>
                      <a:ext cx="3794760" cy="3177540"/>
                    </a:xfrm>
                    <a:prstGeom prst="rect">
                      <a:avLst/>
                    </a:prstGeom>
                  </pic:spPr>
                </pic:pic>
              </a:graphicData>
            </a:graphic>
          </wp:inline>
        </w:drawing>
      </w:r>
    </w:p>
    <w:p w14:paraId="546BD96A">
      <w:pPr>
        <w:pStyle w:val="4"/>
        <w:widowControl w:val="0"/>
        <w:jc w:val="center"/>
        <w:rPr>
          <w:rFonts w:ascii="Times New Roman" w:hAnsi="Times New Roman" w:eastAsia="Times New Roman" w:cs="Times New Roman"/>
          <w:i/>
          <w:iCs/>
          <w:sz w:val="24"/>
          <w:szCs w:val="24"/>
        </w:rPr>
      </w:pPr>
      <w:r>
        <w:rPr>
          <w:rFonts w:ascii="Times New Roman" w:hAnsi="Times New Roman" w:cs="Times New Roman"/>
          <w:i/>
          <w:iCs/>
          <w:sz w:val="24"/>
          <w:szCs w:val="24"/>
        </w:rPr>
        <w:t>Hình 2.3.3. Use Case Quản lý hợp đồng</w:t>
      </w:r>
    </w:p>
    <w:p w14:paraId="48809AA3">
      <w:pPr>
        <w:widowControl w:val="0"/>
        <w:jc w:val="center"/>
        <w:rPr>
          <w:rFonts w:ascii="Times New Roman" w:hAnsi="Times New Roman"/>
          <w:szCs w:val="24"/>
        </w:rPr>
      </w:pPr>
      <w:r>
        <w:rPr>
          <w:rFonts w:ascii="Times New Roman" w:hAnsi="Times New Roman"/>
          <w:szCs w:val="24"/>
        </w:rPr>
        <w:drawing>
          <wp:inline distT="0" distB="0" distL="114300" distR="114300">
            <wp:extent cx="4373880" cy="3413760"/>
            <wp:effectExtent l="0" t="0" r="0" b="0"/>
            <wp:docPr id="9" name="Picture 9" descr="Quan ly ph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Quan ly phong"/>
                    <pic:cNvPicPr>
                      <a:picLocks noChangeAspect="1"/>
                    </pic:cNvPicPr>
                  </pic:nvPicPr>
                  <pic:blipFill>
                    <a:blip r:embed="rId9"/>
                    <a:stretch>
                      <a:fillRect/>
                    </a:stretch>
                  </pic:blipFill>
                  <pic:spPr>
                    <a:xfrm>
                      <a:off x="0" y="0"/>
                      <a:ext cx="4373880" cy="3413760"/>
                    </a:xfrm>
                    <a:prstGeom prst="rect">
                      <a:avLst/>
                    </a:prstGeom>
                  </pic:spPr>
                </pic:pic>
              </a:graphicData>
            </a:graphic>
          </wp:inline>
        </w:drawing>
      </w:r>
    </w:p>
    <w:p w14:paraId="08B944F9">
      <w:pPr>
        <w:pStyle w:val="4"/>
        <w:widowControl w:val="0"/>
        <w:jc w:val="center"/>
        <w:rPr>
          <w:rFonts w:ascii="Times New Roman" w:hAnsi="Times New Roman" w:cs="Times New Roman"/>
          <w:i/>
          <w:iCs/>
          <w:sz w:val="24"/>
          <w:szCs w:val="24"/>
        </w:rPr>
      </w:pPr>
      <w:r>
        <w:rPr>
          <w:rFonts w:ascii="Times New Roman" w:hAnsi="Times New Roman" w:cs="Times New Roman"/>
          <w:i/>
          <w:iCs/>
          <w:sz w:val="24"/>
          <w:szCs w:val="24"/>
        </w:rPr>
        <w:t>Hình 2.3.4. Use Case Quản lý phòng</w:t>
      </w:r>
    </w:p>
    <w:p w14:paraId="24700CA2">
      <w:pPr>
        <w:rPr>
          <w:rFonts w:ascii="Times New Roman" w:hAnsi="Times New Roman"/>
        </w:rPr>
      </w:pPr>
    </w:p>
    <w:p w14:paraId="4697AB32">
      <w:pPr>
        <w:widowControl w:val="0"/>
        <w:jc w:val="center"/>
        <w:rPr>
          <w:rFonts w:ascii="Times New Roman" w:hAnsi="Times New Roman"/>
          <w:szCs w:val="24"/>
        </w:rPr>
      </w:pPr>
      <w:r>
        <w:rPr>
          <w:rFonts w:ascii="Times New Roman" w:hAnsi="Times New Roman"/>
          <w:szCs w:val="24"/>
        </w:rPr>
        <w:drawing>
          <wp:inline distT="0" distB="0" distL="114300" distR="114300">
            <wp:extent cx="4152900" cy="3779520"/>
            <wp:effectExtent l="0" t="0" r="7620" b="0"/>
            <wp:docPr id="8" name="Picture 8" descr="Quan ly sinh v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Quan ly sinh vien"/>
                    <pic:cNvPicPr>
                      <a:picLocks noChangeAspect="1"/>
                    </pic:cNvPicPr>
                  </pic:nvPicPr>
                  <pic:blipFill>
                    <a:blip r:embed="rId10"/>
                    <a:stretch>
                      <a:fillRect/>
                    </a:stretch>
                  </pic:blipFill>
                  <pic:spPr>
                    <a:xfrm>
                      <a:off x="0" y="0"/>
                      <a:ext cx="4152900" cy="3779520"/>
                    </a:xfrm>
                    <a:prstGeom prst="rect">
                      <a:avLst/>
                    </a:prstGeom>
                  </pic:spPr>
                </pic:pic>
              </a:graphicData>
            </a:graphic>
          </wp:inline>
        </w:drawing>
      </w:r>
    </w:p>
    <w:p w14:paraId="438F737B">
      <w:pPr>
        <w:pStyle w:val="4"/>
        <w:widowControl w:val="0"/>
        <w:jc w:val="center"/>
        <w:rPr>
          <w:rFonts w:ascii="Times New Roman" w:hAnsi="Times New Roman" w:eastAsia="Times New Roman" w:cs="Times New Roman"/>
          <w:i/>
          <w:iCs/>
          <w:sz w:val="24"/>
          <w:szCs w:val="24"/>
        </w:rPr>
      </w:pPr>
      <w:r>
        <w:rPr>
          <w:rFonts w:ascii="Times New Roman" w:hAnsi="Times New Roman" w:cs="Times New Roman"/>
          <w:i/>
          <w:iCs/>
          <w:sz w:val="24"/>
          <w:szCs w:val="24"/>
        </w:rPr>
        <w:t>Hình 2.3.5. Use Case Quản lý sinh viên</w:t>
      </w:r>
    </w:p>
    <w:p w14:paraId="714E191C">
      <w:pPr>
        <w:widowControl w:val="0"/>
        <w:jc w:val="center"/>
        <w:rPr>
          <w:rFonts w:ascii="Times New Roman" w:hAnsi="Times New Roman"/>
          <w:szCs w:val="24"/>
        </w:rPr>
      </w:pPr>
      <w:r>
        <w:rPr>
          <w:rFonts w:ascii="Times New Roman" w:hAnsi="Times New Roman"/>
          <w:szCs w:val="24"/>
        </w:rPr>
        <w:drawing>
          <wp:inline distT="0" distB="0" distL="114300" distR="114300">
            <wp:extent cx="4328160" cy="3886200"/>
            <wp:effectExtent l="0" t="0" r="0" b="0"/>
            <wp:docPr id="7" name="Picture 7" descr="Quan ly tai kh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Quan ly tai khoan"/>
                    <pic:cNvPicPr>
                      <a:picLocks noChangeAspect="1"/>
                    </pic:cNvPicPr>
                  </pic:nvPicPr>
                  <pic:blipFill>
                    <a:blip r:embed="rId11"/>
                    <a:stretch>
                      <a:fillRect/>
                    </a:stretch>
                  </pic:blipFill>
                  <pic:spPr>
                    <a:xfrm>
                      <a:off x="0" y="0"/>
                      <a:ext cx="4328160" cy="3886200"/>
                    </a:xfrm>
                    <a:prstGeom prst="rect">
                      <a:avLst/>
                    </a:prstGeom>
                  </pic:spPr>
                </pic:pic>
              </a:graphicData>
            </a:graphic>
          </wp:inline>
        </w:drawing>
      </w:r>
    </w:p>
    <w:p w14:paraId="5C2648CC">
      <w:pPr>
        <w:pStyle w:val="4"/>
        <w:widowControl w:val="0"/>
        <w:jc w:val="center"/>
        <w:rPr>
          <w:rFonts w:ascii="Times New Roman" w:hAnsi="Times New Roman" w:cs="Times New Roman"/>
          <w:i/>
          <w:iCs/>
          <w:sz w:val="24"/>
          <w:szCs w:val="24"/>
        </w:rPr>
      </w:pPr>
      <w:r>
        <w:rPr>
          <w:rFonts w:ascii="Times New Roman" w:hAnsi="Times New Roman" w:cs="Times New Roman"/>
          <w:i/>
          <w:iCs/>
          <w:sz w:val="24"/>
          <w:szCs w:val="24"/>
        </w:rPr>
        <w:t>Hình 2.3.6. Use Case Quản lý tài khoản</w:t>
      </w:r>
    </w:p>
    <w:p w14:paraId="596A3A34">
      <w:pPr>
        <w:rPr>
          <w:rFonts w:ascii="Times New Roman" w:hAnsi="Times New Roman"/>
        </w:rPr>
      </w:pPr>
    </w:p>
    <w:p w14:paraId="7A06681B">
      <w:pPr>
        <w:widowControl w:val="0"/>
        <w:jc w:val="center"/>
        <w:rPr>
          <w:rFonts w:ascii="Times New Roman" w:hAnsi="Times New Roman"/>
          <w:szCs w:val="24"/>
        </w:rPr>
      </w:pPr>
      <w:r>
        <w:rPr>
          <w:rFonts w:ascii="Times New Roman" w:hAnsi="Times New Roman"/>
          <w:szCs w:val="24"/>
        </w:rPr>
        <w:drawing>
          <wp:inline distT="0" distB="0" distL="114300" distR="114300">
            <wp:extent cx="4267200" cy="3177540"/>
            <wp:effectExtent l="0" t="0" r="0" b="7620"/>
            <wp:docPr id="5" name="Picture 5" descr="Quan ly vi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Quan ly vi pham"/>
                    <pic:cNvPicPr>
                      <a:picLocks noChangeAspect="1"/>
                    </pic:cNvPicPr>
                  </pic:nvPicPr>
                  <pic:blipFill>
                    <a:blip r:embed="rId12"/>
                    <a:stretch>
                      <a:fillRect/>
                    </a:stretch>
                  </pic:blipFill>
                  <pic:spPr>
                    <a:xfrm>
                      <a:off x="0" y="0"/>
                      <a:ext cx="4267200" cy="3177540"/>
                    </a:xfrm>
                    <a:prstGeom prst="rect">
                      <a:avLst/>
                    </a:prstGeom>
                  </pic:spPr>
                </pic:pic>
              </a:graphicData>
            </a:graphic>
          </wp:inline>
        </w:drawing>
      </w:r>
    </w:p>
    <w:p w14:paraId="62D4D07D">
      <w:pPr>
        <w:pStyle w:val="4"/>
        <w:widowControl w:val="0"/>
        <w:jc w:val="center"/>
        <w:rPr>
          <w:rFonts w:ascii="Times New Roman" w:hAnsi="Times New Roman" w:eastAsia="Times New Roman" w:cs="Times New Roman"/>
          <w:i/>
          <w:iCs/>
          <w:sz w:val="24"/>
          <w:szCs w:val="24"/>
        </w:rPr>
      </w:pPr>
      <w:r>
        <w:rPr>
          <w:rFonts w:ascii="Times New Roman" w:hAnsi="Times New Roman" w:cs="Times New Roman"/>
          <w:i/>
          <w:iCs/>
          <w:sz w:val="24"/>
          <w:szCs w:val="24"/>
        </w:rPr>
        <w:t>Hình 2.3.</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Hình_2.3. \* ARABIC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7</w:t>
      </w:r>
      <w:r>
        <w:rPr>
          <w:rFonts w:ascii="Times New Roman" w:hAnsi="Times New Roman" w:cs="Times New Roman"/>
          <w:i/>
          <w:iCs/>
          <w:sz w:val="24"/>
          <w:szCs w:val="24"/>
        </w:rPr>
        <w:fldChar w:fldCharType="end"/>
      </w:r>
      <w:r>
        <w:rPr>
          <w:rFonts w:ascii="Times New Roman" w:hAnsi="Times New Roman" w:cs="Times New Roman"/>
          <w:i/>
          <w:iCs/>
          <w:sz w:val="24"/>
          <w:szCs w:val="24"/>
        </w:rPr>
        <w:t>. Use Case Quản lý vi phạm</w:t>
      </w:r>
    </w:p>
    <w:p w14:paraId="194F2ED8">
      <w:pPr>
        <w:widowControl w:val="0"/>
        <w:jc w:val="center"/>
        <w:rPr>
          <w:rFonts w:ascii="Times New Roman" w:hAnsi="Times New Roman"/>
          <w:szCs w:val="24"/>
        </w:rPr>
      </w:pPr>
      <w:r>
        <w:rPr>
          <w:rFonts w:ascii="Times New Roman" w:hAnsi="Times New Roman"/>
          <w:szCs w:val="24"/>
        </w:rPr>
        <w:drawing>
          <wp:inline distT="0" distB="0" distL="114300" distR="114300">
            <wp:extent cx="3825240" cy="2667000"/>
            <wp:effectExtent l="0" t="0" r="0" b="0"/>
            <wp:docPr id="4" name="Picture 4" descr="Tiep nhan va phan cong sua ch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iep nhan va phan cong sua chua"/>
                    <pic:cNvPicPr>
                      <a:picLocks noChangeAspect="1"/>
                    </pic:cNvPicPr>
                  </pic:nvPicPr>
                  <pic:blipFill>
                    <a:blip r:embed="rId13"/>
                    <a:stretch>
                      <a:fillRect/>
                    </a:stretch>
                  </pic:blipFill>
                  <pic:spPr>
                    <a:xfrm>
                      <a:off x="0" y="0"/>
                      <a:ext cx="3825240" cy="2667000"/>
                    </a:xfrm>
                    <a:prstGeom prst="rect">
                      <a:avLst/>
                    </a:prstGeom>
                  </pic:spPr>
                </pic:pic>
              </a:graphicData>
            </a:graphic>
          </wp:inline>
        </w:drawing>
      </w:r>
    </w:p>
    <w:p w14:paraId="4DBCFFD5">
      <w:pPr>
        <w:pStyle w:val="4"/>
        <w:widowControl w:val="0"/>
        <w:jc w:val="center"/>
        <w:rPr>
          <w:rFonts w:ascii="Times New Roman" w:hAnsi="Times New Roman"/>
        </w:rPr>
      </w:pPr>
      <w:r>
        <w:rPr>
          <w:rFonts w:ascii="Times New Roman" w:hAnsi="Times New Roman" w:cs="Times New Roman"/>
          <w:i/>
          <w:iCs/>
          <w:sz w:val="24"/>
          <w:szCs w:val="24"/>
        </w:rPr>
        <w:t>Hình 2.3.</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Hình_2.3. \* ARABIC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8</w:t>
      </w:r>
      <w:r>
        <w:rPr>
          <w:rFonts w:ascii="Times New Roman" w:hAnsi="Times New Roman" w:cs="Times New Roman"/>
          <w:i/>
          <w:iCs/>
          <w:sz w:val="24"/>
          <w:szCs w:val="24"/>
        </w:rPr>
        <w:fldChar w:fldCharType="end"/>
      </w:r>
      <w:r>
        <w:rPr>
          <w:rFonts w:ascii="Times New Roman" w:hAnsi="Times New Roman" w:cs="Times New Roman"/>
          <w:i/>
          <w:iCs/>
          <w:sz w:val="24"/>
          <w:szCs w:val="24"/>
        </w:rPr>
        <w:t>. Use Case Tiếp nhận và phân công sửa chữa</w:t>
      </w:r>
    </w:p>
    <w:p w14:paraId="516DFE21">
      <w:pPr>
        <w:widowControl w:val="0"/>
        <w:jc w:val="center"/>
        <w:rPr>
          <w:rFonts w:ascii="Times New Roman" w:hAnsi="Times New Roman"/>
          <w:szCs w:val="24"/>
        </w:rPr>
      </w:pPr>
    </w:p>
    <w:p w14:paraId="3A5A272E">
      <w:pPr>
        <w:widowControl w:val="0"/>
        <w:jc w:val="center"/>
        <w:rPr>
          <w:rFonts w:ascii="Times New Roman" w:hAnsi="Times New Roman"/>
          <w:szCs w:val="24"/>
        </w:rPr>
      </w:pPr>
      <w:r>
        <w:rPr>
          <w:rFonts w:ascii="Times New Roman" w:hAnsi="Times New Roman"/>
          <w:szCs w:val="24"/>
        </w:rPr>
        <w:drawing>
          <wp:inline distT="0" distB="0" distL="114300" distR="114300">
            <wp:extent cx="3985260" cy="3375660"/>
            <wp:effectExtent l="0" t="0" r="7620" b="7620"/>
            <wp:docPr id="2" name="Picture 2" descr="Xem thong tin phong va hop d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Xem thong tin phong va hop dong"/>
                    <pic:cNvPicPr>
                      <a:picLocks noChangeAspect="1"/>
                    </pic:cNvPicPr>
                  </pic:nvPicPr>
                  <pic:blipFill>
                    <a:blip r:embed="rId14"/>
                    <a:stretch>
                      <a:fillRect/>
                    </a:stretch>
                  </pic:blipFill>
                  <pic:spPr>
                    <a:xfrm>
                      <a:off x="0" y="0"/>
                      <a:ext cx="3985260" cy="3375660"/>
                    </a:xfrm>
                    <a:prstGeom prst="rect">
                      <a:avLst/>
                    </a:prstGeom>
                  </pic:spPr>
                </pic:pic>
              </a:graphicData>
            </a:graphic>
          </wp:inline>
        </w:drawing>
      </w:r>
    </w:p>
    <w:p w14:paraId="2F9DE548">
      <w:pPr>
        <w:pStyle w:val="4"/>
        <w:widowControl w:val="0"/>
        <w:jc w:val="center"/>
        <w:rPr>
          <w:rFonts w:ascii="Times New Roman" w:hAnsi="Times New Roman" w:cs="Times New Roman"/>
          <w:i/>
          <w:iCs/>
          <w:sz w:val="24"/>
          <w:szCs w:val="24"/>
        </w:rPr>
      </w:pPr>
      <w:r>
        <w:rPr>
          <w:rFonts w:ascii="Times New Roman" w:hAnsi="Times New Roman" w:cs="Times New Roman"/>
          <w:i/>
          <w:iCs/>
          <w:sz w:val="24"/>
          <w:szCs w:val="24"/>
        </w:rPr>
        <w:t>Hình 2.3.9.  Use Case Xem thông tin phòng và hợp đồng</w:t>
      </w:r>
    </w:p>
    <w:p w14:paraId="002BE75E">
      <w:pPr>
        <w:rPr>
          <w:rFonts w:ascii="Times New Roman" w:hAnsi="Times New Roman"/>
        </w:rPr>
      </w:pPr>
    </w:p>
    <w:p w14:paraId="54F53610">
      <w:pPr>
        <w:jc w:val="center"/>
        <w:rPr>
          <w:rFonts w:ascii="Times New Roman" w:hAnsi="Times New Roman"/>
        </w:rPr>
      </w:pPr>
      <w:r>
        <w:rPr>
          <w:rFonts w:ascii="Times New Roman" w:hAnsi="Times New Roman"/>
        </w:rPr>
        <w:drawing>
          <wp:inline distT="0" distB="0" distL="0" distR="0">
            <wp:extent cx="4808220" cy="3335020"/>
            <wp:effectExtent l="0" t="0" r="0" b="0"/>
            <wp:docPr id="970702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02590" name="Picture 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814676" cy="3339983"/>
                    </a:xfrm>
                    <a:prstGeom prst="rect">
                      <a:avLst/>
                    </a:prstGeom>
                  </pic:spPr>
                </pic:pic>
              </a:graphicData>
            </a:graphic>
          </wp:inline>
        </w:drawing>
      </w:r>
    </w:p>
    <w:p w14:paraId="6EE0030E">
      <w:pPr>
        <w:jc w:val="center"/>
        <w:rPr>
          <w:rFonts w:ascii="Times New Roman" w:hAnsi="Times New Roman"/>
          <w:i/>
          <w:iCs/>
        </w:rPr>
      </w:pPr>
      <w:r>
        <w:rPr>
          <w:rFonts w:ascii="Times New Roman" w:hAnsi="Times New Roman"/>
          <w:i/>
          <w:iCs/>
        </w:rPr>
        <w:t>Hình 2.3.10. Use Case Phân quyền</w:t>
      </w:r>
    </w:p>
    <w:p w14:paraId="5771BF44">
      <w:pPr>
        <w:widowControl w:val="0"/>
        <w:numPr>
          <w:ilvl w:val="1"/>
          <w:numId w:val="1"/>
        </w:numPr>
        <w:spacing w:before="480" w:beforeLines="200"/>
        <w:rPr>
          <w:rFonts w:ascii="Times New Roman" w:hAnsi="Times New Roman"/>
          <w:b/>
          <w:bCs/>
          <w:szCs w:val="24"/>
        </w:rPr>
      </w:pPr>
      <w:r>
        <w:rPr>
          <w:rFonts w:ascii="Times New Roman" w:hAnsi="Times New Roman"/>
          <w:b/>
          <w:bCs/>
          <w:szCs w:val="24"/>
        </w:rPr>
        <w:t>Đặc tả chức năng</w:t>
      </w:r>
    </w:p>
    <w:p w14:paraId="41C371D0">
      <w:pPr>
        <w:numPr>
          <w:ilvl w:val="2"/>
          <w:numId w:val="1"/>
        </w:numPr>
        <w:spacing w:after="120" w:afterLines="50"/>
        <w:rPr>
          <w:rFonts w:ascii="Times New Roman" w:hAnsi="Times New Roman"/>
          <w:b/>
          <w:bCs/>
          <w:szCs w:val="24"/>
        </w:rPr>
      </w:pPr>
      <w:r>
        <w:rPr>
          <w:rFonts w:ascii="Times New Roman" w:hAnsi="Times New Roman"/>
          <w:b/>
          <w:bCs/>
          <w:szCs w:val="24"/>
        </w:rPr>
        <w:t>Chức năng đăng nhập</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5"/>
        <w:gridCol w:w="7181"/>
      </w:tblGrid>
      <w:tr w14:paraId="5621D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01F217CD">
            <w:pPr>
              <w:widowControl w:val="0"/>
              <w:jc w:val="both"/>
              <w:rPr>
                <w:rFonts w:ascii="Times New Roman" w:hAnsi="Times New Roman"/>
                <w:szCs w:val="24"/>
              </w:rPr>
            </w:pPr>
            <w:r>
              <w:rPr>
                <w:rFonts w:ascii="Times New Roman" w:hAnsi="Times New Roman"/>
                <w:b/>
                <w:szCs w:val="24"/>
              </w:rPr>
              <w:t>Use Case ID</w:t>
            </w:r>
          </w:p>
        </w:tc>
        <w:tc>
          <w:tcPr>
            <w:tcW w:w="7181" w:type="dxa"/>
            <w:vAlign w:val="center"/>
          </w:tcPr>
          <w:p w14:paraId="3F87C1C7">
            <w:pPr>
              <w:widowControl w:val="0"/>
              <w:jc w:val="both"/>
              <w:rPr>
                <w:rFonts w:ascii="Times New Roman" w:hAnsi="Times New Roman"/>
                <w:szCs w:val="24"/>
              </w:rPr>
            </w:pPr>
            <w:r>
              <w:rPr>
                <w:rFonts w:ascii="Times New Roman" w:hAnsi="Times New Roman"/>
                <w:szCs w:val="24"/>
              </w:rPr>
              <w:t>UC1</w:t>
            </w:r>
          </w:p>
        </w:tc>
      </w:tr>
      <w:tr w14:paraId="34307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6AA3B536">
            <w:pPr>
              <w:widowControl w:val="0"/>
              <w:jc w:val="both"/>
              <w:rPr>
                <w:rFonts w:ascii="Times New Roman" w:hAnsi="Times New Roman"/>
                <w:szCs w:val="24"/>
              </w:rPr>
            </w:pPr>
            <w:r>
              <w:rPr>
                <w:rFonts w:ascii="Times New Roman" w:hAnsi="Times New Roman"/>
                <w:b/>
                <w:szCs w:val="24"/>
              </w:rPr>
              <w:t>Tên chức năng</w:t>
            </w:r>
          </w:p>
        </w:tc>
        <w:tc>
          <w:tcPr>
            <w:tcW w:w="7181" w:type="dxa"/>
            <w:vAlign w:val="center"/>
          </w:tcPr>
          <w:p w14:paraId="256BD0A7">
            <w:pPr>
              <w:widowControl w:val="0"/>
              <w:jc w:val="both"/>
              <w:rPr>
                <w:rFonts w:ascii="Times New Roman" w:hAnsi="Times New Roman"/>
                <w:szCs w:val="24"/>
              </w:rPr>
            </w:pPr>
            <w:r>
              <w:rPr>
                <w:rFonts w:ascii="Times New Roman" w:hAnsi="Times New Roman"/>
                <w:szCs w:val="24"/>
              </w:rPr>
              <w:t>Đăng nhập</w:t>
            </w:r>
          </w:p>
        </w:tc>
      </w:tr>
      <w:tr w14:paraId="7261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4147BDAD">
            <w:pPr>
              <w:widowControl w:val="0"/>
              <w:jc w:val="both"/>
              <w:rPr>
                <w:rFonts w:ascii="Times New Roman" w:hAnsi="Times New Roman"/>
                <w:szCs w:val="24"/>
              </w:rPr>
            </w:pPr>
            <w:r>
              <w:rPr>
                <w:rFonts w:ascii="Times New Roman" w:hAnsi="Times New Roman"/>
                <w:b/>
                <w:szCs w:val="24"/>
              </w:rPr>
              <w:t>Mô tả</w:t>
            </w:r>
          </w:p>
        </w:tc>
        <w:tc>
          <w:tcPr>
            <w:tcW w:w="7181" w:type="dxa"/>
            <w:vAlign w:val="center"/>
          </w:tcPr>
          <w:p w14:paraId="78446199">
            <w:pPr>
              <w:widowControl w:val="0"/>
              <w:jc w:val="both"/>
              <w:rPr>
                <w:rFonts w:ascii="Times New Roman" w:hAnsi="Times New Roman"/>
                <w:szCs w:val="24"/>
              </w:rPr>
            </w:pPr>
            <w:r>
              <w:rPr>
                <w:rFonts w:ascii="Times New Roman" w:hAnsi="Times New Roman"/>
                <w:szCs w:val="24"/>
              </w:rPr>
              <w:t>Cho phép tất cả các tác nhân (Sinh viên, Quản sinh, Quản trị viên, Nhân viên sửa chữa) xác thực tài khoản để truy cập vào hệ thống.</w:t>
            </w:r>
          </w:p>
        </w:tc>
      </w:tr>
      <w:tr w14:paraId="2594D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129F6AC5">
            <w:pPr>
              <w:widowControl w:val="0"/>
              <w:jc w:val="both"/>
              <w:rPr>
                <w:rFonts w:ascii="Times New Roman" w:hAnsi="Times New Roman"/>
                <w:szCs w:val="24"/>
              </w:rPr>
            </w:pPr>
            <w:r>
              <w:rPr>
                <w:rFonts w:ascii="Times New Roman" w:hAnsi="Times New Roman"/>
                <w:b/>
                <w:szCs w:val="24"/>
              </w:rPr>
              <w:t>Tác nhân</w:t>
            </w:r>
          </w:p>
        </w:tc>
        <w:tc>
          <w:tcPr>
            <w:tcW w:w="7181" w:type="dxa"/>
            <w:vAlign w:val="center"/>
          </w:tcPr>
          <w:p w14:paraId="08CFC3BD">
            <w:pPr>
              <w:widowControl w:val="0"/>
              <w:jc w:val="both"/>
              <w:rPr>
                <w:rFonts w:ascii="Times New Roman" w:hAnsi="Times New Roman"/>
                <w:szCs w:val="24"/>
              </w:rPr>
            </w:pPr>
            <w:r>
              <w:rPr>
                <w:rFonts w:ascii="Times New Roman" w:hAnsi="Times New Roman"/>
                <w:szCs w:val="24"/>
              </w:rPr>
              <w:t>Sinh viên, Quản sinh, Quản trị viên, Nhân viên sửa chữa</w:t>
            </w:r>
          </w:p>
        </w:tc>
      </w:tr>
      <w:tr w14:paraId="55EF0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5A2282D4">
            <w:pPr>
              <w:widowControl w:val="0"/>
              <w:jc w:val="both"/>
              <w:rPr>
                <w:rFonts w:ascii="Times New Roman" w:hAnsi="Times New Roman"/>
                <w:szCs w:val="24"/>
              </w:rPr>
            </w:pPr>
            <w:r>
              <w:rPr>
                <w:rFonts w:ascii="Times New Roman" w:hAnsi="Times New Roman"/>
                <w:b/>
                <w:szCs w:val="24"/>
              </w:rPr>
              <w:t>Điều kiện trước</w:t>
            </w:r>
          </w:p>
        </w:tc>
        <w:tc>
          <w:tcPr>
            <w:tcW w:w="7181" w:type="dxa"/>
            <w:vAlign w:val="center"/>
          </w:tcPr>
          <w:p w14:paraId="7901D255">
            <w:pPr>
              <w:widowControl w:val="0"/>
              <w:jc w:val="both"/>
              <w:rPr>
                <w:rFonts w:ascii="Times New Roman" w:hAnsi="Times New Roman"/>
                <w:szCs w:val="24"/>
              </w:rPr>
            </w:pPr>
            <w:r>
              <w:rPr>
                <w:rFonts w:ascii="Times New Roman" w:hAnsi="Times New Roman"/>
                <w:szCs w:val="24"/>
              </w:rPr>
              <w:t>Tác nhân đã có tài khoản tồn tại trên hệ thống.</w:t>
            </w:r>
          </w:p>
        </w:tc>
      </w:tr>
      <w:tr w14:paraId="6793A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4DD88369">
            <w:pPr>
              <w:widowControl w:val="0"/>
              <w:jc w:val="both"/>
              <w:rPr>
                <w:rFonts w:ascii="Times New Roman" w:hAnsi="Times New Roman"/>
                <w:szCs w:val="24"/>
              </w:rPr>
            </w:pPr>
            <w:r>
              <w:rPr>
                <w:rFonts w:ascii="Times New Roman" w:hAnsi="Times New Roman"/>
                <w:b/>
                <w:szCs w:val="24"/>
              </w:rPr>
              <w:t>Điều kiện tiên quyết</w:t>
            </w:r>
          </w:p>
        </w:tc>
        <w:tc>
          <w:tcPr>
            <w:tcW w:w="7181" w:type="dxa"/>
            <w:vAlign w:val="center"/>
          </w:tcPr>
          <w:p w14:paraId="06362E1D">
            <w:pPr>
              <w:widowControl w:val="0"/>
              <w:jc w:val="both"/>
              <w:rPr>
                <w:rFonts w:ascii="Times New Roman" w:hAnsi="Times New Roman"/>
                <w:szCs w:val="24"/>
              </w:rPr>
            </w:pPr>
            <w:r>
              <w:rPr>
                <w:rFonts w:ascii="Times New Roman" w:hAnsi="Times New Roman"/>
                <w:szCs w:val="24"/>
              </w:rPr>
              <w:t>Tác nhân đăng nhập thành công và được chuyển đến giao diện tương ứng với vai trò.</w:t>
            </w:r>
          </w:p>
        </w:tc>
      </w:tr>
      <w:tr w14:paraId="42FCE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27B81F18">
            <w:pPr>
              <w:widowControl w:val="0"/>
              <w:jc w:val="both"/>
              <w:rPr>
                <w:rFonts w:ascii="Times New Roman" w:hAnsi="Times New Roman"/>
                <w:szCs w:val="24"/>
              </w:rPr>
            </w:pPr>
            <w:r>
              <w:rPr>
                <w:rFonts w:ascii="Times New Roman" w:hAnsi="Times New Roman"/>
                <w:b/>
                <w:szCs w:val="24"/>
              </w:rPr>
              <w:t>Luồng chính</w:t>
            </w:r>
          </w:p>
        </w:tc>
        <w:tc>
          <w:tcPr>
            <w:tcW w:w="7181" w:type="dxa"/>
            <w:vAlign w:val="center"/>
          </w:tcPr>
          <w:p w14:paraId="5D8DAF90">
            <w:pPr>
              <w:widowControl w:val="0"/>
              <w:numPr>
                <w:ilvl w:val="0"/>
                <w:numId w:val="6"/>
              </w:numPr>
              <w:jc w:val="both"/>
              <w:rPr>
                <w:rFonts w:ascii="Times New Roman" w:hAnsi="Times New Roman"/>
                <w:szCs w:val="24"/>
              </w:rPr>
            </w:pPr>
            <w:r>
              <w:rPr>
                <w:rFonts w:ascii="Times New Roman" w:hAnsi="Times New Roman"/>
                <w:szCs w:val="24"/>
              </w:rPr>
              <w:t xml:space="preserve">Tác nhân chọn chức năng “Đăng nhập”.  </w:t>
            </w:r>
          </w:p>
          <w:p w14:paraId="1F950AF8">
            <w:pPr>
              <w:widowControl w:val="0"/>
              <w:numPr>
                <w:ilvl w:val="0"/>
                <w:numId w:val="6"/>
              </w:numPr>
              <w:jc w:val="both"/>
              <w:rPr>
                <w:rFonts w:ascii="Times New Roman" w:hAnsi="Times New Roman"/>
                <w:szCs w:val="24"/>
              </w:rPr>
            </w:pPr>
            <w:r>
              <w:rPr>
                <w:rFonts w:ascii="Times New Roman" w:hAnsi="Times New Roman"/>
                <w:szCs w:val="24"/>
              </w:rPr>
              <w:t xml:space="preserve">Hệ thống hiển thị giao diện đăng nhập (Tên đăng nhập, Mật khẩu).  </w:t>
            </w:r>
          </w:p>
          <w:p w14:paraId="33D295E6">
            <w:pPr>
              <w:widowControl w:val="0"/>
              <w:numPr>
                <w:ilvl w:val="0"/>
                <w:numId w:val="6"/>
              </w:numPr>
              <w:jc w:val="both"/>
              <w:rPr>
                <w:rFonts w:ascii="Times New Roman" w:hAnsi="Times New Roman"/>
                <w:szCs w:val="24"/>
              </w:rPr>
            </w:pPr>
            <w:r>
              <w:rPr>
                <w:rFonts w:ascii="Times New Roman" w:hAnsi="Times New Roman"/>
                <w:szCs w:val="24"/>
              </w:rPr>
              <w:t xml:space="preserve">Tác nhân nhập Tên đăng nhập và Mật khẩu.  4. Tác nhân bấm nút “Đăng nhập”.  </w:t>
            </w:r>
          </w:p>
          <w:p w14:paraId="30CD6F2C">
            <w:pPr>
              <w:widowControl w:val="0"/>
              <w:numPr>
                <w:ilvl w:val="0"/>
                <w:numId w:val="6"/>
              </w:numPr>
              <w:jc w:val="both"/>
              <w:rPr>
                <w:rFonts w:ascii="Times New Roman" w:hAnsi="Times New Roman"/>
                <w:szCs w:val="24"/>
              </w:rPr>
            </w:pPr>
            <w:r>
              <w:rPr>
                <w:rFonts w:ascii="Times New Roman" w:hAnsi="Times New Roman"/>
                <w:szCs w:val="24"/>
              </w:rPr>
              <w:t xml:space="preserve">Hệ thống kiểm tra thông tin tài khoản và mật khẩu.  </w:t>
            </w:r>
          </w:p>
          <w:p w14:paraId="542EC3EC">
            <w:pPr>
              <w:widowControl w:val="0"/>
              <w:numPr>
                <w:ilvl w:val="0"/>
                <w:numId w:val="6"/>
              </w:numPr>
              <w:jc w:val="both"/>
              <w:rPr>
                <w:rFonts w:ascii="Times New Roman" w:hAnsi="Times New Roman"/>
                <w:szCs w:val="24"/>
              </w:rPr>
            </w:pPr>
            <w:r>
              <w:rPr>
                <w:rFonts w:ascii="Times New Roman" w:hAnsi="Times New Roman"/>
                <w:szCs w:val="24"/>
              </w:rPr>
              <w:t xml:space="preserve">Hệ thống xác thực thành công và chuyển tác nhân đến trang chủ theo quyền truy cập.  </w:t>
            </w:r>
          </w:p>
          <w:p w14:paraId="211F25E1">
            <w:pPr>
              <w:widowControl w:val="0"/>
              <w:jc w:val="both"/>
              <w:rPr>
                <w:rFonts w:ascii="Times New Roman" w:hAnsi="Times New Roman"/>
                <w:szCs w:val="24"/>
              </w:rPr>
            </w:pPr>
            <w:r>
              <w:rPr>
                <w:rFonts w:ascii="Times New Roman" w:hAnsi="Times New Roman"/>
                <w:szCs w:val="24"/>
              </w:rPr>
              <w:t>7. Kết thúc chức năng Đăng nhập.</w:t>
            </w:r>
          </w:p>
        </w:tc>
      </w:tr>
      <w:tr w14:paraId="1AD1F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7B312949">
            <w:pPr>
              <w:widowControl w:val="0"/>
              <w:jc w:val="both"/>
              <w:rPr>
                <w:rFonts w:ascii="Times New Roman" w:hAnsi="Times New Roman"/>
                <w:szCs w:val="24"/>
              </w:rPr>
            </w:pPr>
            <w:r>
              <w:rPr>
                <w:rFonts w:ascii="Times New Roman" w:hAnsi="Times New Roman"/>
                <w:b/>
                <w:szCs w:val="24"/>
              </w:rPr>
              <w:t>Luồng thay thế</w:t>
            </w:r>
          </w:p>
        </w:tc>
        <w:tc>
          <w:tcPr>
            <w:tcW w:w="7181" w:type="dxa"/>
            <w:vAlign w:val="center"/>
          </w:tcPr>
          <w:p w14:paraId="2809CB89">
            <w:pPr>
              <w:widowControl w:val="0"/>
              <w:jc w:val="both"/>
              <w:rPr>
                <w:rFonts w:ascii="Times New Roman" w:hAnsi="Times New Roman"/>
                <w:szCs w:val="24"/>
              </w:rPr>
            </w:pPr>
            <w:r>
              <w:rPr>
                <w:rFonts w:ascii="Times New Roman" w:hAnsi="Times New Roman"/>
                <w:szCs w:val="24"/>
              </w:rPr>
              <w:t>Không có</w:t>
            </w:r>
          </w:p>
        </w:tc>
      </w:tr>
      <w:tr w14:paraId="08D61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04F88EDF">
            <w:pPr>
              <w:widowControl w:val="0"/>
              <w:jc w:val="both"/>
              <w:rPr>
                <w:rFonts w:ascii="Times New Roman" w:hAnsi="Times New Roman"/>
                <w:szCs w:val="24"/>
              </w:rPr>
            </w:pPr>
            <w:r>
              <w:rPr>
                <w:rFonts w:ascii="Times New Roman" w:hAnsi="Times New Roman"/>
                <w:b/>
                <w:szCs w:val="24"/>
              </w:rPr>
              <w:t>Luồng ngoại lệ</w:t>
            </w:r>
          </w:p>
        </w:tc>
        <w:tc>
          <w:tcPr>
            <w:tcW w:w="7181" w:type="dxa"/>
            <w:vAlign w:val="center"/>
          </w:tcPr>
          <w:p w14:paraId="4E8DBE87">
            <w:pPr>
              <w:widowControl w:val="0"/>
              <w:jc w:val="both"/>
              <w:rPr>
                <w:rFonts w:ascii="Times New Roman" w:hAnsi="Times New Roman"/>
                <w:szCs w:val="24"/>
              </w:rPr>
            </w:pPr>
            <w:r>
              <w:rPr>
                <w:rFonts w:ascii="Times New Roman" w:hAnsi="Times New Roman"/>
                <w:szCs w:val="24"/>
              </w:rPr>
              <w:t xml:space="preserve">3a. Tác nhân nhập sai Tên đăng nhập hoặc Mật khẩu.  </w:t>
            </w:r>
          </w:p>
          <w:p w14:paraId="2ED31FC1">
            <w:pPr>
              <w:widowControl w:val="0"/>
              <w:jc w:val="both"/>
              <w:rPr>
                <w:rFonts w:ascii="Times New Roman" w:hAnsi="Times New Roman"/>
                <w:szCs w:val="24"/>
              </w:rPr>
            </w:pPr>
            <w:r>
              <w:rPr>
                <w:rFonts w:ascii="Times New Roman" w:hAnsi="Times New Roman"/>
                <w:szCs w:val="24"/>
              </w:rPr>
              <w:t xml:space="preserve">4a. Hệ thống hiển thị thông báo “Tên đăng nhập hoặc mật khẩu không chính xác”.  </w:t>
            </w:r>
          </w:p>
          <w:p w14:paraId="7475F95D">
            <w:pPr>
              <w:widowControl w:val="0"/>
              <w:jc w:val="both"/>
              <w:rPr>
                <w:rFonts w:ascii="Times New Roman" w:hAnsi="Times New Roman"/>
                <w:szCs w:val="24"/>
              </w:rPr>
            </w:pPr>
            <w:r>
              <w:rPr>
                <w:rFonts w:ascii="Times New Roman" w:hAnsi="Times New Roman"/>
                <w:szCs w:val="24"/>
              </w:rPr>
              <w:t xml:space="preserve">5a. Tác nhân nhập lại thông tin và tiếp tục từ bước 4.  </w:t>
            </w:r>
          </w:p>
          <w:p w14:paraId="6CEC6536">
            <w:pPr>
              <w:widowControl w:val="0"/>
              <w:jc w:val="both"/>
              <w:rPr>
                <w:rFonts w:ascii="Times New Roman" w:hAnsi="Times New Roman"/>
                <w:szCs w:val="24"/>
              </w:rPr>
            </w:pPr>
          </w:p>
          <w:p w14:paraId="43F3AF58">
            <w:pPr>
              <w:widowControl w:val="0"/>
              <w:jc w:val="both"/>
              <w:rPr>
                <w:rFonts w:ascii="Times New Roman" w:hAnsi="Times New Roman"/>
                <w:szCs w:val="24"/>
              </w:rPr>
            </w:pPr>
            <w:r>
              <w:rPr>
                <w:rFonts w:ascii="Times New Roman" w:hAnsi="Times New Roman"/>
                <w:szCs w:val="24"/>
              </w:rPr>
              <w:t xml:space="preserve">3b. Tài khoản của tác nhân đang bị khóa.  </w:t>
            </w:r>
          </w:p>
          <w:p w14:paraId="769A9E01">
            <w:pPr>
              <w:widowControl w:val="0"/>
              <w:jc w:val="both"/>
              <w:rPr>
                <w:rFonts w:ascii="Times New Roman" w:hAnsi="Times New Roman"/>
                <w:szCs w:val="24"/>
              </w:rPr>
            </w:pPr>
            <w:r>
              <w:rPr>
                <w:rFonts w:ascii="Times New Roman" w:hAnsi="Times New Roman"/>
                <w:szCs w:val="24"/>
              </w:rPr>
              <w:t xml:space="preserve">4b. Hệ thống thông báo “Tài khoản của bạn đã bị khóa, vui lòng liên hệ Quản trị viên”.  </w:t>
            </w:r>
          </w:p>
          <w:p w14:paraId="24AC80CE">
            <w:pPr>
              <w:widowControl w:val="0"/>
              <w:jc w:val="both"/>
              <w:rPr>
                <w:rFonts w:ascii="Times New Roman" w:hAnsi="Times New Roman"/>
                <w:szCs w:val="24"/>
              </w:rPr>
            </w:pPr>
            <w:r>
              <w:rPr>
                <w:rFonts w:ascii="Times New Roman" w:hAnsi="Times New Roman"/>
                <w:szCs w:val="24"/>
              </w:rPr>
              <w:t>5b. Kết thúc chức năng.</w:t>
            </w:r>
          </w:p>
        </w:tc>
      </w:tr>
    </w:tbl>
    <w:p w14:paraId="191BC6A2">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 xml:space="preserve">Chức năng đổi mật khẩu </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5"/>
        <w:gridCol w:w="7181"/>
      </w:tblGrid>
      <w:tr w14:paraId="0A6D3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599FE661">
            <w:pPr>
              <w:widowControl w:val="0"/>
              <w:jc w:val="both"/>
              <w:rPr>
                <w:rFonts w:ascii="Times New Roman" w:hAnsi="Times New Roman"/>
                <w:szCs w:val="24"/>
              </w:rPr>
            </w:pPr>
            <w:r>
              <w:rPr>
                <w:rFonts w:ascii="Times New Roman" w:hAnsi="Times New Roman"/>
                <w:b/>
                <w:szCs w:val="24"/>
              </w:rPr>
              <w:t>Use Case ID</w:t>
            </w:r>
          </w:p>
        </w:tc>
        <w:tc>
          <w:tcPr>
            <w:tcW w:w="7181" w:type="dxa"/>
            <w:vAlign w:val="center"/>
          </w:tcPr>
          <w:p w14:paraId="6655F38C">
            <w:pPr>
              <w:widowControl w:val="0"/>
              <w:jc w:val="both"/>
              <w:rPr>
                <w:rFonts w:ascii="Times New Roman" w:hAnsi="Times New Roman"/>
                <w:szCs w:val="24"/>
              </w:rPr>
            </w:pPr>
            <w:r>
              <w:rPr>
                <w:rFonts w:ascii="Times New Roman" w:hAnsi="Times New Roman"/>
                <w:szCs w:val="24"/>
              </w:rPr>
              <w:t>UC2</w:t>
            </w:r>
          </w:p>
        </w:tc>
      </w:tr>
      <w:tr w14:paraId="27B8E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1B4A3FF9">
            <w:pPr>
              <w:widowControl w:val="0"/>
              <w:jc w:val="both"/>
              <w:rPr>
                <w:rFonts w:ascii="Times New Roman" w:hAnsi="Times New Roman"/>
                <w:szCs w:val="24"/>
              </w:rPr>
            </w:pPr>
            <w:r>
              <w:rPr>
                <w:rFonts w:ascii="Times New Roman" w:hAnsi="Times New Roman"/>
                <w:b/>
                <w:szCs w:val="24"/>
              </w:rPr>
              <w:t>Tên chức năng</w:t>
            </w:r>
          </w:p>
        </w:tc>
        <w:tc>
          <w:tcPr>
            <w:tcW w:w="7181" w:type="dxa"/>
            <w:vAlign w:val="center"/>
          </w:tcPr>
          <w:p w14:paraId="0A84E7B0">
            <w:pPr>
              <w:widowControl w:val="0"/>
              <w:jc w:val="both"/>
              <w:rPr>
                <w:rFonts w:ascii="Times New Roman" w:hAnsi="Times New Roman"/>
                <w:szCs w:val="24"/>
              </w:rPr>
            </w:pPr>
            <w:r>
              <w:rPr>
                <w:rFonts w:ascii="Times New Roman" w:hAnsi="Times New Roman"/>
                <w:szCs w:val="24"/>
              </w:rPr>
              <w:t>Đổi mật khẩu</w:t>
            </w:r>
          </w:p>
        </w:tc>
      </w:tr>
      <w:tr w14:paraId="2F676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7CBD746E">
            <w:pPr>
              <w:widowControl w:val="0"/>
              <w:jc w:val="both"/>
              <w:rPr>
                <w:rFonts w:ascii="Times New Roman" w:hAnsi="Times New Roman"/>
                <w:szCs w:val="24"/>
              </w:rPr>
            </w:pPr>
            <w:r>
              <w:rPr>
                <w:rFonts w:ascii="Times New Roman" w:hAnsi="Times New Roman"/>
                <w:b/>
                <w:szCs w:val="24"/>
              </w:rPr>
              <w:t>Mô tả</w:t>
            </w:r>
          </w:p>
        </w:tc>
        <w:tc>
          <w:tcPr>
            <w:tcW w:w="7181" w:type="dxa"/>
            <w:vAlign w:val="center"/>
          </w:tcPr>
          <w:p w14:paraId="0B28984D">
            <w:pPr>
              <w:widowControl w:val="0"/>
              <w:jc w:val="both"/>
              <w:rPr>
                <w:rFonts w:ascii="Times New Roman" w:hAnsi="Times New Roman"/>
                <w:szCs w:val="24"/>
              </w:rPr>
            </w:pPr>
            <w:r>
              <w:rPr>
                <w:rFonts w:ascii="Times New Roman" w:hAnsi="Times New Roman"/>
                <w:szCs w:val="24"/>
              </w:rPr>
              <w:t>Cho phép người dùng thay đổi mật khẩu đăng nhập cá nhân để bảo mật tài khoản</w:t>
            </w:r>
          </w:p>
        </w:tc>
      </w:tr>
      <w:tr w14:paraId="6DD04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2D73A113">
            <w:pPr>
              <w:widowControl w:val="0"/>
              <w:jc w:val="both"/>
              <w:rPr>
                <w:rFonts w:ascii="Times New Roman" w:hAnsi="Times New Roman"/>
                <w:szCs w:val="24"/>
              </w:rPr>
            </w:pPr>
            <w:r>
              <w:rPr>
                <w:rFonts w:ascii="Times New Roman" w:hAnsi="Times New Roman"/>
                <w:b/>
                <w:szCs w:val="24"/>
              </w:rPr>
              <w:t>Tác nhân</w:t>
            </w:r>
          </w:p>
        </w:tc>
        <w:tc>
          <w:tcPr>
            <w:tcW w:w="7181" w:type="dxa"/>
            <w:vAlign w:val="center"/>
          </w:tcPr>
          <w:p w14:paraId="47F71AE9">
            <w:pPr>
              <w:widowControl w:val="0"/>
              <w:jc w:val="both"/>
              <w:rPr>
                <w:rFonts w:ascii="Times New Roman" w:hAnsi="Times New Roman"/>
                <w:szCs w:val="24"/>
              </w:rPr>
            </w:pPr>
            <w:r>
              <w:rPr>
                <w:rFonts w:ascii="Times New Roman" w:hAnsi="Times New Roman"/>
                <w:szCs w:val="24"/>
              </w:rPr>
              <w:t>Sinh viên, Quản sinh, Quản trị viên, Nhân viên sửa chữa</w:t>
            </w:r>
          </w:p>
        </w:tc>
      </w:tr>
      <w:tr w14:paraId="4970B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69735172">
            <w:pPr>
              <w:widowControl w:val="0"/>
              <w:jc w:val="both"/>
              <w:rPr>
                <w:rFonts w:ascii="Times New Roman" w:hAnsi="Times New Roman"/>
                <w:szCs w:val="24"/>
              </w:rPr>
            </w:pPr>
            <w:r>
              <w:rPr>
                <w:rFonts w:ascii="Times New Roman" w:hAnsi="Times New Roman"/>
                <w:b/>
                <w:szCs w:val="24"/>
              </w:rPr>
              <w:t>Điều kiện trước</w:t>
            </w:r>
          </w:p>
        </w:tc>
        <w:tc>
          <w:tcPr>
            <w:tcW w:w="7181" w:type="dxa"/>
            <w:vAlign w:val="center"/>
          </w:tcPr>
          <w:p w14:paraId="08088205">
            <w:pPr>
              <w:widowControl w:val="0"/>
              <w:jc w:val="both"/>
              <w:rPr>
                <w:rFonts w:ascii="Times New Roman" w:hAnsi="Times New Roman"/>
                <w:szCs w:val="24"/>
              </w:rPr>
            </w:pPr>
            <w:r>
              <w:rPr>
                <w:rFonts w:ascii="Times New Roman" w:hAnsi="Times New Roman"/>
                <w:szCs w:val="24"/>
              </w:rPr>
              <w:t>Đã đăng nhập thành công vào hệ thống.</w:t>
            </w:r>
          </w:p>
        </w:tc>
      </w:tr>
      <w:tr w14:paraId="598D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04A071CF">
            <w:pPr>
              <w:widowControl w:val="0"/>
              <w:jc w:val="both"/>
              <w:rPr>
                <w:rFonts w:ascii="Times New Roman" w:hAnsi="Times New Roman"/>
                <w:szCs w:val="24"/>
              </w:rPr>
            </w:pPr>
            <w:r>
              <w:rPr>
                <w:rFonts w:ascii="Times New Roman" w:hAnsi="Times New Roman"/>
                <w:b/>
                <w:szCs w:val="24"/>
              </w:rPr>
              <w:t>Điều kiện tiên quyết</w:t>
            </w:r>
          </w:p>
        </w:tc>
        <w:tc>
          <w:tcPr>
            <w:tcW w:w="7181" w:type="dxa"/>
            <w:vAlign w:val="center"/>
          </w:tcPr>
          <w:p w14:paraId="1A3AB711">
            <w:pPr>
              <w:widowControl w:val="0"/>
              <w:jc w:val="both"/>
              <w:rPr>
                <w:rFonts w:ascii="Times New Roman" w:hAnsi="Times New Roman"/>
                <w:szCs w:val="24"/>
              </w:rPr>
            </w:pPr>
            <w:r>
              <w:rPr>
                <w:rFonts w:ascii="Times New Roman" w:hAnsi="Times New Roman"/>
                <w:szCs w:val="24"/>
              </w:rPr>
              <w:t>Mật khẩu mới được cập nhật thành công vào cơ sở dữ liệu..</w:t>
            </w:r>
          </w:p>
        </w:tc>
      </w:tr>
      <w:tr w14:paraId="1C958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2F5AD207">
            <w:pPr>
              <w:widowControl w:val="0"/>
              <w:jc w:val="both"/>
              <w:rPr>
                <w:rFonts w:ascii="Times New Roman" w:hAnsi="Times New Roman"/>
                <w:szCs w:val="24"/>
              </w:rPr>
            </w:pPr>
            <w:r>
              <w:rPr>
                <w:rFonts w:ascii="Times New Roman" w:hAnsi="Times New Roman"/>
                <w:b/>
                <w:szCs w:val="24"/>
              </w:rPr>
              <w:t>Luồng chính</w:t>
            </w:r>
          </w:p>
        </w:tc>
        <w:tc>
          <w:tcPr>
            <w:tcW w:w="7181" w:type="dxa"/>
            <w:vAlign w:val="center"/>
          </w:tcPr>
          <w:p w14:paraId="4A382870">
            <w:pPr>
              <w:widowControl w:val="0"/>
              <w:numPr>
                <w:ilvl w:val="0"/>
                <w:numId w:val="7"/>
              </w:numPr>
              <w:jc w:val="both"/>
              <w:rPr>
                <w:rFonts w:ascii="Times New Roman" w:hAnsi="Times New Roman"/>
                <w:szCs w:val="24"/>
              </w:rPr>
            </w:pPr>
            <w:r>
              <w:rPr>
                <w:rFonts w:ascii="Times New Roman" w:hAnsi="Times New Roman"/>
                <w:szCs w:val="24"/>
              </w:rPr>
              <w:t xml:space="preserve">Người dùng chọn chức năng “Đổi mật khẩu”.  </w:t>
            </w:r>
          </w:p>
          <w:p w14:paraId="67743EFB">
            <w:pPr>
              <w:widowControl w:val="0"/>
              <w:numPr>
                <w:ilvl w:val="0"/>
                <w:numId w:val="7"/>
              </w:numPr>
              <w:jc w:val="both"/>
              <w:rPr>
                <w:rFonts w:ascii="Times New Roman" w:hAnsi="Times New Roman"/>
                <w:szCs w:val="24"/>
              </w:rPr>
            </w:pPr>
            <w:r>
              <w:rPr>
                <w:rFonts w:ascii="Times New Roman" w:hAnsi="Times New Roman"/>
                <w:szCs w:val="24"/>
              </w:rPr>
              <w:t xml:space="preserve">Hệ thống hiển thị biểu mẫu Đổi mật khẩu (Mật khẩu hiện tại, Mật khẩu mới, Xác nhận mật khẩu mới).  </w:t>
            </w:r>
          </w:p>
          <w:p w14:paraId="71A10B68">
            <w:pPr>
              <w:widowControl w:val="0"/>
              <w:numPr>
                <w:ilvl w:val="0"/>
                <w:numId w:val="7"/>
              </w:numPr>
              <w:jc w:val="both"/>
              <w:rPr>
                <w:rFonts w:ascii="Times New Roman" w:hAnsi="Times New Roman"/>
                <w:szCs w:val="24"/>
              </w:rPr>
            </w:pPr>
            <w:r>
              <w:rPr>
                <w:rFonts w:ascii="Times New Roman" w:hAnsi="Times New Roman"/>
                <w:szCs w:val="24"/>
              </w:rPr>
              <w:t xml:space="preserve">Người dùng nhập đầy đủ thông tin.  </w:t>
            </w:r>
          </w:p>
          <w:p w14:paraId="4A3F8805">
            <w:pPr>
              <w:widowControl w:val="0"/>
              <w:numPr>
                <w:ilvl w:val="0"/>
                <w:numId w:val="7"/>
              </w:numPr>
              <w:jc w:val="both"/>
              <w:rPr>
                <w:rFonts w:ascii="Times New Roman" w:hAnsi="Times New Roman"/>
                <w:szCs w:val="24"/>
              </w:rPr>
            </w:pPr>
            <w:r>
              <w:rPr>
                <w:rFonts w:ascii="Times New Roman" w:hAnsi="Times New Roman"/>
                <w:szCs w:val="24"/>
              </w:rPr>
              <w:t xml:space="preserve">Người dùng bấm nút “Lưu/Cập nhật”.  </w:t>
            </w:r>
          </w:p>
          <w:p w14:paraId="02520FBF">
            <w:pPr>
              <w:widowControl w:val="0"/>
              <w:numPr>
                <w:ilvl w:val="0"/>
                <w:numId w:val="7"/>
              </w:numPr>
              <w:jc w:val="both"/>
              <w:rPr>
                <w:rFonts w:ascii="Times New Roman" w:hAnsi="Times New Roman"/>
                <w:szCs w:val="24"/>
              </w:rPr>
            </w:pPr>
            <w:r>
              <w:rPr>
                <w:rFonts w:ascii="Times New Roman" w:hAnsi="Times New Roman"/>
                <w:szCs w:val="24"/>
              </w:rPr>
              <w:t xml:space="preserve">Hệ thống kiểm tra mật khẩu hiện tại và độ trùng khớp của mật khẩu mới.  </w:t>
            </w:r>
          </w:p>
          <w:p w14:paraId="2132C364">
            <w:pPr>
              <w:widowControl w:val="0"/>
              <w:numPr>
                <w:ilvl w:val="0"/>
                <w:numId w:val="7"/>
              </w:numPr>
              <w:jc w:val="both"/>
              <w:rPr>
                <w:rFonts w:ascii="Times New Roman" w:hAnsi="Times New Roman"/>
                <w:szCs w:val="24"/>
              </w:rPr>
            </w:pPr>
            <w:r>
              <w:rPr>
                <w:rFonts w:ascii="Times New Roman" w:hAnsi="Times New Roman"/>
                <w:szCs w:val="24"/>
              </w:rPr>
              <w:t xml:space="preserve">Hệ thống cập nhật mật khẩu mới và thông báo “Đổi mật khẩu thành công”.  </w:t>
            </w:r>
          </w:p>
          <w:p w14:paraId="337EA53A">
            <w:pPr>
              <w:widowControl w:val="0"/>
              <w:jc w:val="both"/>
              <w:rPr>
                <w:rFonts w:ascii="Times New Roman" w:hAnsi="Times New Roman"/>
                <w:szCs w:val="24"/>
              </w:rPr>
            </w:pPr>
            <w:r>
              <w:rPr>
                <w:rFonts w:ascii="Times New Roman" w:hAnsi="Times New Roman"/>
                <w:szCs w:val="24"/>
              </w:rPr>
              <w:t>7. Kết thúc chức năng Đổi mật khẩu.</w:t>
            </w:r>
          </w:p>
        </w:tc>
      </w:tr>
      <w:tr w14:paraId="1B36F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2E82E286">
            <w:pPr>
              <w:widowControl w:val="0"/>
              <w:jc w:val="both"/>
              <w:rPr>
                <w:rFonts w:ascii="Times New Roman" w:hAnsi="Times New Roman"/>
                <w:szCs w:val="24"/>
              </w:rPr>
            </w:pPr>
            <w:r>
              <w:rPr>
                <w:rFonts w:ascii="Times New Roman" w:hAnsi="Times New Roman"/>
                <w:b/>
                <w:szCs w:val="24"/>
              </w:rPr>
              <w:t>Luồng thay thế</w:t>
            </w:r>
          </w:p>
        </w:tc>
        <w:tc>
          <w:tcPr>
            <w:tcW w:w="7181" w:type="dxa"/>
            <w:vAlign w:val="center"/>
          </w:tcPr>
          <w:p w14:paraId="6E38FC61">
            <w:pPr>
              <w:widowControl w:val="0"/>
              <w:jc w:val="both"/>
              <w:rPr>
                <w:rFonts w:ascii="Times New Roman" w:hAnsi="Times New Roman"/>
                <w:szCs w:val="24"/>
              </w:rPr>
            </w:pPr>
            <w:r>
              <w:rPr>
                <w:rFonts w:ascii="Times New Roman" w:hAnsi="Times New Roman"/>
                <w:szCs w:val="24"/>
              </w:rPr>
              <w:t>Không có</w:t>
            </w:r>
          </w:p>
        </w:tc>
      </w:tr>
      <w:tr w14:paraId="0897B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27926C04">
            <w:pPr>
              <w:widowControl w:val="0"/>
              <w:jc w:val="both"/>
              <w:rPr>
                <w:rFonts w:ascii="Times New Roman" w:hAnsi="Times New Roman"/>
                <w:szCs w:val="24"/>
              </w:rPr>
            </w:pPr>
            <w:r>
              <w:rPr>
                <w:rFonts w:ascii="Times New Roman" w:hAnsi="Times New Roman"/>
                <w:b/>
                <w:szCs w:val="24"/>
              </w:rPr>
              <w:t>Luồng ngoại lệ</w:t>
            </w:r>
          </w:p>
        </w:tc>
        <w:tc>
          <w:tcPr>
            <w:tcW w:w="7181" w:type="dxa"/>
            <w:vAlign w:val="center"/>
          </w:tcPr>
          <w:p w14:paraId="37468D5A">
            <w:pPr>
              <w:widowControl w:val="0"/>
              <w:jc w:val="both"/>
              <w:rPr>
                <w:rFonts w:ascii="Times New Roman" w:hAnsi="Times New Roman"/>
                <w:szCs w:val="24"/>
              </w:rPr>
            </w:pPr>
            <w:r>
              <w:rPr>
                <w:rFonts w:ascii="Times New Roman" w:hAnsi="Times New Roman"/>
                <w:szCs w:val="24"/>
              </w:rPr>
              <w:t xml:space="preserve">5a. Người dùng nhập sai mật khẩu hiện tại.  </w:t>
            </w:r>
          </w:p>
          <w:p w14:paraId="28A97C81">
            <w:pPr>
              <w:widowControl w:val="0"/>
              <w:jc w:val="both"/>
              <w:rPr>
                <w:rFonts w:ascii="Times New Roman" w:hAnsi="Times New Roman"/>
                <w:szCs w:val="24"/>
              </w:rPr>
            </w:pPr>
            <w:r>
              <w:rPr>
                <w:rFonts w:ascii="Times New Roman" w:hAnsi="Times New Roman"/>
                <w:szCs w:val="24"/>
              </w:rPr>
              <w:t xml:space="preserve">6a. Hệ thống thông báo “Mật khẩu hiện tại không đúng”.  </w:t>
            </w:r>
          </w:p>
          <w:p w14:paraId="091A2D4B">
            <w:pPr>
              <w:widowControl w:val="0"/>
              <w:jc w:val="both"/>
              <w:rPr>
                <w:rFonts w:ascii="Times New Roman" w:hAnsi="Times New Roman"/>
                <w:szCs w:val="24"/>
              </w:rPr>
            </w:pPr>
            <w:r>
              <w:rPr>
                <w:rFonts w:ascii="Times New Roman" w:hAnsi="Times New Roman"/>
                <w:szCs w:val="24"/>
              </w:rPr>
              <w:t>7a. Chức năng tiếp tục từ bước 3.</w:t>
            </w:r>
          </w:p>
          <w:p w14:paraId="4C485436">
            <w:pPr>
              <w:widowControl w:val="0"/>
              <w:jc w:val="both"/>
              <w:rPr>
                <w:rFonts w:ascii="Times New Roman" w:hAnsi="Times New Roman"/>
                <w:szCs w:val="24"/>
              </w:rPr>
            </w:pPr>
          </w:p>
          <w:p w14:paraId="0DD37DC7">
            <w:pPr>
              <w:widowControl w:val="0"/>
              <w:jc w:val="both"/>
              <w:rPr>
                <w:rFonts w:ascii="Times New Roman" w:hAnsi="Times New Roman"/>
                <w:szCs w:val="24"/>
              </w:rPr>
            </w:pPr>
            <w:r>
              <w:rPr>
                <w:rFonts w:ascii="Times New Roman" w:hAnsi="Times New Roman"/>
                <w:szCs w:val="24"/>
              </w:rPr>
              <w:t xml:space="preserve">5b. Mật khẩu mới và Xác nhận mật khẩu mới không khớp nhau. </w:t>
            </w:r>
          </w:p>
          <w:p w14:paraId="058CECD3">
            <w:pPr>
              <w:widowControl w:val="0"/>
              <w:jc w:val="both"/>
              <w:rPr>
                <w:rFonts w:ascii="Times New Roman" w:hAnsi="Times New Roman"/>
                <w:szCs w:val="24"/>
              </w:rPr>
            </w:pPr>
            <w:r>
              <w:rPr>
                <w:rFonts w:ascii="Times New Roman" w:hAnsi="Times New Roman"/>
                <w:szCs w:val="24"/>
              </w:rPr>
              <w:t xml:space="preserve">6b. Hệ thống thông báo “Mật khẩu xác nhận không trùng khớp”.  </w:t>
            </w:r>
          </w:p>
          <w:p w14:paraId="0A66109B">
            <w:pPr>
              <w:widowControl w:val="0"/>
              <w:jc w:val="both"/>
              <w:rPr>
                <w:rFonts w:ascii="Times New Roman" w:hAnsi="Times New Roman"/>
                <w:szCs w:val="24"/>
              </w:rPr>
            </w:pPr>
            <w:r>
              <w:rPr>
                <w:rFonts w:ascii="Times New Roman" w:hAnsi="Times New Roman"/>
                <w:szCs w:val="24"/>
              </w:rPr>
              <w:t>7b. Chức năng tiếp tục từ bước 3.</w:t>
            </w:r>
          </w:p>
        </w:tc>
      </w:tr>
    </w:tbl>
    <w:p w14:paraId="3F16A82D">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Đăng ký KTX</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9"/>
        <w:gridCol w:w="7155"/>
      </w:tblGrid>
      <w:tr w14:paraId="40D3E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9" w:type="dxa"/>
            <w:vAlign w:val="center"/>
          </w:tcPr>
          <w:p w14:paraId="633EA0EF">
            <w:pPr>
              <w:widowControl w:val="0"/>
              <w:jc w:val="both"/>
              <w:rPr>
                <w:rFonts w:ascii="Times New Roman" w:hAnsi="Times New Roman"/>
                <w:szCs w:val="24"/>
              </w:rPr>
            </w:pPr>
            <w:r>
              <w:rPr>
                <w:rFonts w:ascii="Times New Roman" w:hAnsi="Times New Roman"/>
                <w:b/>
                <w:szCs w:val="24"/>
              </w:rPr>
              <w:t>Use Case ID</w:t>
            </w:r>
          </w:p>
        </w:tc>
        <w:tc>
          <w:tcPr>
            <w:tcW w:w="7155" w:type="dxa"/>
            <w:vAlign w:val="center"/>
          </w:tcPr>
          <w:p w14:paraId="74B0E1D0">
            <w:pPr>
              <w:widowControl w:val="0"/>
              <w:jc w:val="both"/>
              <w:rPr>
                <w:rFonts w:ascii="Times New Roman" w:hAnsi="Times New Roman"/>
                <w:szCs w:val="24"/>
              </w:rPr>
            </w:pPr>
            <w:r>
              <w:rPr>
                <w:rFonts w:ascii="Times New Roman" w:hAnsi="Times New Roman"/>
                <w:szCs w:val="24"/>
              </w:rPr>
              <w:t>UC3</w:t>
            </w:r>
          </w:p>
        </w:tc>
      </w:tr>
      <w:tr w14:paraId="0EDE8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9" w:type="dxa"/>
            <w:vAlign w:val="center"/>
          </w:tcPr>
          <w:p w14:paraId="1C16FEA5">
            <w:pPr>
              <w:widowControl w:val="0"/>
              <w:jc w:val="both"/>
              <w:rPr>
                <w:rFonts w:ascii="Times New Roman" w:hAnsi="Times New Roman"/>
                <w:szCs w:val="24"/>
              </w:rPr>
            </w:pPr>
            <w:r>
              <w:rPr>
                <w:rFonts w:ascii="Times New Roman" w:hAnsi="Times New Roman"/>
                <w:b/>
                <w:szCs w:val="24"/>
              </w:rPr>
              <w:t>Tên chức năng</w:t>
            </w:r>
          </w:p>
        </w:tc>
        <w:tc>
          <w:tcPr>
            <w:tcW w:w="7155" w:type="dxa"/>
            <w:vAlign w:val="center"/>
          </w:tcPr>
          <w:p w14:paraId="3933AF72">
            <w:pPr>
              <w:widowControl w:val="0"/>
              <w:jc w:val="both"/>
              <w:rPr>
                <w:rFonts w:ascii="Times New Roman" w:hAnsi="Times New Roman"/>
                <w:szCs w:val="24"/>
              </w:rPr>
            </w:pPr>
            <w:r>
              <w:rPr>
                <w:rFonts w:ascii="Times New Roman" w:hAnsi="Times New Roman"/>
                <w:szCs w:val="24"/>
              </w:rPr>
              <w:t>Đăng ký KTX</w:t>
            </w:r>
          </w:p>
        </w:tc>
      </w:tr>
      <w:tr w14:paraId="6C4D3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9" w:type="dxa"/>
            <w:vAlign w:val="center"/>
          </w:tcPr>
          <w:p w14:paraId="0A237EAF">
            <w:pPr>
              <w:widowControl w:val="0"/>
              <w:jc w:val="both"/>
              <w:rPr>
                <w:rFonts w:ascii="Times New Roman" w:hAnsi="Times New Roman"/>
                <w:szCs w:val="24"/>
              </w:rPr>
            </w:pPr>
            <w:r>
              <w:rPr>
                <w:rFonts w:ascii="Times New Roman" w:hAnsi="Times New Roman"/>
                <w:b/>
                <w:szCs w:val="24"/>
              </w:rPr>
              <w:t>Mô tả</w:t>
            </w:r>
          </w:p>
        </w:tc>
        <w:tc>
          <w:tcPr>
            <w:tcW w:w="7155" w:type="dxa"/>
            <w:vAlign w:val="center"/>
          </w:tcPr>
          <w:p w14:paraId="0EBFB9F2">
            <w:pPr>
              <w:widowControl w:val="0"/>
              <w:jc w:val="both"/>
              <w:rPr>
                <w:rFonts w:ascii="Times New Roman" w:hAnsi="Times New Roman"/>
                <w:szCs w:val="24"/>
              </w:rPr>
            </w:pPr>
            <w:r>
              <w:rPr>
                <w:rFonts w:ascii="Times New Roman" w:hAnsi="Times New Roman"/>
                <w:szCs w:val="24"/>
              </w:rPr>
              <w:t>Cho phép sinh viên gửi đơn đăng ký nguyện vọng vào ở KTX trực tuyến.</w:t>
            </w:r>
          </w:p>
        </w:tc>
      </w:tr>
      <w:tr w14:paraId="4DCFF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9" w:type="dxa"/>
            <w:vAlign w:val="center"/>
          </w:tcPr>
          <w:p w14:paraId="6A89C905">
            <w:pPr>
              <w:widowControl w:val="0"/>
              <w:jc w:val="both"/>
              <w:rPr>
                <w:rFonts w:ascii="Times New Roman" w:hAnsi="Times New Roman"/>
                <w:szCs w:val="24"/>
              </w:rPr>
            </w:pPr>
            <w:r>
              <w:rPr>
                <w:rFonts w:ascii="Times New Roman" w:hAnsi="Times New Roman"/>
                <w:b/>
                <w:szCs w:val="24"/>
              </w:rPr>
              <w:t>Tác nhân</w:t>
            </w:r>
          </w:p>
        </w:tc>
        <w:tc>
          <w:tcPr>
            <w:tcW w:w="7155" w:type="dxa"/>
            <w:vAlign w:val="center"/>
          </w:tcPr>
          <w:p w14:paraId="42F1B595">
            <w:pPr>
              <w:widowControl w:val="0"/>
              <w:jc w:val="both"/>
              <w:rPr>
                <w:rFonts w:ascii="Times New Roman" w:hAnsi="Times New Roman"/>
                <w:szCs w:val="24"/>
              </w:rPr>
            </w:pPr>
            <w:r>
              <w:rPr>
                <w:rFonts w:ascii="Times New Roman" w:hAnsi="Times New Roman"/>
                <w:szCs w:val="24"/>
              </w:rPr>
              <w:t>Sinh viên</w:t>
            </w:r>
          </w:p>
        </w:tc>
      </w:tr>
      <w:tr w14:paraId="53ADD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9" w:type="dxa"/>
            <w:vAlign w:val="center"/>
          </w:tcPr>
          <w:p w14:paraId="3F2EB953">
            <w:pPr>
              <w:widowControl w:val="0"/>
              <w:jc w:val="both"/>
              <w:rPr>
                <w:rFonts w:ascii="Times New Roman" w:hAnsi="Times New Roman"/>
                <w:szCs w:val="24"/>
              </w:rPr>
            </w:pPr>
            <w:r>
              <w:rPr>
                <w:rFonts w:ascii="Times New Roman" w:hAnsi="Times New Roman"/>
                <w:b/>
                <w:szCs w:val="24"/>
              </w:rPr>
              <w:t>Điều kiện trước</w:t>
            </w:r>
          </w:p>
        </w:tc>
        <w:tc>
          <w:tcPr>
            <w:tcW w:w="7155" w:type="dxa"/>
            <w:vAlign w:val="center"/>
          </w:tcPr>
          <w:p w14:paraId="7E8872ED">
            <w:pPr>
              <w:widowControl w:val="0"/>
              <w:jc w:val="both"/>
              <w:rPr>
                <w:rFonts w:ascii="Times New Roman" w:hAnsi="Times New Roman"/>
                <w:szCs w:val="24"/>
              </w:rPr>
            </w:pPr>
            <w:r>
              <w:rPr>
                <w:rFonts w:ascii="Times New Roman" w:hAnsi="Times New Roman"/>
                <w:szCs w:val="24"/>
              </w:rPr>
              <w:t>Sinh viên chưa lưu trú hoặc đăng ký chỗ ở thành công trước đó trên hệ thống.</w:t>
            </w:r>
          </w:p>
        </w:tc>
      </w:tr>
      <w:tr w14:paraId="4ABB2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9" w:type="dxa"/>
            <w:vAlign w:val="center"/>
          </w:tcPr>
          <w:p w14:paraId="4FFB2FFB">
            <w:pPr>
              <w:widowControl w:val="0"/>
              <w:jc w:val="both"/>
              <w:rPr>
                <w:rFonts w:ascii="Times New Roman" w:hAnsi="Times New Roman"/>
                <w:szCs w:val="24"/>
              </w:rPr>
            </w:pPr>
            <w:r>
              <w:rPr>
                <w:rFonts w:ascii="Times New Roman" w:hAnsi="Times New Roman"/>
                <w:b/>
                <w:szCs w:val="24"/>
              </w:rPr>
              <w:t>Điều kiện tiên quyết</w:t>
            </w:r>
          </w:p>
        </w:tc>
        <w:tc>
          <w:tcPr>
            <w:tcW w:w="7155" w:type="dxa"/>
            <w:vAlign w:val="center"/>
          </w:tcPr>
          <w:p w14:paraId="726C95C9">
            <w:pPr>
              <w:widowControl w:val="0"/>
              <w:jc w:val="both"/>
              <w:rPr>
                <w:rFonts w:ascii="Times New Roman" w:hAnsi="Times New Roman"/>
                <w:szCs w:val="24"/>
              </w:rPr>
            </w:pPr>
            <w:r>
              <w:rPr>
                <w:rFonts w:ascii="Times New Roman" w:hAnsi="Times New Roman"/>
                <w:szCs w:val="24"/>
              </w:rPr>
              <w:t>Đơn đăng ký ở KTX được lưu vào hệ thống ở trạng thái Chờ duyệt.</w:t>
            </w:r>
          </w:p>
        </w:tc>
      </w:tr>
      <w:tr w14:paraId="7B021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9" w:type="dxa"/>
            <w:vAlign w:val="center"/>
          </w:tcPr>
          <w:p w14:paraId="089C4A7F">
            <w:pPr>
              <w:widowControl w:val="0"/>
              <w:jc w:val="both"/>
              <w:rPr>
                <w:rFonts w:ascii="Times New Roman" w:hAnsi="Times New Roman"/>
                <w:szCs w:val="24"/>
              </w:rPr>
            </w:pPr>
            <w:r>
              <w:rPr>
                <w:rFonts w:ascii="Times New Roman" w:hAnsi="Times New Roman"/>
                <w:b/>
                <w:szCs w:val="24"/>
              </w:rPr>
              <w:t>Luồng chính</w:t>
            </w:r>
          </w:p>
        </w:tc>
        <w:tc>
          <w:tcPr>
            <w:tcW w:w="7155" w:type="dxa"/>
            <w:vAlign w:val="center"/>
          </w:tcPr>
          <w:p w14:paraId="6EE2AD6B">
            <w:pPr>
              <w:widowControl w:val="0"/>
              <w:numPr>
                <w:ilvl w:val="0"/>
                <w:numId w:val="8"/>
              </w:numPr>
              <w:jc w:val="both"/>
              <w:rPr>
                <w:rFonts w:ascii="Times New Roman" w:hAnsi="Times New Roman"/>
                <w:szCs w:val="24"/>
              </w:rPr>
            </w:pPr>
            <w:r>
              <w:rPr>
                <w:rFonts w:ascii="Times New Roman" w:hAnsi="Times New Roman"/>
                <w:szCs w:val="24"/>
              </w:rPr>
              <w:t xml:space="preserve">Sinh viên chọn chức năng “Đăng ký KTX”.  </w:t>
            </w:r>
          </w:p>
          <w:p w14:paraId="0923E66C">
            <w:pPr>
              <w:widowControl w:val="0"/>
              <w:numPr>
                <w:ilvl w:val="0"/>
                <w:numId w:val="8"/>
              </w:numPr>
              <w:jc w:val="both"/>
              <w:rPr>
                <w:rFonts w:ascii="Times New Roman" w:hAnsi="Times New Roman"/>
                <w:szCs w:val="24"/>
              </w:rPr>
            </w:pPr>
            <w:r>
              <w:rPr>
                <w:rFonts w:ascii="Times New Roman" w:hAnsi="Times New Roman"/>
                <w:szCs w:val="24"/>
              </w:rPr>
              <w:t xml:space="preserve">Hệ thống hiển thị biểu mẫu Đăng ký KTX (Thông tin cá nhân, loại phòng mong muốn, đối tượng ưu tiên).  </w:t>
            </w:r>
          </w:p>
          <w:p w14:paraId="414B7D26">
            <w:pPr>
              <w:widowControl w:val="0"/>
              <w:numPr>
                <w:ilvl w:val="0"/>
                <w:numId w:val="8"/>
              </w:numPr>
              <w:jc w:val="both"/>
              <w:rPr>
                <w:rFonts w:ascii="Times New Roman" w:hAnsi="Times New Roman"/>
                <w:szCs w:val="24"/>
              </w:rPr>
            </w:pPr>
            <w:r>
              <w:rPr>
                <w:rFonts w:ascii="Times New Roman" w:hAnsi="Times New Roman"/>
                <w:szCs w:val="24"/>
              </w:rPr>
              <w:t xml:space="preserve">Sinh viên nhập đầy đủ thông tin đăng ký.  </w:t>
            </w:r>
          </w:p>
          <w:p w14:paraId="080CF253">
            <w:pPr>
              <w:widowControl w:val="0"/>
              <w:numPr>
                <w:ilvl w:val="0"/>
                <w:numId w:val="8"/>
              </w:numPr>
              <w:jc w:val="both"/>
              <w:rPr>
                <w:rFonts w:ascii="Times New Roman" w:hAnsi="Times New Roman"/>
                <w:szCs w:val="24"/>
              </w:rPr>
            </w:pPr>
            <w:r>
              <w:rPr>
                <w:rFonts w:ascii="Times New Roman" w:hAnsi="Times New Roman"/>
                <w:szCs w:val="24"/>
              </w:rPr>
              <w:t xml:space="preserve">Sinh viên bấm nút “Gửi đăng ký”.  </w:t>
            </w:r>
          </w:p>
          <w:p w14:paraId="73B9139F">
            <w:pPr>
              <w:widowControl w:val="0"/>
              <w:numPr>
                <w:ilvl w:val="0"/>
                <w:numId w:val="8"/>
              </w:numPr>
              <w:jc w:val="both"/>
              <w:rPr>
                <w:rFonts w:ascii="Times New Roman" w:hAnsi="Times New Roman"/>
                <w:szCs w:val="24"/>
              </w:rPr>
            </w:pPr>
            <w:r>
              <w:rPr>
                <w:rFonts w:ascii="Times New Roman" w:hAnsi="Times New Roman"/>
                <w:szCs w:val="24"/>
              </w:rPr>
              <w:t xml:space="preserve">Hệ thống kiểm tra thông tin và lưu đơn đăng ký.  </w:t>
            </w:r>
          </w:p>
          <w:p w14:paraId="1E32A0D1">
            <w:pPr>
              <w:widowControl w:val="0"/>
              <w:numPr>
                <w:ilvl w:val="0"/>
                <w:numId w:val="8"/>
              </w:numPr>
              <w:jc w:val="both"/>
              <w:rPr>
                <w:rFonts w:ascii="Times New Roman" w:hAnsi="Times New Roman"/>
                <w:szCs w:val="24"/>
              </w:rPr>
            </w:pPr>
            <w:r>
              <w:rPr>
                <w:rFonts w:ascii="Times New Roman" w:hAnsi="Times New Roman"/>
                <w:szCs w:val="24"/>
              </w:rPr>
              <w:t xml:space="preserve">Hệ thống thông báo “Đăng ký KTX thành công, vui lòng chờ duyệt”.  </w:t>
            </w:r>
          </w:p>
          <w:p w14:paraId="175034B1">
            <w:pPr>
              <w:widowControl w:val="0"/>
              <w:jc w:val="both"/>
              <w:rPr>
                <w:rFonts w:ascii="Times New Roman" w:hAnsi="Times New Roman"/>
                <w:szCs w:val="24"/>
              </w:rPr>
            </w:pPr>
            <w:r>
              <w:rPr>
                <w:rFonts w:ascii="Times New Roman" w:hAnsi="Times New Roman"/>
                <w:szCs w:val="24"/>
              </w:rPr>
              <w:t>7. Kết thúc chức năng Đăng ký KTX.</w:t>
            </w:r>
          </w:p>
        </w:tc>
      </w:tr>
      <w:tr w14:paraId="385D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9" w:type="dxa"/>
            <w:vAlign w:val="center"/>
          </w:tcPr>
          <w:p w14:paraId="1A545771">
            <w:pPr>
              <w:widowControl w:val="0"/>
              <w:jc w:val="both"/>
              <w:rPr>
                <w:rFonts w:ascii="Times New Roman" w:hAnsi="Times New Roman"/>
                <w:szCs w:val="24"/>
              </w:rPr>
            </w:pPr>
            <w:r>
              <w:rPr>
                <w:rFonts w:ascii="Times New Roman" w:hAnsi="Times New Roman"/>
                <w:b/>
                <w:szCs w:val="24"/>
              </w:rPr>
              <w:t>Luồng thay thế</w:t>
            </w:r>
          </w:p>
        </w:tc>
        <w:tc>
          <w:tcPr>
            <w:tcW w:w="7155" w:type="dxa"/>
            <w:vAlign w:val="center"/>
          </w:tcPr>
          <w:p w14:paraId="30AB580D">
            <w:pPr>
              <w:widowControl w:val="0"/>
              <w:jc w:val="both"/>
              <w:rPr>
                <w:rFonts w:ascii="Times New Roman" w:hAnsi="Times New Roman"/>
                <w:szCs w:val="24"/>
              </w:rPr>
            </w:pPr>
            <w:r>
              <w:rPr>
                <w:rFonts w:ascii="Times New Roman" w:hAnsi="Times New Roman"/>
                <w:szCs w:val="24"/>
              </w:rPr>
              <w:t>Không có</w:t>
            </w:r>
          </w:p>
        </w:tc>
      </w:tr>
      <w:tr w14:paraId="4E17A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9" w:type="dxa"/>
            <w:vAlign w:val="center"/>
          </w:tcPr>
          <w:p w14:paraId="00CBF42B">
            <w:pPr>
              <w:widowControl w:val="0"/>
              <w:jc w:val="both"/>
              <w:rPr>
                <w:rFonts w:ascii="Times New Roman" w:hAnsi="Times New Roman"/>
                <w:szCs w:val="24"/>
              </w:rPr>
            </w:pPr>
            <w:r>
              <w:rPr>
                <w:rFonts w:ascii="Times New Roman" w:hAnsi="Times New Roman"/>
                <w:b/>
                <w:szCs w:val="24"/>
              </w:rPr>
              <w:t>Luồng ngoại lệ</w:t>
            </w:r>
          </w:p>
        </w:tc>
        <w:tc>
          <w:tcPr>
            <w:tcW w:w="7155" w:type="dxa"/>
            <w:vAlign w:val="center"/>
          </w:tcPr>
          <w:p w14:paraId="2B62CF05">
            <w:pPr>
              <w:widowControl w:val="0"/>
              <w:jc w:val="both"/>
              <w:rPr>
                <w:rFonts w:ascii="Times New Roman" w:hAnsi="Times New Roman"/>
                <w:szCs w:val="24"/>
              </w:rPr>
            </w:pPr>
            <w:r>
              <w:rPr>
                <w:rFonts w:ascii="Times New Roman" w:hAnsi="Times New Roman"/>
                <w:szCs w:val="24"/>
              </w:rPr>
              <w:t xml:space="preserve">3a. Sinh viên bỏ trống các trường thông tin bắt buộc.  </w:t>
            </w:r>
          </w:p>
          <w:p w14:paraId="08ACAB8B">
            <w:pPr>
              <w:widowControl w:val="0"/>
              <w:jc w:val="both"/>
              <w:rPr>
                <w:rFonts w:ascii="Times New Roman" w:hAnsi="Times New Roman"/>
                <w:szCs w:val="24"/>
              </w:rPr>
            </w:pPr>
            <w:r>
              <w:rPr>
                <w:rFonts w:ascii="Times New Roman" w:hAnsi="Times New Roman"/>
                <w:szCs w:val="24"/>
              </w:rPr>
              <w:t xml:space="preserve">4a. Hệ thống yêu cầu bổ sung thông tin.  </w:t>
            </w:r>
          </w:p>
          <w:p w14:paraId="633D9F5D">
            <w:pPr>
              <w:widowControl w:val="0"/>
              <w:jc w:val="both"/>
              <w:rPr>
                <w:rFonts w:ascii="Times New Roman" w:hAnsi="Times New Roman"/>
                <w:szCs w:val="24"/>
              </w:rPr>
            </w:pPr>
            <w:r>
              <w:rPr>
                <w:rFonts w:ascii="Times New Roman" w:hAnsi="Times New Roman"/>
                <w:szCs w:val="24"/>
              </w:rPr>
              <w:t>5a. Sinh viên bổ sung và tiếp tục từ bước 4.</w:t>
            </w:r>
          </w:p>
        </w:tc>
      </w:tr>
    </w:tbl>
    <w:p w14:paraId="7D5E7F82">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Xem thông tin phòng</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2"/>
        <w:gridCol w:w="7164"/>
      </w:tblGrid>
      <w:tr w14:paraId="4769E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2" w:type="dxa"/>
            <w:vAlign w:val="center"/>
          </w:tcPr>
          <w:p w14:paraId="2D4EA9D2">
            <w:pPr>
              <w:widowControl w:val="0"/>
              <w:jc w:val="both"/>
              <w:rPr>
                <w:rFonts w:ascii="Times New Roman" w:hAnsi="Times New Roman"/>
                <w:szCs w:val="24"/>
              </w:rPr>
            </w:pPr>
            <w:r>
              <w:rPr>
                <w:rFonts w:ascii="Times New Roman" w:hAnsi="Times New Roman"/>
                <w:b/>
                <w:szCs w:val="24"/>
              </w:rPr>
              <w:t>Use Case ID</w:t>
            </w:r>
          </w:p>
        </w:tc>
        <w:tc>
          <w:tcPr>
            <w:tcW w:w="7164" w:type="dxa"/>
            <w:vAlign w:val="center"/>
          </w:tcPr>
          <w:p w14:paraId="3DD5A00D">
            <w:pPr>
              <w:widowControl w:val="0"/>
              <w:jc w:val="both"/>
              <w:rPr>
                <w:rFonts w:ascii="Times New Roman" w:hAnsi="Times New Roman"/>
                <w:szCs w:val="24"/>
              </w:rPr>
            </w:pPr>
            <w:r>
              <w:rPr>
                <w:rFonts w:ascii="Times New Roman" w:hAnsi="Times New Roman"/>
                <w:szCs w:val="24"/>
              </w:rPr>
              <w:t>UC4</w:t>
            </w:r>
          </w:p>
        </w:tc>
      </w:tr>
      <w:tr w14:paraId="2B99F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2" w:type="dxa"/>
            <w:vAlign w:val="center"/>
          </w:tcPr>
          <w:p w14:paraId="44BC4C76">
            <w:pPr>
              <w:widowControl w:val="0"/>
              <w:jc w:val="both"/>
              <w:rPr>
                <w:rFonts w:ascii="Times New Roman" w:hAnsi="Times New Roman"/>
                <w:szCs w:val="24"/>
              </w:rPr>
            </w:pPr>
            <w:r>
              <w:rPr>
                <w:rFonts w:ascii="Times New Roman" w:hAnsi="Times New Roman"/>
                <w:b/>
                <w:szCs w:val="24"/>
              </w:rPr>
              <w:t>Tên chức năng</w:t>
            </w:r>
          </w:p>
        </w:tc>
        <w:tc>
          <w:tcPr>
            <w:tcW w:w="7164" w:type="dxa"/>
            <w:vAlign w:val="center"/>
          </w:tcPr>
          <w:p w14:paraId="06CE18CC">
            <w:pPr>
              <w:widowControl w:val="0"/>
              <w:jc w:val="both"/>
              <w:rPr>
                <w:rFonts w:ascii="Times New Roman" w:hAnsi="Times New Roman"/>
                <w:szCs w:val="24"/>
              </w:rPr>
            </w:pPr>
            <w:r>
              <w:rPr>
                <w:rFonts w:ascii="Times New Roman" w:hAnsi="Times New Roman"/>
                <w:szCs w:val="24"/>
              </w:rPr>
              <w:t>Xem thông tin phòng</w:t>
            </w:r>
          </w:p>
        </w:tc>
      </w:tr>
      <w:tr w14:paraId="6A9F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2" w:type="dxa"/>
            <w:vAlign w:val="center"/>
          </w:tcPr>
          <w:p w14:paraId="4D183B5F">
            <w:pPr>
              <w:widowControl w:val="0"/>
              <w:jc w:val="both"/>
              <w:rPr>
                <w:rFonts w:ascii="Times New Roman" w:hAnsi="Times New Roman"/>
                <w:szCs w:val="24"/>
              </w:rPr>
            </w:pPr>
            <w:r>
              <w:rPr>
                <w:rFonts w:ascii="Times New Roman" w:hAnsi="Times New Roman"/>
                <w:b/>
                <w:szCs w:val="24"/>
              </w:rPr>
              <w:t>Mô tả</w:t>
            </w:r>
          </w:p>
        </w:tc>
        <w:tc>
          <w:tcPr>
            <w:tcW w:w="7164" w:type="dxa"/>
            <w:vAlign w:val="center"/>
          </w:tcPr>
          <w:p w14:paraId="35AA8AE5">
            <w:pPr>
              <w:widowControl w:val="0"/>
              <w:jc w:val="both"/>
              <w:rPr>
                <w:rFonts w:ascii="Times New Roman" w:hAnsi="Times New Roman"/>
                <w:szCs w:val="24"/>
              </w:rPr>
            </w:pPr>
            <w:r>
              <w:rPr>
                <w:rFonts w:ascii="Times New Roman" w:hAnsi="Times New Roman"/>
                <w:szCs w:val="24"/>
              </w:rPr>
              <w:t>Cho phép Sinh viên tra cứu và xem chi tiết thông tin phòng ở hiện tại của mình</w:t>
            </w:r>
          </w:p>
        </w:tc>
      </w:tr>
      <w:tr w14:paraId="3EF0A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2" w:type="dxa"/>
            <w:vAlign w:val="center"/>
          </w:tcPr>
          <w:p w14:paraId="7DAB4E72">
            <w:pPr>
              <w:widowControl w:val="0"/>
              <w:jc w:val="both"/>
              <w:rPr>
                <w:rFonts w:ascii="Times New Roman" w:hAnsi="Times New Roman"/>
                <w:szCs w:val="24"/>
              </w:rPr>
            </w:pPr>
            <w:r>
              <w:rPr>
                <w:rFonts w:ascii="Times New Roman" w:hAnsi="Times New Roman"/>
                <w:b/>
                <w:szCs w:val="24"/>
              </w:rPr>
              <w:t>Tác nhân</w:t>
            </w:r>
          </w:p>
        </w:tc>
        <w:tc>
          <w:tcPr>
            <w:tcW w:w="7164" w:type="dxa"/>
            <w:vAlign w:val="center"/>
          </w:tcPr>
          <w:p w14:paraId="2FED555D">
            <w:pPr>
              <w:widowControl w:val="0"/>
              <w:jc w:val="both"/>
              <w:rPr>
                <w:rFonts w:ascii="Times New Roman" w:hAnsi="Times New Roman"/>
                <w:szCs w:val="24"/>
              </w:rPr>
            </w:pPr>
            <w:r>
              <w:rPr>
                <w:rFonts w:ascii="Times New Roman" w:hAnsi="Times New Roman"/>
                <w:szCs w:val="24"/>
              </w:rPr>
              <w:t>Sinh viên</w:t>
            </w:r>
          </w:p>
        </w:tc>
      </w:tr>
      <w:tr w14:paraId="30348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2" w:type="dxa"/>
            <w:vAlign w:val="center"/>
          </w:tcPr>
          <w:p w14:paraId="30E89825">
            <w:pPr>
              <w:widowControl w:val="0"/>
              <w:jc w:val="both"/>
              <w:rPr>
                <w:rFonts w:ascii="Times New Roman" w:hAnsi="Times New Roman"/>
                <w:szCs w:val="24"/>
              </w:rPr>
            </w:pPr>
            <w:r>
              <w:rPr>
                <w:rFonts w:ascii="Times New Roman" w:hAnsi="Times New Roman"/>
                <w:b/>
                <w:szCs w:val="24"/>
              </w:rPr>
              <w:t>Điều kiện trước</w:t>
            </w:r>
          </w:p>
        </w:tc>
        <w:tc>
          <w:tcPr>
            <w:tcW w:w="7164" w:type="dxa"/>
            <w:vAlign w:val="center"/>
          </w:tcPr>
          <w:p w14:paraId="66218D3E">
            <w:pPr>
              <w:widowControl w:val="0"/>
              <w:jc w:val="both"/>
              <w:rPr>
                <w:rFonts w:ascii="Times New Roman" w:hAnsi="Times New Roman"/>
                <w:szCs w:val="24"/>
              </w:rPr>
            </w:pPr>
            <w:r>
              <w:rPr>
                <w:rFonts w:ascii="Times New Roman" w:hAnsi="Times New Roman"/>
                <w:szCs w:val="24"/>
              </w:rPr>
              <w:t>Đăng nhập thành công vào hệ thống với tài khoản Sinh viên; Sinh viên đã được xếp phòng lưu trú.</w:t>
            </w:r>
          </w:p>
        </w:tc>
      </w:tr>
      <w:tr w14:paraId="0A99A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2" w:type="dxa"/>
            <w:vAlign w:val="center"/>
          </w:tcPr>
          <w:p w14:paraId="6932ADCD">
            <w:pPr>
              <w:widowControl w:val="0"/>
              <w:jc w:val="both"/>
              <w:rPr>
                <w:rFonts w:ascii="Times New Roman" w:hAnsi="Times New Roman"/>
                <w:szCs w:val="24"/>
              </w:rPr>
            </w:pPr>
            <w:r>
              <w:rPr>
                <w:rFonts w:ascii="Times New Roman" w:hAnsi="Times New Roman"/>
                <w:b/>
                <w:szCs w:val="24"/>
              </w:rPr>
              <w:t>Điều kiện tiên quyết</w:t>
            </w:r>
          </w:p>
        </w:tc>
        <w:tc>
          <w:tcPr>
            <w:tcW w:w="7164" w:type="dxa"/>
            <w:vAlign w:val="center"/>
          </w:tcPr>
          <w:p w14:paraId="5842829D">
            <w:pPr>
              <w:widowControl w:val="0"/>
              <w:jc w:val="both"/>
              <w:rPr>
                <w:rFonts w:ascii="Times New Roman" w:hAnsi="Times New Roman"/>
                <w:szCs w:val="24"/>
              </w:rPr>
            </w:pPr>
            <w:r>
              <w:rPr>
                <w:rFonts w:ascii="Times New Roman" w:hAnsi="Times New Roman"/>
                <w:szCs w:val="24"/>
              </w:rPr>
              <w:t>Thông tin chi tiết về phòng ở của sinh viên được hiển thị thành công</w:t>
            </w:r>
          </w:p>
        </w:tc>
      </w:tr>
      <w:tr w14:paraId="1206E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2" w:type="dxa"/>
            <w:vAlign w:val="center"/>
          </w:tcPr>
          <w:p w14:paraId="436F82AF">
            <w:pPr>
              <w:widowControl w:val="0"/>
              <w:jc w:val="both"/>
              <w:rPr>
                <w:rFonts w:ascii="Times New Roman" w:hAnsi="Times New Roman"/>
                <w:szCs w:val="24"/>
              </w:rPr>
            </w:pPr>
            <w:r>
              <w:rPr>
                <w:rFonts w:ascii="Times New Roman" w:hAnsi="Times New Roman"/>
                <w:b/>
                <w:szCs w:val="24"/>
              </w:rPr>
              <w:t>Luồng chính</w:t>
            </w:r>
          </w:p>
        </w:tc>
        <w:tc>
          <w:tcPr>
            <w:tcW w:w="7164" w:type="dxa"/>
            <w:vAlign w:val="center"/>
          </w:tcPr>
          <w:p w14:paraId="27F5433A">
            <w:pPr>
              <w:widowControl w:val="0"/>
              <w:numPr>
                <w:ilvl w:val="0"/>
                <w:numId w:val="9"/>
              </w:numPr>
              <w:jc w:val="both"/>
              <w:rPr>
                <w:rFonts w:ascii="Times New Roman" w:hAnsi="Times New Roman"/>
                <w:szCs w:val="24"/>
              </w:rPr>
            </w:pPr>
            <w:r>
              <w:rPr>
                <w:rFonts w:ascii="Times New Roman" w:hAnsi="Times New Roman"/>
                <w:szCs w:val="24"/>
              </w:rPr>
              <w:t xml:space="preserve">Sinh viên chọn chức năng “Xem thông tin phòng và hợp đồng”.  </w:t>
            </w:r>
          </w:p>
          <w:p w14:paraId="0720BEC6">
            <w:pPr>
              <w:widowControl w:val="0"/>
              <w:jc w:val="both"/>
              <w:rPr>
                <w:rFonts w:ascii="Times New Roman" w:hAnsi="Times New Roman"/>
                <w:szCs w:val="24"/>
              </w:rPr>
            </w:pPr>
            <w:r>
              <w:rPr>
                <w:rFonts w:ascii="Times New Roman" w:hAnsi="Times New Roman"/>
                <w:szCs w:val="24"/>
              </w:rPr>
              <w:t xml:space="preserve">2. Sinh viên chọn mục “Xem thông tin phòng”.  </w:t>
            </w:r>
          </w:p>
          <w:p w14:paraId="0E4355F9">
            <w:pPr>
              <w:widowControl w:val="0"/>
              <w:jc w:val="both"/>
              <w:rPr>
                <w:rFonts w:ascii="Times New Roman" w:hAnsi="Times New Roman"/>
                <w:szCs w:val="24"/>
              </w:rPr>
            </w:pPr>
            <w:r>
              <w:rPr>
                <w:rFonts w:ascii="Times New Roman" w:hAnsi="Times New Roman"/>
                <w:szCs w:val="24"/>
              </w:rPr>
              <w:t xml:space="preserve">3. Hệ thống truy vấn thông tin phòng ở hiện tại theo mã số sinh viên.  </w:t>
            </w:r>
          </w:p>
          <w:p w14:paraId="4845F318">
            <w:pPr>
              <w:widowControl w:val="0"/>
              <w:jc w:val="both"/>
              <w:rPr>
                <w:rFonts w:ascii="Times New Roman" w:hAnsi="Times New Roman"/>
                <w:szCs w:val="24"/>
              </w:rPr>
            </w:pPr>
            <w:r>
              <w:rPr>
                <w:rFonts w:ascii="Times New Roman" w:hAnsi="Times New Roman"/>
                <w:szCs w:val="24"/>
              </w:rPr>
              <w:t xml:space="preserve">4. Hệ thống hiển thị chi tiết thông tin phòng (Số phòng, Tòa/Khu, Loại phòng, Số giường, Danh sách thành viên trong phòng).  </w:t>
            </w:r>
          </w:p>
          <w:p w14:paraId="3E8BBE0E">
            <w:pPr>
              <w:widowControl w:val="0"/>
              <w:jc w:val="both"/>
              <w:rPr>
                <w:rFonts w:ascii="Times New Roman" w:hAnsi="Times New Roman"/>
                <w:szCs w:val="24"/>
              </w:rPr>
            </w:pPr>
            <w:r>
              <w:rPr>
                <w:rFonts w:ascii="Times New Roman" w:hAnsi="Times New Roman"/>
                <w:szCs w:val="24"/>
              </w:rPr>
              <w:t>5. Kết thúc chức năng Xem thông tin phòng.</w:t>
            </w:r>
          </w:p>
        </w:tc>
      </w:tr>
      <w:tr w14:paraId="5721C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2" w:type="dxa"/>
            <w:vAlign w:val="center"/>
          </w:tcPr>
          <w:p w14:paraId="2EB9A298">
            <w:pPr>
              <w:widowControl w:val="0"/>
              <w:jc w:val="both"/>
              <w:rPr>
                <w:rFonts w:ascii="Times New Roman" w:hAnsi="Times New Roman"/>
                <w:szCs w:val="24"/>
              </w:rPr>
            </w:pPr>
            <w:r>
              <w:rPr>
                <w:rFonts w:ascii="Times New Roman" w:hAnsi="Times New Roman"/>
                <w:b/>
                <w:szCs w:val="24"/>
              </w:rPr>
              <w:t>Luồng thay thế</w:t>
            </w:r>
          </w:p>
        </w:tc>
        <w:tc>
          <w:tcPr>
            <w:tcW w:w="7164" w:type="dxa"/>
            <w:vAlign w:val="center"/>
          </w:tcPr>
          <w:p w14:paraId="229F5F90">
            <w:pPr>
              <w:widowControl w:val="0"/>
              <w:jc w:val="both"/>
              <w:rPr>
                <w:rFonts w:ascii="Times New Roman" w:hAnsi="Times New Roman"/>
                <w:szCs w:val="24"/>
              </w:rPr>
            </w:pPr>
            <w:r>
              <w:rPr>
                <w:rFonts w:ascii="Times New Roman" w:hAnsi="Times New Roman"/>
                <w:szCs w:val="24"/>
              </w:rPr>
              <w:t>Không có</w:t>
            </w:r>
          </w:p>
        </w:tc>
      </w:tr>
      <w:tr w14:paraId="116DD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2" w:type="dxa"/>
            <w:vAlign w:val="center"/>
          </w:tcPr>
          <w:p w14:paraId="472570C7">
            <w:pPr>
              <w:widowControl w:val="0"/>
              <w:jc w:val="both"/>
              <w:rPr>
                <w:rFonts w:ascii="Times New Roman" w:hAnsi="Times New Roman"/>
                <w:szCs w:val="24"/>
              </w:rPr>
            </w:pPr>
            <w:r>
              <w:rPr>
                <w:rFonts w:ascii="Times New Roman" w:hAnsi="Times New Roman"/>
                <w:b/>
                <w:szCs w:val="24"/>
              </w:rPr>
              <w:t>Luồng ngoại lệ</w:t>
            </w:r>
          </w:p>
        </w:tc>
        <w:tc>
          <w:tcPr>
            <w:tcW w:w="7164" w:type="dxa"/>
            <w:vAlign w:val="center"/>
          </w:tcPr>
          <w:p w14:paraId="0264607B">
            <w:pPr>
              <w:widowControl w:val="0"/>
              <w:jc w:val="both"/>
              <w:rPr>
                <w:rFonts w:ascii="Times New Roman" w:hAnsi="Times New Roman"/>
                <w:szCs w:val="24"/>
              </w:rPr>
            </w:pPr>
            <w:r>
              <w:rPr>
                <w:rFonts w:ascii="Times New Roman" w:hAnsi="Times New Roman"/>
                <w:szCs w:val="24"/>
              </w:rPr>
              <w:t xml:space="preserve">3a. Sinh viên chưa được gán phòng hoặc chưa lưu trú tại KTX.  </w:t>
            </w:r>
          </w:p>
          <w:p w14:paraId="5FD60E85">
            <w:pPr>
              <w:widowControl w:val="0"/>
              <w:jc w:val="both"/>
              <w:rPr>
                <w:rFonts w:ascii="Times New Roman" w:hAnsi="Times New Roman"/>
                <w:szCs w:val="24"/>
              </w:rPr>
            </w:pPr>
            <w:r>
              <w:rPr>
                <w:rFonts w:ascii="Times New Roman" w:hAnsi="Times New Roman"/>
                <w:szCs w:val="24"/>
              </w:rPr>
              <w:t xml:space="preserve">4a. Hệ thống hiển thị thông báo “Bạn hiện chưa có thông tin phòng ở trong hệ thống”.  </w:t>
            </w:r>
          </w:p>
          <w:p w14:paraId="31F7FB3B">
            <w:pPr>
              <w:widowControl w:val="0"/>
              <w:jc w:val="both"/>
              <w:rPr>
                <w:rFonts w:ascii="Times New Roman" w:hAnsi="Times New Roman"/>
                <w:szCs w:val="24"/>
              </w:rPr>
            </w:pPr>
            <w:r>
              <w:rPr>
                <w:rFonts w:ascii="Times New Roman" w:hAnsi="Times New Roman"/>
                <w:szCs w:val="24"/>
              </w:rPr>
              <w:t>5a. Kết thúc chức năng.</w:t>
            </w:r>
          </w:p>
        </w:tc>
      </w:tr>
    </w:tbl>
    <w:p w14:paraId="3E787828">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Xem thông tin hợp đồng</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0"/>
        <w:gridCol w:w="7128"/>
      </w:tblGrid>
      <w:tr w14:paraId="7C09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0" w:type="dxa"/>
            <w:vAlign w:val="center"/>
          </w:tcPr>
          <w:p w14:paraId="2EA65D7D">
            <w:pPr>
              <w:widowControl w:val="0"/>
              <w:jc w:val="both"/>
              <w:rPr>
                <w:rFonts w:ascii="Times New Roman" w:hAnsi="Times New Roman"/>
                <w:szCs w:val="24"/>
              </w:rPr>
            </w:pPr>
            <w:r>
              <w:rPr>
                <w:rFonts w:ascii="Times New Roman" w:hAnsi="Times New Roman"/>
                <w:b/>
                <w:szCs w:val="24"/>
              </w:rPr>
              <w:t>Use Case ID</w:t>
            </w:r>
          </w:p>
        </w:tc>
        <w:tc>
          <w:tcPr>
            <w:tcW w:w="7128" w:type="dxa"/>
            <w:vAlign w:val="center"/>
          </w:tcPr>
          <w:p w14:paraId="3F5D5EC6">
            <w:pPr>
              <w:widowControl w:val="0"/>
              <w:jc w:val="both"/>
              <w:rPr>
                <w:rFonts w:ascii="Times New Roman" w:hAnsi="Times New Roman"/>
                <w:szCs w:val="24"/>
              </w:rPr>
            </w:pPr>
            <w:r>
              <w:rPr>
                <w:rFonts w:ascii="Times New Roman" w:hAnsi="Times New Roman"/>
                <w:szCs w:val="24"/>
              </w:rPr>
              <w:t>UC5</w:t>
            </w:r>
          </w:p>
        </w:tc>
      </w:tr>
      <w:tr w14:paraId="02DFE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0" w:type="dxa"/>
            <w:vAlign w:val="center"/>
          </w:tcPr>
          <w:p w14:paraId="1A65B25C">
            <w:pPr>
              <w:widowControl w:val="0"/>
              <w:jc w:val="both"/>
              <w:rPr>
                <w:rFonts w:ascii="Times New Roman" w:hAnsi="Times New Roman"/>
                <w:szCs w:val="24"/>
              </w:rPr>
            </w:pPr>
            <w:r>
              <w:rPr>
                <w:rFonts w:ascii="Times New Roman" w:hAnsi="Times New Roman"/>
                <w:b/>
                <w:szCs w:val="24"/>
              </w:rPr>
              <w:t>Tên chức năng</w:t>
            </w:r>
          </w:p>
        </w:tc>
        <w:tc>
          <w:tcPr>
            <w:tcW w:w="7128" w:type="dxa"/>
            <w:vAlign w:val="center"/>
          </w:tcPr>
          <w:p w14:paraId="4A784445">
            <w:pPr>
              <w:widowControl w:val="0"/>
              <w:jc w:val="both"/>
              <w:rPr>
                <w:rFonts w:ascii="Times New Roman" w:hAnsi="Times New Roman"/>
                <w:szCs w:val="24"/>
              </w:rPr>
            </w:pPr>
            <w:r>
              <w:rPr>
                <w:rFonts w:ascii="Times New Roman" w:hAnsi="Times New Roman"/>
                <w:szCs w:val="24"/>
              </w:rPr>
              <w:t>Xem thông tin hợp đồng</w:t>
            </w:r>
          </w:p>
        </w:tc>
      </w:tr>
      <w:tr w14:paraId="4A1C7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0" w:type="dxa"/>
            <w:vAlign w:val="center"/>
          </w:tcPr>
          <w:p w14:paraId="624F0A99">
            <w:pPr>
              <w:widowControl w:val="0"/>
              <w:jc w:val="both"/>
              <w:rPr>
                <w:rFonts w:ascii="Times New Roman" w:hAnsi="Times New Roman"/>
                <w:szCs w:val="24"/>
              </w:rPr>
            </w:pPr>
            <w:r>
              <w:rPr>
                <w:rFonts w:ascii="Times New Roman" w:hAnsi="Times New Roman"/>
                <w:b/>
                <w:szCs w:val="24"/>
              </w:rPr>
              <w:t>Mô tả</w:t>
            </w:r>
          </w:p>
        </w:tc>
        <w:tc>
          <w:tcPr>
            <w:tcW w:w="7128" w:type="dxa"/>
            <w:vAlign w:val="center"/>
          </w:tcPr>
          <w:p w14:paraId="0D567D95">
            <w:pPr>
              <w:widowControl w:val="0"/>
              <w:jc w:val="both"/>
              <w:rPr>
                <w:rFonts w:ascii="Times New Roman" w:hAnsi="Times New Roman"/>
                <w:szCs w:val="24"/>
              </w:rPr>
            </w:pPr>
            <w:r>
              <w:rPr>
                <w:rFonts w:ascii="Times New Roman" w:hAnsi="Times New Roman"/>
                <w:szCs w:val="24"/>
              </w:rPr>
              <w:t>Cho phép Sinh viên xem chi tiết hợp đồng thuê chỗ ở KTX của cá nhân mình (Mã hợp đồng, ngày bắt đầu, ngày kết thúc, thời hạn, các điều khoản, trạng thái hợp đồng).</w:t>
            </w:r>
          </w:p>
        </w:tc>
      </w:tr>
      <w:tr w14:paraId="37515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0" w:type="dxa"/>
            <w:vAlign w:val="center"/>
          </w:tcPr>
          <w:p w14:paraId="4185CB8E">
            <w:pPr>
              <w:widowControl w:val="0"/>
              <w:jc w:val="both"/>
              <w:rPr>
                <w:rFonts w:ascii="Times New Roman" w:hAnsi="Times New Roman"/>
                <w:szCs w:val="24"/>
              </w:rPr>
            </w:pPr>
            <w:r>
              <w:rPr>
                <w:rFonts w:ascii="Times New Roman" w:hAnsi="Times New Roman"/>
                <w:b/>
                <w:szCs w:val="24"/>
              </w:rPr>
              <w:t>Tác nhân</w:t>
            </w:r>
          </w:p>
        </w:tc>
        <w:tc>
          <w:tcPr>
            <w:tcW w:w="7128" w:type="dxa"/>
            <w:vAlign w:val="center"/>
          </w:tcPr>
          <w:p w14:paraId="44DEEDB0">
            <w:pPr>
              <w:widowControl w:val="0"/>
              <w:jc w:val="both"/>
              <w:rPr>
                <w:rFonts w:ascii="Times New Roman" w:hAnsi="Times New Roman"/>
                <w:szCs w:val="24"/>
              </w:rPr>
            </w:pPr>
            <w:r>
              <w:rPr>
                <w:rFonts w:ascii="Times New Roman" w:hAnsi="Times New Roman"/>
                <w:szCs w:val="24"/>
              </w:rPr>
              <w:t>Sinh viên</w:t>
            </w:r>
          </w:p>
        </w:tc>
      </w:tr>
      <w:tr w14:paraId="17EA4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0" w:type="dxa"/>
            <w:vAlign w:val="center"/>
          </w:tcPr>
          <w:p w14:paraId="4585721A">
            <w:pPr>
              <w:widowControl w:val="0"/>
              <w:jc w:val="both"/>
              <w:rPr>
                <w:rFonts w:ascii="Times New Roman" w:hAnsi="Times New Roman"/>
                <w:szCs w:val="24"/>
              </w:rPr>
            </w:pPr>
            <w:r>
              <w:rPr>
                <w:rFonts w:ascii="Times New Roman" w:hAnsi="Times New Roman"/>
                <w:b/>
                <w:szCs w:val="24"/>
              </w:rPr>
              <w:t>Điều kiện trước</w:t>
            </w:r>
          </w:p>
        </w:tc>
        <w:tc>
          <w:tcPr>
            <w:tcW w:w="7128" w:type="dxa"/>
            <w:vAlign w:val="center"/>
          </w:tcPr>
          <w:p w14:paraId="2B77399F">
            <w:pPr>
              <w:widowControl w:val="0"/>
              <w:jc w:val="both"/>
              <w:rPr>
                <w:rFonts w:ascii="Times New Roman" w:hAnsi="Times New Roman"/>
                <w:szCs w:val="24"/>
              </w:rPr>
            </w:pPr>
            <w:r>
              <w:rPr>
                <w:rFonts w:ascii="Times New Roman" w:hAnsi="Times New Roman"/>
                <w:szCs w:val="24"/>
              </w:rPr>
              <w:t>Đăng nhập thành công vào hệ thống với tài khoản Sinh viên; Sinh viên đã được lập hợp đồng lưu trú</w:t>
            </w:r>
          </w:p>
        </w:tc>
      </w:tr>
      <w:tr w14:paraId="58D0C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0" w:type="dxa"/>
            <w:vAlign w:val="center"/>
          </w:tcPr>
          <w:p w14:paraId="124C085C">
            <w:pPr>
              <w:widowControl w:val="0"/>
              <w:jc w:val="both"/>
              <w:rPr>
                <w:rFonts w:ascii="Times New Roman" w:hAnsi="Times New Roman"/>
                <w:szCs w:val="24"/>
              </w:rPr>
            </w:pPr>
            <w:r>
              <w:rPr>
                <w:rFonts w:ascii="Times New Roman" w:hAnsi="Times New Roman"/>
                <w:b/>
                <w:szCs w:val="24"/>
              </w:rPr>
              <w:t>Điều kiện tiên quyết</w:t>
            </w:r>
          </w:p>
        </w:tc>
        <w:tc>
          <w:tcPr>
            <w:tcW w:w="7128" w:type="dxa"/>
            <w:vAlign w:val="center"/>
          </w:tcPr>
          <w:p w14:paraId="09E95E3C">
            <w:pPr>
              <w:widowControl w:val="0"/>
              <w:jc w:val="both"/>
              <w:rPr>
                <w:rFonts w:ascii="Times New Roman" w:hAnsi="Times New Roman"/>
                <w:szCs w:val="24"/>
              </w:rPr>
            </w:pPr>
            <w:r>
              <w:rPr>
                <w:rFonts w:ascii="Times New Roman" w:hAnsi="Times New Roman"/>
                <w:szCs w:val="24"/>
              </w:rPr>
              <w:t>Thông tin chi tiết hợp đồng của sinh viên được hiển thị thành công</w:t>
            </w:r>
          </w:p>
        </w:tc>
      </w:tr>
      <w:tr w14:paraId="7AE5C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0" w:type="dxa"/>
            <w:vAlign w:val="center"/>
          </w:tcPr>
          <w:p w14:paraId="5CB1C330">
            <w:pPr>
              <w:widowControl w:val="0"/>
              <w:jc w:val="both"/>
              <w:rPr>
                <w:rFonts w:ascii="Times New Roman" w:hAnsi="Times New Roman"/>
                <w:szCs w:val="24"/>
              </w:rPr>
            </w:pPr>
            <w:r>
              <w:rPr>
                <w:rFonts w:ascii="Times New Roman" w:hAnsi="Times New Roman"/>
                <w:b/>
                <w:szCs w:val="24"/>
              </w:rPr>
              <w:t>Luồng chính</w:t>
            </w:r>
          </w:p>
        </w:tc>
        <w:tc>
          <w:tcPr>
            <w:tcW w:w="7128" w:type="dxa"/>
            <w:vAlign w:val="center"/>
          </w:tcPr>
          <w:p w14:paraId="2A9A020C">
            <w:pPr>
              <w:widowControl w:val="0"/>
              <w:numPr>
                <w:ilvl w:val="0"/>
                <w:numId w:val="10"/>
              </w:numPr>
              <w:jc w:val="both"/>
              <w:rPr>
                <w:rFonts w:ascii="Times New Roman" w:hAnsi="Times New Roman"/>
                <w:szCs w:val="24"/>
              </w:rPr>
            </w:pPr>
            <w:r>
              <w:rPr>
                <w:rFonts w:ascii="Times New Roman" w:hAnsi="Times New Roman"/>
                <w:szCs w:val="24"/>
              </w:rPr>
              <w:t xml:space="preserve">Sinh viên chọn chức năng “Xem thông tin phòng và hợp đồng”.  </w:t>
            </w:r>
          </w:p>
          <w:p w14:paraId="714D58A1">
            <w:pPr>
              <w:widowControl w:val="0"/>
              <w:numPr>
                <w:ilvl w:val="0"/>
                <w:numId w:val="10"/>
              </w:numPr>
              <w:jc w:val="both"/>
              <w:rPr>
                <w:rFonts w:ascii="Times New Roman" w:hAnsi="Times New Roman"/>
                <w:szCs w:val="24"/>
              </w:rPr>
            </w:pPr>
            <w:r>
              <w:rPr>
                <w:rFonts w:ascii="Times New Roman" w:hAnsi="Times New Roman"/>
                <w:szCs w:val="24"/>
              </w:rPr>
              <w:t xml:space="preserve">Sinh viên chọn mục “Xem thông tin hợp đồng”.  </w:t>
            </w:r>
          </w:p>
          <w:p w14:paraId="3F4E0343">
            <w:pPr>
              <w:widowControl w:val="0"/>
              <w:numPr>
                <w:ilvl w:val="0"/>
                <w:numId w:val="10"/>
              </w:numPr>
              <w:jc w:val="both"/>
              <w:rPr>
                <w:rFonts w:ascii="Times New Roman" w:hAnsi="Times New Roman"/>
                <w:szCs w:val="24"/>
              </w:rPr>
            </w:pPr>
            <w:r>
              <w:rPr>
                <w:rFonts w:ascii="Times New Roman" w:hAnsi="Times New Roman"/>
                <w:szCs w:val="24"/>
              </w:rPr>
              <w:t xml:space="preserve">Hệ thống truy vấn thông tin hợp đồng lưu trú liên quan đến mã số sinh viên.  </w:t>
            </w:r>
          </w:p>
          <w:p w14:paraId="04A8A167">
            <w:pPr>
              <w:widowControl w:val="0"/>
              <w:numPr>
                <w:ilvl w:val="0"/>
                <w:numId w:val="10"/>
              </w:numPr>
              <w:jc w:val="both"/>
              <w:rPr>
                <w:rFonts w:ascii="Times New Roman" w:hAnsi="Times New Roman"/>
                <w:szCs w:val="24"/>
              </w:rPr>
            </w:pPr>
            <w:r>
              <w:rPr>
                <w:rFonts w:ascii="Times New Roman" w:hAnsi="Times New Roman"/>
                <w:szCs w:val="24"/>
              </w:rPr>
              <w:t xml:space="preserve">Hệ thống hiển thị chi tiết thông tin hợp đồng (Mã HĐ, Ngày ký, Thời hạn, Giá phòng/tháng, Trạng thái hiệu lực, Các điều khoản quy định).  </w:t>
            </w:r>
          </w:p>
          <w:p w14:paraId="60C82FFC">
            <w:pPr>
              <w:widowControl w:val="0"/>
              <w:numPr>
                <w:ilvl w:val="0"/>
                <w:numId w:val="10"/>
              </w:numPr>
              <w:jc w:val="both"/>
              <w:rPr>
                <w:rFonts w:ascii="Times New Roman" w:hAnsi="Times New Roman"/>
                <w:szCs w:val="24"/>
              </w:rPr>
            </w:pPr>
            <w:r>
              <w:rPr>
                <w:rFonts w:ascii="Times New Roman" w:hAnsi="Times New Roman"/>
                <w:szCs w:val="24"/>
              </w:rPr>
              <w:t>Kết thúc chức năng Xem thông tin hợp đồng.</w:t>
            </w:r>
          </w:p>
        </w:tc>
      </w:tr>
      <w:tr w14:paraId="75B59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0" w:type="dxa"/>
            <w:vAlign w:val="center"/>
          </w:tcPr>
          <w:p w14:paraId="5D4162DF">
            <w:pPr>
              <w:widowControl w:val="0"/>
              <w:jc w:val="both"/>
              <w:rPr>
                <w:rFonts w:ascii="Times New Roman" w:hAnsi="Times New Roman"/>
                <w:szCs w:val="24"/>
              </w:rPr>
            </w:pPr>
            <w:r>
              <w:rPr>
                <w:rFonts w:ascii="Times New Roman" w:hAnsi="Times New Roman"/>
                <w:b/>
                <w:szCs w:val="24"/>
              </w:rPr>
              <w:t>Luồng thay thế</w:t>
            </w:r>
          </w:p>
        </w:tc>
        <w:tc>
          <w:tcPr>
            <w:tcW w:w="7128" w:type="dxa"/>
            <w:vAlign w:val="center"/>
          </w:tcPr>
          <w:p w14:paraId="307AE525">
            <w:pPr>
              <w:widowControl w:val="0"/>
              <w:jc w:val="both"/>
              <w:rPr>
                <w:rFonts w:ascii="Times New Roman" w:hAnsi="Times New Roman"/>
                <w:szCs w:val="24"/>
              </w:rPr>
            </w:pPr>
            <w:r>
              <w:rPr>
                <w:rFonts w:ascii="Times New Roman" w:hAnsi="Times New Roman"/>
                <w:szCs w:val="24"/>
              </w:rPr>
              <w:t>Không có</w:t>
            </w:r>
          </w:p>
        </w:tc>
      </w:tr>
      <w:tr w14:paraId="22414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0" w:type="dxa"/>
            <w:vAlign w:val="center"/>
          </w:tcPr>
          <w:p w14:paraId="529536DA">
            <w:pPr>
              <w:widowControl w:val="0"/>
              <w:jc w:val="both"/>
              <w:rPr>
                <w:rFonts w:ascii="Times New Roman" w:hAnsi="Times New Roman"/>
                <w:szCs w:val="24"/>
              </w:rPr>
            </w:pPr>
            <w:r>
              <w:rPr>
                <w:rFonts w:ascii="Times New Roman" w:hAnsi="Times New Roman"/>
                <w:b/>
                <w:szCs w:val="24"/>
              </w:rPr>
              <w:t>Luồng ngoại lệ</w:t>
            </w:r>
          </w:p>
        </w:tc>
        <w:tc>
          <w:tcPr>
            <w:tcW w:w="7128" w:type="dxa"/>
            <w:vAlign w:val="center"/>
          </w:tcPr>
          <w:p w14:paraId="416636F7">
            <w:pPr>
              <w:widowControl w:val="0"/>
              <w:jc w:val="both"/>
              <w:rPr>
                <w:rFonts w:ascii="Times New Roman" w:hAnsi="Times New Roman"/>
                <w:szCs w:val="24"/>
              </w:rPr>
            </w:pPr>
            <w:r>
              <w:rPr>
                <w:rFonts w:ascii="Times New Roman" w:hAnsi="Times New Roman"/>
                <w:szCs w:val="24"/>
              </w:rPr>
              <w:t xml:space="preserve">3a. Sinh viên chưa được tạo hợp đồng lưu trú trên hệ thống.  </w:t>
            </w:r>
          </w:p>
          <w:p w14:paraId="09577F8B">
            <w:pPr>
              <w:widowControl w:val="0"/>
              <w:jc w:val="both"/>
              <w:rPr>
                <w:rFonts w:ascii="Times New Roman" w:hAnsi="Times New Roman"/>
                <w:szCs w:val="24"/>
              </w:rPr>
            </w:pPr>
            <w:r>
              <w:rPr>
                <w:rFonts w:ascii="Times New Roman" w:hAnsi="Times New Roman"/>
                <w:szCs w:val="24"/>
              </w:rPr>
              <w:t xml:space="preserve">4a. Hệ thống hiển thị thông báo “Chưa tìm thấy hợp đồng lưu trú của bạn”.  </w:t>
            </w:r>
          </w:p>
          <w:p w14:paraId="7CC4BADA">
            <w:pPr>
              <w:widowControl w:val="0"/>
              <w:jc w:val="both"/>
              <w:rPr>
                <w:rFonts w:ascii="Times New Roman" w:hAnsi="Times New Roman"/>
                <w:szCs w:val="24"/>
              </w:rPr>
            </w:pPr>
            <w:r>
              <w:rPr>
                <w:rFonts w:ascii="Times New Roman" w:hAnsi="Times New Roman"/>
                <w:szCs w:val="24"/>
              </w:rPr>
              <w:t>5a. Kết thúc chức năng.</w:t>
            </w:r>
          </w:p>
        </w:tc>
      </w:tr>
    </w:tbl>
    <w:p w14:paraId="3D8F5059">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Đăng ký chuyển phòng</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2"/>
        <w:gridCol w:w="7104"/>
      </w:tblGrid>
      <w:tr w14:paraId="36832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2" w:type="dxa"/>
            <w:vAlign w:val="center"/>
          </w:tcPr>
          <w:p w14:paraId="3E0A4531">
            <w:pPr>
              <w:widowControl w:val="0"/>
              <w:jc w:val="both"/>
              <w:rPr>
                <w:rFonts w:ascii="Times New Roman" w:hAnsi="Times New Roman"/>
                <w:szCs w:val="24"/>
              </w:rPr>
            </w:pPr>
            <w:r>
              <w:rPr>
                <w:rFonts w:ascii="Times New Roman" w:hAnsi="Times New Roman"/>
                <w:b/>
                <w:szCs w:val="24"/>
              </w:rPr>
              <w:t>Use Case ID</w:t>
            </w:r>
          </w:p>
        </w:tc>
        <w:tc>
          <w:tcPr>
            <w:tcW w:w="7104" w:type="dxa"/>
            <w:vAlign w:val="center"/>
          </w:tcPr>
          <w:p w14:paraId="2B0D40FE">
            <w:pPr>
              <w:widowControl w:val="0"/>
              <w:jc w:val="both"/>
              <w:rPr>
                <w:rFonts w:ascii="Times New Roman" w:hAnsi="Times New Roman"/>
                <w:szCs w:val="24"/>
              </w:rPr>
            </w:pPr>
            <w:r>
              <w:rPr>
                <w:rFonts w:ascii="Times New Roman" w:hAnsi="Times New Roman"/>
                <w:szCs w:val="24"/>
              </w:rPr>
              <w:t>UC06</w:t>
            </w:r>
          </w:p>
        </w:tc>
      </w:tr>
      <w:tr w14:paraId="10A53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2" w:type="dxa"/>
            <w:vAlign w:val="center"/>
          </w:tcPr>
          <w:p w14:paraId="5FBFDA0B">
            <w:pPr>
              <w:widowControl w:val="0"/>
              <w:jc w:val="both"/>
              <w:rPr>
                <w:rFonts w:ascii="Times New Roman" w:hAnsi="Times New Roman"/>
                <w:szCs w:val="24"/>
              </w:rPr>
            </w:pPr>
            <w:r>
              <w:rPr>
                <w:rFonts w:ascii="Times New Roman" w:hAnsi="Times New Roman"/>
                <w:b/>
                <w:szCs w:val="24"/>
              </w:rPr>
              <w:t>Tên chức năng</w:t>
            </w:r>
          </w:p>
        </w:tc>
        <w:tc>
          <w:tcPr>
            <w:tcW w:w="7104" w:type="dxa"/>
            <w:vAlign w:val="center"/>
          </w:tcPr>
          <w:p w14:paraId="5E1CC457">
            <w:pPr>
              <w:widowControl w:val="0"/>
              <w:jc w:val="both"/>
              <w:rPr>
                <w:rFonts w:ascii="Times New Roman" w:hAnsi="Times New Roman"/>
                <w:szCs w:val="24"/>
              </w:rPr>
            </w:pPr>
            <w:r>
              <w:rPr>
                <w:rFonts w:ascii="Times New Roman" w:hAnsi="Times New Roman"/>
                <w:szCs w:val="24"/>
              </w:rPr>
              <w:t>Đăng ký chuyển phòng</w:t>
            </w:r>
          </w:p>
        </w:tc>
      </w:tr>
      <w:tr w14:paraId="1C3E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2" w:type="dxa"/>
            <w:vAlign w:val="center"/>
          </w:tcPr>
          <w:p w14:paraId="2C4156E5">
            <w:pPr>
              <w:widowControl w:val="0"/>
              <w:jc w:val="both"/>
              <w:rPr>
                <w:rFonts w:ascii="Times New Roman" w:hAnsi="Times New Roman"/>
                <w:szCs w:val="24"/>
              </w:rPr>
            </w:pPr>
            <w:r>
              <w:rPr>
                <w:rFonts w:ascii="Times New Roman" w:hAnsi="Times New Roman"/>
                <w:b/>
                <w:szCs w:val="24"/>
              </w:rPr>
              <w:t>Mô tả</w:t>
            </w:r>
          </w:p>
        </w:tc>
        <w:tc>
          <w:tcPr>
            <w:tcW w:w="7104" w:type="dxa"/>
            <w:vAlign w:val="center"/>
          </w:tcPr>
          <w:p w14:paraId="61AF46DD">
            <w:pPr>
              <w:widowControl w:val="0"/>
              <w:jc w:val="both"/>
              <w:rPr>
                <w:rFonts w:ascii="Times New Roman" w:hAnsi="Times New Roman"/>
                <w:szCs w:val="24"/>
              </w:rPr>
            </w:pPr>
            <w:r>
              <w:rPr>
                <w:rFonts w:ascii="Times New Roman" w:hAnsi="Times New Roman"/>
                <w:szCs w:val="24"/>
              </w:rPr>
              <w:t>Cho phép sinh viên đăng ký chuyển từ phòng hiện tại sang phòng khác, cung cấp phòng muốn chuyển và lý do chuyển phòng.</w:t>
            </w:r>
          </w:p>
        </w:tc>
      </w:tr>
      <w:tr w14:paraId="0A4BA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2" w:type="dxa"/>
            <w:vAlign w:val="center"/>
          </w:tcPr>
          <w:p w14:paraId="20A44E04">
            <w:pPr>
              <w:widowControl w:val="0"/>
              <w:jc w:val="both"/>
              <w:rPr>
                <w:rFonts w:ascii="Times New Roman" w:hAnsi="Times New Roman"/>
                <w:szCs w:val="24"/>
              </w:rPr>
            </w:pPr>
            <w:r>
              <w:rPr>
                <w:rFonts w:ascii="Times New Roman" w:hAnsi="Times New Roman"/>
                <w:b/>
                <w:szCs w:val="24"/>
              </w:rPr>
              <w:t>Tác nhân</w:t>
            </w:r>
          </w:p>
        </w:tc>
        <w:tc>
          <w:tcPr>
            <w:tcW w:w="7104" w:type="dxa"/>
            <w:vAlign w:val="center"/>
          </w:tcPr>
          <w:p w14:paraId="5A51AC4B">
            <w:pPr>
              <w:widowControl w:val="0"/>
              <w:jc w:val="both"/>
              <w:rPr>
                <w:rFonts w:ascii="Times New Roman" w:hAnsi="Times New Roman"/>
                <w:szCs w:val="24"/>
              </w:rPr>
            </w:pPr>
            <w:r>
              <w:rPr>
                <w:rFonts w:ascii="Times New Roman" w:hAnsi="Times New Roman"/>
                <w:szCs w:val="24"/>
              </w:rPr>
              <w:t>Sinh viên</w:t>
            </w:r>
          </w:p>
        </w:tc>
      </w:tr>
      <w:tr w14:paraId="16D13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2" w:type="dxa"/>
            <w:vAlign w:val="center"/>
          </w:tcPr>
          <w:p w14:paraId="132AE414">
            <w:pPr>
              <w:widowControl w:val="0"/>
              <w:jc w:val="both"/>
              <w:rPr>
                <w:rFonts w:ascii="Times New Roman" w:hAnsi="Times New Roman"/>
                <w:szCs w:val="24"/>
              </w:rPr>
            </w:pPr>
            <w:r>
              <w:rPr>
                <w:rFonts w:ascii="Times New Roman" w:hAnsi="Times New Roman"/>
                <w:b/>
                <w:szCs w:val="24"/>
              </w:rPr>
              <w:t>Điều kiện trước</w:t>
            </w:r>
          </w:p>
        </w:tc>
        <w:tc>
          <w:tcPr>
            <w:tcW w:w="7104" w:type="dxa"/>
            <w:vAlign w:val="center"/>
          </w:tcPr>
          <w:p w14:paraId="6F7C8398">
            <w:pPr>
              <w:widowControl w:val="0"/>
              <w:jc w:val="both"/>
              <w:rPr>
                <w:rFonts w:ascii="Times New Roman" w:hAnsi="Times New Roman"/>
                <w:szCs w:val="24"/>
              </w:rPr>
            </w:pPr>
            <w:r>
              <w:rPr>
                <w:rFonts w:ascii="Times New Roman" w:hAnsi="Times New Roman"/>
                <w:szCs w:val="24"/>
              </w:rPr>
              <w:t>Sinh viên đang lưu trú tại KTX và có thông tin phòng hiện tại trên hệ thống.</w:t>
            </w:r>
          </w:p>
        </w:tc>
      </w:tr>
      <w:tr w14:paraId="2F916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2" w:type="dxa"/>
            <w:vAlign w:val="center"/>
          </w:tcPr>
          <w:p w14:paraId="74493EA5">
            <w:pPr>
              <w:widowControl w:val="0"/>
              <w:jc w:val="both"/>
              <w:rPr>
                <w:rFonts w:ascii="Times New Roman" w:hAnsi="Times New Roman"/>
                <w:szCs w:val="24"/>
              </w:rPr>
            </w:pPr>
            <w:r>
              <w:rPr>
                <w:rFonts w:ascii="Times New Roman" w:hAnsi="Times New Roman"/>
                <w:b/>
                <w:szCs w:val="24"/>
              </w:rPr>
              <w:t>Điều kiện tiên quyết</w:t>
            </w:r>
          </w:p>
        </w:tc>
        <w:tc>
          <w:tcPr>
            <w:tcW w:w="7104" w:type="dxa"/>
            <w:vAlign w:val="center"/>
          </w:tcPr>
          <w:p w14:paraId="38F524CC">
            <w:pPr>
              <w:widowControl w:val="0"/>
              <w:jc w:val="both"/>
              <w:rPr>
                <w:rFonts w:ascii="Times New Roman" w:hAnsi="Times New Roman"/>
                <w:szCs w:val="24"/>
              </w:rPr>
            </w:pPr>
            <w:r>
              <w:rPr>
                <w:rFonts w:ascii="Times New Roman" w:hAnsi="Times New Roman"/>
                <w:szCs w:val="24"/>
              </w:rPr>
              <w:t>Yêu cầu đăng ký chuyển phòng được lưu thành công.</w:t>
            </w:r>
          </w:p>
        </w:tc>
      </w:tr>
      <w:tr w14:paraId="6FC21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2" w:type="dxa"/>
            <w:vAlign w:val="center"/>
          </w:tcPr>
          <w:p w14:paraId="78FB0092">
            <w:pPr>
              <w:widowControl w:val="0"/>
              <w:jc w:val="both"/>
              <w:rPr>
                <w:rFonts w:ascii="Times New Roman" w:hAnsi="Times New Roman"/>
                <w:szCs w:val="24"/>
              </w:rPr>
            </w:pPr>
            <w:r>
              <w:rPr>
                <w:rFonts w:ascii="Times New Roman" w:hAnsi="Times New Roman"/>
                <w:b/>
                <w:szCs w:val="24"/>
              </w:rPr>
              <w:t>Luồng chính</w:t>
            </w:r>
          </w:p>
        </w:tc>
        <w:tc>
          <w:tcPr>
            <w:tcW w:w="7104" w:type="dxa"/>
            <w:vAlign w:val="center"/>
          </w:tcPr>
          <w:p w14:paraId="5051DE18">
            <w:pPr>
              <w:widowControl w:val="0"/>
              <w:jc w:val="both"/>
              <w:rPr>
                <w:rFonts w:ascii="Times New Roman" w:hAnsi="Times New Roman"/>
                <w:szCs w:val="24"/>
              </w:rPr>
            </w:pPr>
            <w:r>
              <w:rPr>
                <w:rFonts w:ascii="Times New Roman" w:hAnsi="Times New Roman"/>
                <w:szCs w:val="24"/>
              </w:rPr>
              <w:t>1. Sinh viên chọn chức năng “Đăng ký chuyển phòng”.</w:t>
            </w:r>
            <w:r>
              <w:rPr>
                <w:rFonts w:ascii="Times New Roman" w:hAnsi="Times New Roman"/>
                <w:szCs w:val="24"/>
              </w:rPr>
              <w:br w:type="textWrapping"/>
            </w:r>
            <w:r>
              <w:rPr>
                <w:rFonts w:ascii="Times New Roman" w:hAnsi="Times New Roman"/>
                <w:szCs w:val="24"/>
              </w:rPr>
              <w:t>2. Hệ thống hiển thị biểu mẫu Đăng ký chuyển phòng gồm MSSV, họ tên, phòng ở hiện tại, phòng muốn chuyển tới và lý do chuyển phòng.</w:t>
            </w:r>
            <w:r>
              <w:rPr>
                <w:rFonts w:ascii="Times New Roman" w:hAnsi="Times New Roman"/>
                <w:szCs w:val="24"/>
              </w:rPr>
              <w:br w:type="textWrapping"/>
            </w:r>
            <w:r>
              <w:rPr>
                <w:rFonts w:ascii="Times New Roman" w:hAnsi="Times New Roman"/>
                <w:szCs w:val="24"/>
              </w:rPr>
              <w:t>3. Sinh viên nhập đầy đủ thông tin theo biểu mẫu.</w:t>
            </w:r>
            <w:r>
              <w:rPr>
                <w:rFonts w:ascii="Times New Roman" w:hAnsi="Times New Roman"/>
                <w:szCs w:val="24"/>
              </w:rPr>
              <w:br w:type="textWrapping"/>
            </w:r>
            <w:r>
              <w:rPr>
                <w:rFonts w:ascii="Times New Roman" w:hAnsi="Times New Roman"/>
                <w:szCs w:val="24"/>
              </w:rPr>
              <w:t>4. Sinh viên bấm nút “Đăng ký/Gửi yêu cầu”.</w:t>
            </w:r>
            <w:r>
              <w:rPr>
                <w:rFonts w:ascii="Times New Roman" w:hAnsi="Times New Roman"/>
                <w:szCs w:val="24"/>
              </w:rPr>
              <w:br w:type="textWrapping"/>
            </w:r>
            <w:r>
              <w:rPr>
                <w:rFonts w:ascii="Times New Roman" w:hAnsi="Times New Roman"/>
                <w:szCs w:val="24"/>
              </w:rPr>
              <w:t>5. Hệ thống kiểm tra điều kiện và thông tin đăng ký.</w:t>
            </w:r>
            <w:r>
              <w:rPr>
                <w:rFonts w:ascii="Times New Roman" w:hAnsi="Times New Roman"/>
                <w:szCs w:val="24"/>
              </w:rPr>
              <w:br w:type="textWrapping"/>
            </w:r>
            <w:r>
              <w:rPr>
                <w:rFonts w:ascii="Times New Roman" w:hAnsi="Times New Roman"/>
                <w:szCs w:val="24"/>
              </w:rPr>
              <w:t>6. Hệ thống lưu yêu cầu chuyển phòng và thông báo “Đăng ký chuyển phòng thành công”.</w:t>
            </w:r>
            <w:r>
              <w:rPr>
                <w:rFonts w:ascii="Times New Roman" w:hAnsi="Times New Roman"/>
                <w:szCs w:val="24"/>
              </w:rPr>
              <w:br w:type="textWrapping"/>
            </w:r>
            <w:r>
              <w:rPr>
                <w:rFonts w:ascii="Times New Roman" w:hAnsi="Times New Roman"/>
                <w:szCs w:val="24"/>
              </w:rPr>
              <w:t>7. Kết thúc chức năng Đăng ký chuyển phòng.</w:t>
            </w:r>
          </w:p>
        </w:tc>
      </w:tr>
      <w:tr w14:paraId="287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2" w:type="dxa"/>
            <w:vAlign w:val="center"/>
          </w:tcPr>
          <w:p w14:paraId="0520AD05">
            <w:pPr>
              <w:widowControl w:val="0"/>
              <w:jc w:val="both"/>
              <w:rPr>
                <w:rFonts w:ascii="Times New Roman" w:hAnsi="Times New Roman"/>
                <w:szCs w:val="24"/>
              </w:rPr>
            </w:pPr>
            <w:r>
              <w:rPr>
                <w:rFonts w:ascii="Times New Roman" w:hAnsi="Times New Roman"/>
                <w:b/>
                <w:szCs w:val="24"/>
              </w:rPr>
              <w:t>Luồng thay thế</w:t>
            </w:r>
          </w:p>
        </w:tc>
        <w:tc>
          <w:tcPr>
            <w:tcW w:w="7104" w:type="dxa"/>
            <w:vAlign w:val="center"/>
          </w:tcPr>
          <w:p w14:paraId="519A532F">
            <w:pPr>
              <w:widowControl w:val="0"/>
              <w:jc w:val="both"/>
              <w:rPr>
                <w:rFonts w:ascii="Times New Roman" w:hAnsi="Times New Roman"/>
                <w:szCs w:val="24"/>
              </w:rPr>
            </w:pPr>
            <w:r>
              <w:rPr>
                <w:rFonts w:ascii="Times New Roman" w:hAnsi="Times New Roman"/>
                <w:szCs w:val="24"/>
              </w:rPr>
              <w:t>Không có</w:t>
            </w:r>
          </w:p>
        </w:tc>
      </w:tr>
      <w:tr w14:paraId="6CAC2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2" w:type="dxa"/>
            <w:vAlign w:val="center"/>
          </w:tcPr>
          <w:p w14:paraId="5690E0B3">
            <w:pPr>
              <w:widowControl w:val="0"/>
              <w:jc w:val="both"/>
              <w:rPr>
                <w:rFonts w:ascii="Times New Roman" w:hAnsi="Times New Roman"/>
                <w:szCs w:val="24"/>
              </w:rPr>
            </w:pPr>
            <w:r>
              <w:rPr>
                <w:rFonts w:ascii="Times New Roman" w:hAnsi="Times New Roman"/>
                <w:b/>
                <w:szCs w:val="24"/>
              </w:rPr>
              <w:t>Luồng ngoại lệ</w:t>
            </w:r>
          </w:p>
        </w:tc>
        <w:tc>
          <w:tcPr>
            <w:tcW w:w="7104" w:type="dxa"/>
            <w:vAlign w:val="center"/>
          </w:tcPr>
          <w:p w14:paraId="0F0923B9">
            <w:pPr>
              <w:widowControl w:val="0"/>
              <w:jc w:val="both"/>
              <w:rPr>
                <w:rFonts w:ascii="Times New Roman" w:hAnsi="Times New Roman"/>
                <w:szCs w:val="24"/>
              </w:rPr>
            </w:pPr>
            <w:r>
              <w:rPr>
                <w:rFonts w:ascii="Times New Roman" w:hAnsi="Times New Roman"/>
                <w:szCs w:val="24"/>
              </w:rPr>
              <w:t>3a. Sinh viên chưa nhập đầy đủ thông tin.</w:t>
            </w:r>
            <w:r>
              <w:rPr>
                <w:rFonts w:ascii="Times New Roman" w:hAnsi="Times New Roman"/>
                <w:szCs w:val="24"/>
              </w:rPr>
              <w:br w:type="textWrapping"/>
            </w:r>
            <w:r>
              <w:rPr>
                <w:rFonts w:ascii="Times New Roman" w:hAnsi="Times New Roman"/>
                <w:szCs w:val="24"/>
              </w:rPr>
              <w:t>4a. Hệ thống yêu cầu bổ sung thông tin phòng muốn chuyển và lý do.</w:t>
            </w:r>
            <w:r>
              <w:rPr>
                <w:rFonts w:ascii="Times New Roman" w:hAnsi="Times New Roman"/>
                <w:szCs w:val="24"/>
              </w:rPr>
              <w:br w:type="textWrapping"/>
            </w:r>
            <w:r>
              <w:rPr>
                <w:rFonts w:ascii="Times New Roman" w:hAnsi="Times New Roman"/>
                <w:szCs w:val="24"/>
              </w:rPr>
              <w:t>5a. Sinh viên bổ sung thông tin.</w:t>
            </w:r>
            <w:r>
              <w:rPr>
                <w:rFonts w:ascii="Times New Roman" w:hAnsi="Times New Roman"/>
                <w:szCs w:val="24"/>
              </w:rPr>
              <w:br w:type="textWrapping"/>
            </w:r>
            <w:r>
              <w:rPr>
                <w:rFonts w:ascii="Times New Roman" w:hAnsi="Times New Roman"/>
                <w:szCs w:val="24"/>
              </w:rPr>
              <w:t>6a. Chức năng tiếp tục từ bước 4 đến kết thúc.</w:t>
            </w:r>
          </w:p>
        </w:tc>
      </w:tr>
    </w:tbl>
    <w:p w14:paraId="23F5B5D5">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Đăng ký trả phòng</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gridCol w:w="7133"/>
      </w:tblGrid>
      <w:tr w14:paraId="29767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center"/>
          </w:tcPr>
          <w:p w14:paraId="244D79EF">
            <w:pPr>
              <w:widowControl w:val="0"/>
              <w:jc w:val="both"/>
              <w:rPr>
                <w:rFonts w:ascii="Times New Roman" w:hAnsi="Times New Roman"/>
                <w:szCs w:val="24"/>
              </w:rPr>
            </w:pPr>
            <w:r>
              <w:rPr>
                <w:rFonts w:ascii="Times New Roman" w:hAnsi="Times New Roman"/>
                <w:b/>
                <w:szCs w:val="24"/>
              </w:rPr>
              <w:t>Use Case ID</w:t>
            </w:r>
          </w:p>
        </w:tc>
        <w:tc>
          <w:tcPr>
            <w:tcW w:w="7133" w:type="dxa"/>
            <w:vAlign w:val="center"/>
          </w:tcPr>
          <w:p w14:paraId="4B4B793A">
            <w:pPr>
              <w:widowControl w:val="0"/>
              <w:jc w:val="both"/>
              <w:rPr>
                <w:rFonts w:ascii="Times New Roman" w:hAnsi="Times New Roman"/>
                <w:szCs w:val="24"/>
              </w:rPr>
            </w:pPr>
            <w:r>
              <w:rPr>
                <w:rFonts w:ascii="Times New Roman" w:hAnsi="Times New Roman"/>
                <w:szCs w:val="24"/>
              </w:rPr>
              <w:t>UC07</w:t>
            </w:r>
          </w:p>
        </w:tc>
      </w:tr>
      <w:tr w14:paraId="783F7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center"/>
          </w:tcPr>
          <w:p w14:paraId="3FD13971">
            <w:pPr>
              <w:widowControl w:val="0"/>
              <w:jc w:val="both"/>
              <w:rPr>
                <w:rFonts w:ascii="Times New Roman" w:hAnsi="Times New Roman"/>
                <w:szCs w:val="24"/>
              </w:rPr>
            </w:pPr>
            <w:r>
              <w:rPr>
                <w:rFonts w:ascii="Times New Roman" w:hAnsi="Times New Roman"/>
                <w:b/>
                <w:szCs w:val="24"/>
              </w:rPr>
              <w:t>Tên chức năng</w:t>
            </w:r>
          </w:p>
        </w:tc>
        <w:tc>
          <w:tcPr>
            <w:tcW w:w="7133" w:type="dxa"/>
            <w:vAlign w:val="center"/>
          </w:tcPr>
          <w:p w14:paraId="589571E6">
            <w:pPr>
              <w:widowControl w:val="0"/>
              <w:jc w:val="both"/>
              <w:rPr>
                <w:rFonts w:ascii="Times New Roman" w:hAnsi="Times New Roman"/>
                <w:szCs w:val="24"/>
              </w:rPr>
            </w:pPr>
            <w:r>
              <w:rPr>
                <w:rFonts w:ascii="Times New Roman" w:hAnsi="Times New Roman"/>
                <w:szCs w:val="24"/>
              </w:rPr>
              <w:t>Đăng ký trả phòng</w:t>
            </w:r>
          </w:p>
        </w:tc>
      </w:tr>
      <w:tr w14:paraId="02031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center"/>
          </w:tcPr>
          <w:p w14:paraId="363F8A62">
            <w:pPr>
              <w:widowControl w:val="0"/>
              <w:jc w:val="both"/>
              <w:rPr>
                <w:rFonts w:ascii="Times New Roman" w:hAnsi="Times New Roman"/>
                <w:szCs w:val="24"/>
              </w:rPr>
            </w:pPr>
            <w:r>
              <w:rPr>
                <w:rFonts w:ascii="Times New Roman" w:hAnsi="Times New Roman"/>
                <w:b/>
                <w:szCs w:val="24"/>
              </w:rPr>
              <w:t>Mô tả</w:t>
            </w:r>
          </w:p>
        </w:tc>
        <w:tc>
          <w:tcPr>
            <w:tcW w:w="7133" w:type="dxa"/>
            <w:vAlign w:val="center"/>
          </w:tcPr>
          <w:p w14:paraId="3EACB0B0">
            <w:pPr>
              <w:widowControl w:val="0"/>
              <w:jc w:val="both"/>
              <w:rPr>
                <w:rFonts w:ascii="Times New Roman" w:hAnsi="Times New Roman"/>
                <w:szCs w:val="24"/>
              </w:rPr>
            </w:pPr>
            <w:r>
              <w:rPr>
                <w:rFonts w:ascii="Times New Roman" w:hAnsi="Times New Roman"/>
                <w:szCs w:val="24"/>
              </w:rPr>
              <w:t>Cho phép sinh viên đăng ký trả phòng khi muốn ra khỏi KTX, cung cấp lý do, ngày trả phòng và kết quả kiểm kê tài sản.</w:t>
            </w:r>
          </w:p>
        </w:tc>
      </w:tr>
      <w:tr w14:paraId="52E1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center"/>
          </w:tcPr>
          <w:p w14:paraId="4B8989F1">
            <w:pPr>
              <w:widowControl w:val="0"/>
              <w:jc w:val="both"/>
              <w:rPr>
                <w:rFonts w:ascii="Times New Roman" w:hAnsi="Times New Roman"/>
                <w:szCs w:val="24"/>
              </w:rPr>
            </w:pPr>
            <w:r>
              <w:rPr>
                <w:rFonts w:ascii="Times New Roman" w:hAnsi="Times New Roman"/>
                <w:b/>
                <w:szCs w:val="24"/>
              </w:rPr>
              <w:t>Tác nhân</w:t>
            </w:r>
          </w:p>
        </w:tc>
        <w:tc>
          <w:tcPr>
            <w:tcW w:w="7133" w:type="dxa"/>
            <w:vAlign w:val="center"/>
          </w:tcPr>
          <w:p w14:paraId="767DCB00">
            <w:pPr>
              <w:widowControl w:val="0"/>
              <w:jc w:val="both"/>
              <w:rPr>
                <w:rFonts w:ascii="Times New Roman" w:hAnsi="Times New Roman"/>
                <w:szCs w:val="24"/>
              </w:rPr>
            </w:pPr>
            <w:r>
              <w:rPr>
                <w:rFonts w:ascii="Times New Roman" w:hAnsi="Times New Roman"/>
                <w:szCs w:val="24"/>
              </w:rPr>
              <w:t>Sinh viên</w:t>
            </w:r>
          </w:p>
        </w:tc>
      </w:tr>
      <w:tr w14:paraId="134F9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center"/>
          </w:tcPr>
          <w:p w14:paraId="38546C5E">
            <w:pPr>
              <w:widowControl w:val="0"/>
              <w:jc w:val="both"/>
              <w:rPr>
                <w:rFonts w:ascii="Times New Roman" w:hAnsi="Times New Roman"/>
                <w:szCs w:val="24"/>
              </w:rPr>
            </w:pPr>
            <w:r>
              <w:rPr>
                <w:rFonts w:ascii="Times New Roman" w:hAnsi="Times New Roman"/>
                <w:b/>
                <w:szCs w:val="24"/>
              </w:rPr>
              <w:t>Điều kiện trước</w:t>
            </w:r>
          </w:p>
        </w:tc>
        <w:tc>
          <w:tcPr>
            <w:tcW w:w="7133" w:type="dxa"/>
            <w:vAlign w:val="center"/>
          </w:tcPr>
          <w:p w14:paraId="19CE1D87">
            <w:pPr>
              <w:widowControl w:val="0"/>
              <w:jc w:val="both"/>
              <w:rPr>
                <w:rFonts w:ascii="Times New Roman" w:hAnsi="Times New Roman"/>
                <w:szCs w:val="24"/>
              </w:rPr>
            </w:pPr>
            <w:r>
              <w:rPr>
                <w:rFonts w:ascii="Times New Roman" w:hAnsi="Times New Roman"/>
                <w:szCs w:val="24"/>
              </w:rPr>
              <w:t>Sinh viên đang lưu trú tại KTX và có phòng hiện tại trên hệ thống.</w:t>
            </w:r>
          </w:p>
        </w:tc>
      </w:tr>
      <w:tr w14:paraId="5C36A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center"/>
          </w:tcPr>
          <w:p w14:paraId="6EDC0A9E">
            <w:pPr>
              <w:widowControl w:val="0"/>
              <w:jc w:val="both"/>
              <w:rPr>
                <w:rFonts w:ascii="Times New Roman" w:hAnsi="Times New Roman"/>
                <w:szCs w:val="24"/>
              </w:rPr>
            </w:pPr>
            <w:r>
              <w:rPr>
                <w:rFonts w:ascii="Times New Roman" w:hAnsi="Times New Roman"/>
                <w:b/>
                <w:szCs w:val="24"/>
              </w:rPr>
              <w:t>Điều kiện tiên quyết</w:t>
            </w:r>
          </w:p>
        </w:tc>
        <w:tc>
          <w:tcPr>
            <w:tcW w:w="7133" w:type="dxa"/>
            <w:vAlign w:val="center"/>
          </w:tcPr>
          <w:p w14:paraId="0A904869">
            <w:pPr>
              <w:widowControl w:val="0"/>
              <w:jc w:val="both"/>
              <w:rPr>
                <w:rFonts w:ascii="Times New Roman" w:hAnsi="Times New Roman"/>
                <w:szCs w:val="24"/>
              </w:rPr>
            </w:pPr>
            <w:r>
              <w:rPr>
                <w:rFonts w:ascii="Times New Roman" w:hAnsi="Times New Roman"/>
                <w:szCs w:val="24"/>
              </w:rPr>
              <w:t>Yêu cầu trả phòng được ghi nhận thành công.</w:t>
            </w:r>
          </w:p>
        </w:tc>
      </w:tr>
      <w:tr w14:paraId="345E7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center"/>
          </w:tcPr>
          <w:p w14:paraId="3768E928">
            <w:pPr>
              <w:widowControl w:val="0"/>
              <w:jc w:val="both"/>
              <w:rPr>
                <w:rFonts w:ascii="Times New Roman" w:hAnsi="Times New Roman"/>
                <w:szCs w:val="24"/>
              </w:rPr>
            </w:pPr>
            <w:r>
              <w:rPr>
                <w:rFonts w:ascii="Times New Roman" w:hAnsi="Times New Roman"/>
                <w:b/>
                <w:szCs w:val="24"/>
              </w:rPr>
              <w:t>Luồng chính</w:t>
            </w:r>
          </w:p>
        </w:tc>
        <w:tc>
          <w:tcPr>
            <w:tcW w:w="7133" w:type="dxa"/>
            <w:vAlign w:val="center"/>
          </w:tcPr>
          <w:p w14:paraId="4EC57008">
            <w:pPr>
              <w:widowControl w:val="0"/>
              <w:numPr>
                <w:numId w:val="0"/>
              </w:numPr>
              <w:jc w:val="both"/>
              <w:rPr>
                <w:rFonts w:ascii="Times New Roman" w:hAnsi="Times New Roman"/>
                <w:szCs w:val="24"/>
              </w:rPr>
            </w:pPr>
            <w:r>
              <w:rPr>
                <w:rFonts w:hint="default" w:ascii="Times New Roman" w:hAnsi="Times New Roman"/>
                <w:szCs w:val="24"/>
                <w:lang w:val="en-US"/>
              </w:rPr>
              <w:t xml:space="preserve">1. </w:t>
            </w:r>
            <w:r>
              <w:rPr>
                <w:rFonts w:ascii="Times New Roman" w:hAnsi="Times New Roman"/>
                <w:szCs w:val="24"/>
              </w:rPr>
              <w:t>Sinh viên chọn chức năng “Đăng ký trả phòng”.</w:t>
            </w:r>
            <w:r>
              <w:rPr>
                <w:rFonts w:ascii="Times New Roman" w:hAnsi="Times New Roman"/>
                <w:szCs w:val="24"/>
              </w:rPr>
              <w:br w:type="textWrapping"/>
            </w:r>
            <w:r>
              <w:rPr>
                <w:rFonts w:ascii="Times New Roman" w:hAnsi="Times New Roman"/>
                <w:szCs w:val="24"/>
              </w:rPr>
              <w:t>2. Hệ thống hiển thị biểu mẫu Đăng ký trả phòng gồm MSSV, họ tên, phòng hiện tại, lý do trả phòng</w:t>
            </w:r>
            <w:r>
              <w:rPr>
                <w:rFonts w:ascii="Times New Roman" w:hAnsi="Times New Roman"/>
                <w:szCs w:val="24"/>
              </w:rPr>
              <w:br w:type="textWrapping"/>
            </w:r>
            <w:r>
              <w:rPr>
                <w:rFonts w:ascii="Times New Roman" w:hAnsi="Times New Roman"/>
                <w:szCs w:val="24"/>
              </w:rPr>
              <w:t>3. Sinh viên nhập đầy đủ thông tin trả phòng.</w:t>
            </w:r>
            <w:r>
              <w:rPr>
                <w:rFonts w:ascii="Times New Roman" w:hAnsi="Times New Roman"/>
                <w:szCs w:val="24"/>
              </w:rPr>
              <w:br w:type="textWrapping"/>
            </w:r>
            <w:r>
              <w:rPr>
                <w:rFonts w:ascii="Times New Roman" w:hAnsi="Times New Roman"/>
                <w:szCs w:val="24"/>
              </w:rPr>
              <w:t>4. Sinh viên hoàn điền thông tin theo yêu cầu</w:t>
            </w:r>
          </w:p>
          <w:p w14:paraId="0767CE35">
            <w:pPr>
              <w:widowControl w:val="0"/>
              <w:jc w:val="both"/>
              <w:rPr>
                <w:rFonts w:ascii="Times New Roman" w:hAnsi="Times New Roman"/>
                <w:szCs w:val="24"/>
              </w:rPr>
            </w:pPr>
            <w:r>
              <w:rPr>
                <w:rFonts w:ascii="Times New Roman" w:hAnsi="Times New Roman"/>
                <w:szCs w:val="24"/>
              </w:rPr>
              <w:t>5. Sinh viên bấm nút “Đăng ký/Gửi yêu cầu”.</w:t>
            </w:r>
            <w:r>
              <w:rPr>
                <w:rFonts w:ascii="Times New Roman" w:hAnsi="Times New Roman"/>
                <w:szCs w:val="24"/>
              </w:rPr>
              <w:br w:type="textWrapping"/>
            </w:r>
            <w:r>
              <w:rPr>
                <w:rFonts w:ascii="Times New Roman" w:hAnsi="Times New Roman"/>
                <w:szCs w:val="24"/>
              </w:rPr>
              <w:t>6. Hệ thống kiểm tra thông tin và điều kiện trả phòng.</w:t>
            </w:r>
            <w:r>
              <w:rPr>
                <w:rFonts w:ascii="Times New Roman" w:hAnsi="Times New Roman"/>
                <w:szCs w:val="24"/>
              </w:rPr>
              <w:br w:type="textWrapping"/>
            </w:r>
            <w:r>
              <w:rPr>
                <w:rFonts w:ascii="Times New Roman" w:hAnsi="Times New Roman"/>
                <w:szCs w:val="24"/>
              </w:rPr>
              <w:t>7. Hệ thống lưu yêu cầu trả phòng và thông báo “Đăng ký trả phòng thành công”.</w:t>
            </w:r>
            <w:r>
              <w:rPr>
                <w:rFonts w:ascii="Times New Roman" w:hAnsi="Times New Roman"/>
                <w:szCs w:val="24"/>
              </w:rPr>
              <w:br w:type="textWrapping"/>
            </w:r>
            <w:r>
              <w:rPr>
                <w:rFonts w:ascii="Times New Roman" w:hAnsi="Times New Roman"/>
                <w:szCs w:val="24"/>
              </w:rPr>
              <w:t>8. Kết thúc chức năng Đăng ký trả phòng.</w:t>
            </w:r>
          </w:p>
        </w:tc>
      </w:tr>
      <w:tr w14:paraId="50BA4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center"/>
          </w:tcPr>
          <w:p w14:paraId="2838225D">
            <w:pPr>
              <w:widowControl w:val="0"/>
              <w:jc w:val="both"/>
              <w:rPr>
                <w:rFonts w:ascii="Times New Roman" w:hAnsi="Times New Roman"/>
                <w:szCs w:val="24"/>
              </w:rPr>
            </w:pPr>
            <w:r>
              <w:rPr>
                <w:rFonts w:ascii="Times New Roman" w:hAnsi="Times New Roman"/>
                <w:b/>
                <w:szCs w:val="24"/>
              </w:rPr>
              <w:t>Luồng thay thế</w:t>
            </w:r>
          </w:p>
        </w:tc>
        <w:tc>
          <w:tcPr>
            <w:tcW w:w="7133" w:type="dxa"/>
            <w:vAlign w:val="center"/>
          </w:tcPr>
          <w:p w14:paraId="0C8B2294">
            <w:pPr>
              <w:widowControl w:val="0"/>
              <w:jc w:val="both"/>
              <w:rPr>
                <w:rFonts w:ascii="Times New Roman" w:hAnsi="Times New Roman"/>
                <w:szCs w:val="24"/>
              </w:rPr>
            </w:pPr>
            <w:r>
              <w:rPr>
                <w:rFonts w:ascii="Times New Roman" w:hAnsi="Times New Roman"/>
                <w:szCs w:val="24"/>
              </w:rPr>
              <w:t>Không có</w:t>
            </w:r>
          </w:p>
        </w:tc>
      </w:tr>
      <w:tr w14:paraId="4075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center"/>
          </w:tcPr>
          <w:p w14:paraId="14E6DB08">
            <w:pPr>
              <w:widowControl w:val="0"/>
              <w:jc w:val="both"/>
              <w:rPr>
                <w:rFonts w:ascii="Times New Roman" w:hAnsi="Times New Roman"/>
                <w:szCs w:val="24"/>
              </w:rPr>
            </w:pPr>
            <w:r>
              <w:rPr>
                <w:rFonts w:ascii="Times New Roman" w:hAnsi="Times New Roman"/>
                <w:b/>
                <w:szCs w:val="24"/>
              </w:rPr>
              <w:t>Luồng ngoại lệ</w:t>
            </w:r>
          </w:p>
        </w:tc>
        <w:tc>
          <w:tcPr>
            <w:tcW w:w="7133" w:type="dxa"/>
            <w:vAlign w:val="center"/>
          </w:tcPr>
          <w:p w14:paraId="776D8AE2">
            <w:pPr>
              <w:widowControl w:val="0"/>
              <w:jc w:val="both"/>
              <w:rPr>
                <w:rFonts w:ascii="Times New Roman" w:hAnsi="Times New Roman"/>
                <w:szCs w:val="24"/>
              </w:rPr>
            </w:pPr>
            <w:r>
              <w:rPr>
                <w:rFonts w:ascii="Times New Roman" w:hAnsi="Times New Roman"/>
                <w:szCs w:val="24"/>
              </w:rPr>
              <w:t>3a. Sinh viên nhập thiếu thông tin bắt buộc.</w:t>
            </w:r>
            <w:r>
              <w:rPr>
                <w:rFonts w:ascii="Times New Roman" w:hAnsi="Times New Roman"/>
                <w:szCs w:val="24"/>
              </w:rPr>
              <w:br w:type="textWrapping"/>
            </w:r>
            <w:r>
              <w:rPr>
                <w:rFonts w:ascii="Times New Roman" w:hAnsi="Times New Roman"/>
                <w:szCs w:val="24"/>
              </w:rPr>
              <w:t>4a. Hệ thống yêu cầu bổ sung thông tin còn thiếu.</w:t>
            </w:r>
            <w:r>
              <w:rPr>
                <w:rFonts w:ascii="Times New Roman" w:hAnsi="Times New Roman"/>
                <w:szCs w:val="24"/>
              </w:rPr>
              <w:br w:type="textWrapping"/>
            </w:r>
            <w:r>
              <w:rPr>
                <w:rFonts w:ascii="Times New Roman" w:hAnsi="Times New Roman"/>
                <w:szCs w:val="24"/>
              </w:rPr>
              <w:t>5a. Sinh viên bổ sung thông tin.</w:t>
            </w:r>
            <w:r>
              <w:rPr>
                <w:rFonts w:ascii="Times New Roman" w:hAnsi="Times New Roman"/>
                <w:szCs w:val="24"/>
              </w:rPr>
              <w:br w:type="textWrapping"/>
            </w:r>
            <w:r>
              <w:rPr>
                <w:rFonts w:ascii="Times New Roman" w:hAnsi="Times New Roman"/>
                <w:szCs w:val="24"/>
              </w:rPr>
              <w:t>6a. Chức năng tiếp tục từ bước 3 đến kết thúc.</w:t>
            </w:r>
          </w:p>
        </w:tc>
      </w:tr>
    </w:tbl>
    <w:p w14:paraId="097DC785">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Gia hạn lưu trú</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4"/>
        <w:gridCol w:w="7092"/>
      </w:tblGrid>
      <w:tr w14:paraId="2872E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395BE094">
            <w:pPr>
              <w:widowControl w:val="0"/>
              <w:jc w:val="both"/>
              <w:rPr>
                <w:rFonts w:ascii="Times New Roman" w:hAnsi="Times New Roman"/>
                <w:szCs w:val="24"/>
              </w:rPr>
            </w:pPr>
            <w:r>
              <w:rPr>
                <w:rFonts w:ascii="Times New Roman" w:hAnsi="Times New Roman"/>
                <w:b/>
                <w:szCs w:val="24"/>
              </w:rPr>
              <w:t>Use Case ID</w:t>
            </w:r>
          </w:p>
        </w:tc>
        <w:tc>
          <w:tcPr>
            <w:tcW w:w="7092" w:type="dxa"/>
            <w:vAlign w:val="center"/>
          </w:tcPr>
          <w:p w14:paraId="14C36E80">
            <w:pPr>
              <w:widowControl w:val="0"/>
              <w:jc w:val="both"/>
              <w:rPr>
                <w:rFonts w:ascii="Times New Roman" w:hAnsi="Times New Roman"/>
                <w:szCs w:val="24"/>
              </w:rPr>
            </w:pPr>
            <w:r>
              <w:rPr>
                <w:rFonts w:ascii="Times New Roman" w:hAnsi="Times New Roman"/>
                <w:szCs w:val="24"/>
              </w:rPr>
              <w:t>UC08</w:t>
            </w:r>
          </w:p>
        </w:tc>
      </w:tr>
      <w:tr w14:paraId="5D38A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5BB16283">
            <w:pPr>
              <w:widowControl w:val="0"/>
              <w:jc w:val="both"/>
              <w:rPr>
                <w:rFonts w:ascii="Times New Roman" w:hAnsi="Times New Roman"/>
                <w:szCs w:val="24"/>
              </w:rPr>
            </w:pPr>
            <w:r>
              <w:rPr>
                <w:rFonts w:ascii="Times New Roman" w:hAnsi="Times New Roman"/>
                <w:b/>
                <w:szCs w:val="24"/>
              </w:rPr>
              <w:t>Tên chức năng</w:t>
            </w:r>
          </w:p>
        </w:tc>
        <w:tc>
          <w:tcPr>
            <w:tcW w:w="7092" w:type="dxa"/>
            <w:vAlign w:val="center"/>
          </w:tcPr>
          <w:p w14:paraId="3F1D2C48">
            <w:pPr>
              <w:widowControl w:val="0"/>
              <w:jc w:val="both"/>
              <w:rPr>
                <w:rFonts w:ascii="Times New Roman" w:hAnsi="Times New Roman"/>
                <w:szCs w:val="24"/>
              </w:rPr>
            </w:pPr>
            <w:r>
              <w:rPr>
                <w:rFonts w:ascii="Times New Roman" w:hAnsi="Times New Roman"/>
                <w:szCs w:val="24"/>
              </w:rPr>
              <w:t>Gia hạn lưu trú</w:t>
            </w:r>
          </w:p>
        </w:tc>
      </w:tr>
      <w:tr w14:paraId="7512A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6172BEE4">
            <w:pPr>
              <w:widowControl w:val="0"/>
              <w:jc w:val="both"/>
              <w:rPr>
                <w:rFonts w:ascii="Times New Roman" w:hAnsi="Times New Roman"/>
                <w:szCs w:val="24"/>
              </w:rPr>
            </w:pPr>
            <w:r>
              <w:rPr>
                <w:rFonts w:ascii="Times New Roman" w:hAnsi="Times New Roman"/>
                <w:b/>
                <w:szCs w:val="24"/>
              </w:rPr>
              <w:t>Mô tả</w:t>
            </w:r>
          </w:p>
        </w:tc>
        <w:tc>
          <w:tcPr>
            <w:tcW w:w="7092" w:type="dxa"/>
            <w:vAlign w:val="center"/>
          </w:tcPr>
          <w:p w14:paraId="0A122499">
            <w:pPr>
              <w:widowControl w:val="0"/>
              <w:jc w:val="both"/>
              <w:rPr>
                <w:rFonts w:ascii="Times New Roman" w:hAnsi="Times New Roman"/>
                <w:szCs w:val="24"/>
              </w:rPr>
            </w:pPr>
            <w:r>
              <w:rPr>
                <w:rFonts w:ascii="Times New Roman" w:hAnsi="Times New Roman"/>
                <w:szCs w:val="24"/>
              </w:rPr>
              <w:t>Cho phép Sinh viên đang ở KTX gửi yêu cầu xin gia hạn thời gian hợp đồng ở lại ký túc xá cho kỳ học/năm học tiếp theo.</w:t>
            </w:r>
          </w:p>
        </w:tc>
      </w:tr>
      <w:tr w14:paraId="439F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679F4A4E">
            <w:pPr>
              <w:widowControl w:val="0"/>
              <w:jc w:val="both"/>
              <w:rPr>
                <w:rFonts w:ascii="Times New Roman" w:hAnsi="Times New Roman"/>
                <w:szCs w:val="24"/>
              </w:rPr>
            </w:pPr>
            <w:r>
              <w:rPr>
                <w:rFonts w:ascii="Times New Roman" w:hAnsi="Times New Roman"/>
                <w:b/>
                <w:szCs w:val="24"/>
              </w:rPr>
              <w:t>Tác nhân</w:t>
            </w:r>
          </w:p>
        </w:tc>
        <w:tc>
          <w:tcPr>
            <w:tcW w:w="7092" w:type="dxa"/>
            <w:vAlign w:val="center"/>
          </w:tcPr>
          <w:p w14:paraId="64F26F2C">
            <w:pPr>
              <w:widowControl w:val="0"/>
              <w:jc w:val="both"/>
              <w:rPr>
                <w:rFonts w:ascii="Times New Roman" w:hAnsi="Times New Roman"/>
                <w:szCs w:val="24"/>
              </w:rPr>
            </w:pPr>
            <w:r>
              <w:rPr>
                <w:rFonts w:ascii="Times New Roman" w:hAnsi="Times New Roman"/>
                <w:szCs w:val="24"/>
              </w:rPr>
              <w:t>Sinh viên</w:t>
            </w:r>
          </w:p>
        </w:tc>
      </w:tr>
      <w:tr w14:paraId="71066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639C40D5">
            <w:pPr>
              <w:widowControl w:val="0"/>
              <w:jc w:val="both"/>
              <w:rPr>
                <w:rFonts w:ascii="Times New Roman" w:hAnsi="Times New Roman"/>
                <w:szCs w:val="24"/>
              </w:rPr>
            </w:pPr>
            <w:r>
              <w:rPr>
                <w:rFonts w:ascii="Times New Roman" w:hAnsi="Times New Roman"/>
                <w:b/>
                <w:szCs w:val="24"/>
              </w:rPr>
              <w:t>Điều kiện trước</w:t>
            </w:r>
          </w:p>
        </w:tc>
        <w:tc>
          <w:tcPr>
            <w:tcW w:w="7092" w:type="dxa"/>
            <w:vAlign w:val="center"/>
          </w:tcPr>
          <w:p w14:paraId="7C700896">
            <w:pPr>
              <w:widowControl w:val="0"/>
              <w:jc w:val="both"/>
              <w:rPr>
                <w:rFonts w:ascii="Times New Roman" w:hAnsi="Times New Roman"/>
                <w:szCs w:val="24"/>
              </w:rPr>
            </w:pPr>
            <w:r>
              <w:rPr>
                <w:rFonts w:ascii="Times New Roman" w:hAnsi="Times New Roman"/>
                <w:szCs w:val="24"/>
              </w:rPr>
              <w:t>Đăng nhập thành công; Sinh viên đang có hợp đồng lưu trú còn hiệu lực hoặc sắp hết hạn trên hệ thống</w:t>
            </w:r>
          </w:p>
        </w:tc>
      </w:tr>
      <w:tr w14:paraId="65713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1CCB9B00">
            <w:pPr>
              <w:widowControl w:val="0"/>
              <w:jc w:val="both"/>
              <w:rPr>
                <w:rFonts w:ascii="Times New Roman" w:hAnsi="Times New Roman"/>
                <w:szCs w:val="24"/>
              </w:rPr>
            </w:pPr>
            <w:r>
              <w:rPr>
                <w:rFonts w:ascii="Times New Roman" w:hAnsi="Times New Roman"/>
                <w:b/>
                <w:szCs w:val="24"/>
              </w:rPr>
              <w:t>Điều kiện tiên quyết</w:t>
            </w:r>
          </w:p>
        </w:tc>
        <w:tc>
          <w:tcPr>
            <w:tcW w:w="7092" w:type="dxa"/>
            <w:vAlign w:val="center"/>
          </w:tcPr>
          <w:p w14:paraId="4A060EC4">
            <w:pPr>
              <w:widowControl w:val="0"/>
              <w:jc w:val="both"/>
              <w:rPr>
                <w:rFonts w:ascii="Times New Roman" w:hAnsi="Times New Roman"/>
                <w:szCs w:val="24"/>
              </w:rPr>
            </w:pPr>
            <w:r>
              <w:rPr>
                <w:rFonts w:ascii="Times New Roman" w:hAnsi="Times New Roman"/>
                <w:szCs w:val="24"/>
              </w:rPr>
              <w:t>Yêu cầu gia hạn được lưu thành công ở trạng thái Chờ duyệt.</w:t>
            </w:r>
          </w:p>
        </w:tc>
      </w:tr>
      <w:tr w14:paraId="38C92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448266BB">
            <w:pPr>
              <w:widowControl w:val="0"/>
              <w:jc w:val="both"/>
              <w:rPr>
                <w:rFonts w:ascii="Times New Roman" w:hAnsi="Times New Roman"/>
                <w:szCs w:val="24"/>
              </w:rPr>
            </w:pPr>
            <w:r>
              <w:rPr>
                <w:rFonts w:ascii="Times New Roman" w:hAnsi="Times New Roman"/>
                <w:b/>
                <w:szCs w:val="24"/>
              </w:rPr>
              <w:t>Luồng chính</w:t>
            </w:r>
          </w:p>
        </w:tc>
        <w:tc>
          <w:tcPr>
            <w:tcW w:w="7092" w:type="dxa"/>
            <w:vAlign w:val="center"/>
          </w:tcPr>
          <w:p w14:paraId="59ABF93C">
            <w:pPr>
              <w:widowControl w:val="0"/>
              <w:numPr>
                <w:ilvl w:val="0"/>
                <w:numId w:val="11"/>
              </w:numPr>
              <w:jc w:val="both"/>
              <w:rPr>
                <w:rFonts w:ascii="Times New Roman" w:hAnsi="Times New Roman"/>
                <w:szCs w:val="24"/>
              </w:rPr>
            </w:pPr>
            <w:r>
              <w:rPr>
                <w:rFonts w:ascii="Times New Roman" w:hAnsi="Times New Roman"/>
                <w:szCs w:val="24"/>
              </w:rPr>
              <w:t xml:space="preserve">Sinh viên chọn chức năng “Gia hạn lưu trú”.  </w:t>
            </w:r>
          </w:p>
          <w:p w14:paraId="358562D1">
            <w:pPr>
              <w:widowControl w:val="0"/>
              <w:numPr>
                <w:ilvl w:val="0"/>
                <w:numId w:val="11"/>
              </w:numPr>
              <w:jc w:val="both"/>
              <w:rPr>
                <w:rFonts w:ascii="Times New Roman" w:hAnsi="Times New Roman"/>
                <w:szCs w:val="24"/>
              </w:rPr>
            </w:pPr>
            <w:r>
              <w:rPr>
                <w:rFonts w:ascii="Times New Roman" w:hAnsi="Times New Roman"/>
                <w:szCs w:val="24"/>
              </w:rPr>
              <w:t xml:space="preserve">Hệ thống hiển thị thông tin hợp đồng hiện tại và biểu mẫu Đăng ký gia hạn (thời gian muốn gia hạn, lý do).  </w:t>
            </w:r>
          </w:p>
          <w:p w14:paraId="592CB49B">
            <w:pPr>
              <w:widowControl w:val="0"/>
              <w:numPr>
                <w:ilvl w:val="0"/>
                <w:numId w:val="11"/>
              </w:numPr>
              <w:jc w:val="both"/>
              <w:rPr>
                <w:rFonts w:ascii="Times New Roman" w:hAnsi="Times New Roman"/>
                <w:szCs w:val="24"/>
              </w:rPr>
            </w:pPr>
            <w:r>
              <w:rPr>
                <w:rFonts w:ascii="Times New Roman" w:hAnsi="Times New Roman"/>
                <w:szCs w:val="24"/>
              </w:rPr>
              <w:t xml:space="preserve">Sinh viên điền thông tin gia hạn theo yêu cầu.  </w:t>
            </w:r>
          </w:p>
          <w:p w14:paraId="23197F7E">
            <w:pPr>
              <w:widowControl w:val="0"/>
              <w:numPr>
                <w:ilvl w:val="0"/>
                <w:numId w:val="11"/>
              </w:numPr>
              <w:jc w:val="both"/>
              <w:rPr>
                <w:rFonts w:ascii="Times New Roman" w:hAnsi="Times New Roman"/>
                <w:szCs w:val="24"/>
              </w:rPr>
            </w:pPr>
            <w:r>
              <w:rPr>
                <w:rFonts w:ascii="Times New Roman" w:hAnsi="Times New Roman"/>
                <w:szCs w:val="24"/>
              </w:rPr>
              <w:t xml:space="preserve">Sinh viên bấm nút “Gửi yêu cầu”.  </w:t>
            </w:r>
          </w:p>
          <w:p w14:paraId="243CCECE">
            <w:pPr>
              <w:widowControl w:val="0"/>
              <w:numPr>
                <w:ilvl w:val="0"/>
                <w:numId w:val="11"/>
              </w:numPr>
              <w:jc w:val="both"/>
              <w:rPr>
                <w:rFonts w:ascii="Times New Roman" w:hAnsi="Times New Roman"/>
                <w:szCs w:val="24"/>
              </w:rPr>
            </w:pPr>
            <w:r>
              <w:rPr>
                <w:rFonts w:ascii="Times New Roman" w:hAnsi="Times New Roman"/>
                <w:szCs w:val="24"/>
              </w:rPr>
              <w:t xml:space="preserve">Hệ thống kiểm tra điều kiện và lưu đơn gia hạn vào hệ thống. </w:t>
            </w:r>
          </w:p>
          <w:p w14:paraId="2F2C9891">
            <w:pPr>
              <w:widowControl w:val="0"/>
              <w:numPr>
                <w:ilvl w:val="0"/>
                <w:numId w:val="11"/>
              </w:numPr>
              <w:jc w:val="both"/>
              <w:rPr>
                <w:rFonts w:ascii="Times New Roman" w:hAnsi="Times New Roman"/>
                <w:szCs w:val="24"/>
              </w:rPr>
            </w:pPr>
            <w:r>
              <w:rPr>
                <w:rFonts w:ascii="Times New Roman" w:hAnsi="Times New Roman"/>
                <w:szCs w:val="24"/>
              </w:rPr>
              <w:t xml:space="preserve">Hệ thống thông báo “Gửi yêu cầu gia hạn lưu trú thành công”.  </w:t>
            </w:r>
          </w:p>
          <w:p w14:paraId="7E12F836">
            <w:pPr>
              <w:widowControl w:val="0"/>
              <w:numPr>
                <w:ilvl w:val="0"/>
                <w:numId w:val="11"/>
              </w:numPr>
              <w:jc w:val="both"/>
              <w:rPr>
                <w:rFonts w:ascii="Times New Roman" w:hAnsi="Times New Roman"/>
                <w:szCs w:val="24"/>
              </w:rPr>
            </w:pPr>
            <w:r>
              <w:rPr>
                <w:rFonts w:ascii="Times New Roman" w:hAnsi="Times New Roman"/>
                <w:szCs w:val="24"/>
              </w:rPr>
              <w:t>Kết thúc chức năng Gia hạn lưu trú.</w:t>
            </w:r>
          </w:p>
        </w:tc>
      </w:tr>
      <w:tr w14:paraId="6A615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1725B518">
            <w:pPr>
              <w:widowControl w:val="0"/>
              <w:jc w:val="both"/>
              <w:rPr>
                <w:rFonts w:ascii="Times New Roman" w:hAnsi="Times New Roman"/>
                <w:szCs w:val="24"/>
              </w:rPr>
            </w:pPr>
            <w:r>
              <w:rPr>
                <w:rFonts w:ascii="Times New Roman" w:hAnsi="Times New Roman"/>
                <w:b/>
                <w:szCs w:val="24"/>
              </w:rPr>
              <w:t>Luồng thay thế</w:t>
            </w:r>
          </w:p>
        </w:tc>
        <w:tc>
          <w:tcPr>
            <w:tcW w:w="7092" w:type="dxa"/>
            <w:vAlign w:val="center"/>
          </w:tcPr>
          <w:p w14:paraId="1CA112F7">
            <w:pPr>
              <w:widowControl w:val="0"/>
              <w:jc w:val="both"/>
              <w:rPr>
                <w:rFonts w:ascii="Times New Roman" w:hAnsi="Times New Roman"/>
                <w:szCs w:val="24"/>
              </w:rPr>
            </w:pPr>
            <w:r>
              <w:rPr>
                <w:rFonts w:ascii="Times New Roman" w:hAnsi="Times New Roman"/>
                <w:szCs w:val="24"/>
              </w:rPr>
              <w:t>Không có</w:t>
            </w:r>
          </w:p>
        </w:tc>
      </w:tr>
      <w:tr w14:paraId="0A7DB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3481ACB7">
            <w:pPr>
              <w:widowControl w:val="0"/>
              <w:jc w:val="both"/>
              <w:rPr>
                <w:rFonts w:ascii="Times New Roman" w:hAnsi="Times New Roman"/>
                <w:szCs w:val="24"/>
              </w:rPr>
            </w:pPr>
            <w:r>
              <w:rPr>
                <w:rFonts w:ascii="Times New Roman" w:hAnsi="Times New Roman"/>
                <w:b/>
                <w:szCs w:val="24"/>
              </w:rPr>
              <w:t>Luồng ngoại lệ</w:t>
            </w:r>
          </w:p>
        </w:tc>
        <w:tc>
          <w:tcPr>
            <w:tcW w:w="7092" w:type="dxa"/>
            <w:vAlign w:val="center"/>
          </w:tcPr>
          <w:p w14:paraId="6DCBAD30">
            <w:pPr>
              <w:widowControl w:val="0"/>
              <w:jc w:val="both"/>
              <w:rPr>
                <w:rFonts w:ascii="Times New Roman" w:hAnsi="Times New Roman"/>
                <w:szCs w:val="24"/>
              </w:rPr>
            </w:pPr>
            <w:r>
              <w:rPr>
                <w:rFonts w:ascii="Times New Roman" w:hAnsi="Times New Roman"/>
                <w:szCs w:val="24"/>
              </w:rPr>
              <w:t xml:space="preserve">3a. Sinh viên bỏ trống thời gian muốn gia hạn hoặc lý do.  </w:t>
            </w:r>
          </w:p>
          <w:p w14:paraId="39BFF9EE">
            <w:pPr>
              <w:widowControl w:val="0"/>
              <w:jc w:val="both"/>
              <w:rPr>
                <w:rFonts w:ascii="Times New Roman" w:hAnsi="Times New Roman"/>
                <w:szCs w:val="24"/>
              </w:rPr>
            </w:pPr>
            <w:r>
              <w:rPr>
                <w:rFonts w:ascii="Times New Roman" w:hAnsi="Times New Roman"/>
                <w:szCs w:val="24"/>
              </w:rPr>
              <w:t xml:space="preserve">4a. Hệ thống yêu cầu bổ sung thông tin còn thiếu.  </w:t>
            </w:r>
          </w:p>
          <w:p w14:paraId="14E40418">
            <w:pPr>
              <w:widowControl w:val="0"/>
              <w:jc w:val="both"/>
              <w:rPr>
                <w:rFonts w:ascii="Times New Roman" w:hAnsi="Times New Roman"/>
                <w:szCs w:val="24"/>
              </w:rPr>
            </w:pPr>
            <w:r>
              <w:rPr>
                <w:rFonts w:ascii="Times New Roman" w:hAnsi="Times New Roman"/>
                <w:szCs w:val="24"/>
              </w:rPr>
              <w:t>5a. Sinh viên bổ sung và tiếp tục từ bước 4</w:t>
            </w:r>
          </w:p>
        </w:tc>
      </w:tr>
    </w:tbl>
    <w:p w14:paraId="15717A2B">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Xem lịch sử vi phạm</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2"/>
        <w:gridCol w:w="7114"/>
      </w:tblGrid>
      <w:tr w14:paraId="41ABD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2" w:type="dxa"/>
            <w:vAlign w:val="center"/>
          </w:tcPr>
          <w:p w14:paraId="3D688D94">
            <w:pPr>
              <w:widowControl w:val="0"/>
              <w:jc w:val="both"/>
              <w:rPr>
                <w:rFonts w:ascii="Times New Roman" w:hAnsi="Times New Roman"/>
                <w:szCs w:val="24"/>
              </w:rPr>
            </w:pPr>
            <w:r>
              <w:rPr>
                <w:rFonts w:ascii="Times New Roman" w:hAnsi="Times New Roman"/>
                <w:b/>
                <w:szCs w:val="24"/>
              </w:rPr>
              <w:t>Use Case ID</w:t>
            </w:r>
          </w:p>
        </w:tc>
        <w:tc>
          <w:tcPr>
            <w:tcW w:w="7114" w:type="dxa"/>
            <w:vAlign w:val="center"/>
          </w:tcPr>
          <w:p w14:paraId="6F0C3074">
            <w:pPr>
              <w:widowControl w:val="0"/>
              <w:jc w:val="both"/>
              <w:rPr>
                <w:rFonts w:hint="default" w:ascii="Times New Roman" w:hAnsi="Times New Roman"/>
                <w:szCs w:val="24"/>
                <w:lang w:val="en-US"/>
              </w:rPr>
            </w:pPr>
            <w:r>
              <w:rPr>
                <w:rFonts w:ascii="Times New Roman" w:hAnsi="Times New Roman"/>
                <w:szCs w:val="24"/>
              </w:rPr>
              <w:t>UC</w:t>
            </w:r>
            <w:r>
              <w:rPr>
                <w:rFonts w:hint="default" w:ascii="Times New Roman" w:hAnsi="Times New Roman"/>
                <w:szCs w:val="24"/>
                <w:lang w:val="en-US"/>
              </w:rPr>
              <w:t>09</w:t>
            </w:r>
          </w:p>
        </w:tc>
      </w:tr>
      <w:tr w14:paraId="4A27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2" w:type="dxa"/>
            <w:vAlign w:val="center"/>
          </w:tcPr>
          <w:p w14:paraId="78832232">
            <w:pPr>
              <w:widowControl w:val="0"/>
              <w:jc w:val="both"/>
              <w:rPr>
                <w:rFonts w:ascii="Times New Roman" w:hAnsi="Times New Roman"/>
                <w:szCs w:val="24"/>
              </w:rPr>
            </w:pPr>
            <w:r>
              <w:rPr>
                <w:rFonts w:ascii="Times New Roman" w:hAnsi="Times New Roman"/>
                <w:b/>
                <w:szCs w:val="24"/>
              </w:rPr>
              <w:t>Tên chức năng</w:t>
            </w:r>
          </w:p>
        </w:tc>
        <w:tc>
          <w:tcPr>
            <w:tcW w:w="7114" w:type="dxa"/>
            <w:vAlign w:val="center"/>
          </w:tcPr>
          <w:p w14:paraId="59C3DDFC">
            <w:pPr>
              <w:widowControl w:val="0"/>
              <w:jc w:val="both"/>
              <w:rPr>
                <w:rFonts w:ascii="Times New Roman" w:hAnsi="Times New Roman"/>
                <w:szCs w:val="24"/>
              </w:rPr>
            </w:pPr>
            <w:r>
              <w:rPr>
                <w:rFonts w:ascii="Times New Roman" w:hAnsi="Times New Roman"/>
                <w:szCs w:val="24"/>
              </w:rPr>
              <w:t>Xem lịch sử vi phạm</w:t>
            </w:r>
          </w:p>
        </w:tc>
      </w:tr>
      <w:tr w14:paraId="37BD7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2" w:type="dxa"/>
            <w:vAlign w:val="center"/>
          </w:tcPr>
          <w:p w14:paraId="7A1F9A37">
            <w:pPr>
              <w:widowControl w:val="0"/>
              <w:jc w:val="both"/>
              <w:rPr>
                <w:rFonts w:ascii="Times New Roman" w:hAnsi="Times New Roman"/>
                <w:szCs w:val="24"/>
              </w:rPr>
            </w:pPr>
            <w:r>
              <w:rPr>
                <w:rFonts w:ascii="Times New Roman" w:hAnsi="Times New Roman"/>
                <w:b/>
                <w:szCs w:val="24"/>
              </w:rPr>
              <w:t>Mô tả</w:t>
            </w:r>
          </w:p>
        </w:tc>
        <w:tc>
          <w:tcPr>
            <w:tcW w:w="7114" w:type="dxa"/>
            <w:vAlign w:val="center"/>
          </w:tcPr>
          <w:p w14:paraId="296C386D">
            <w:pPr>
              <w:widowControl w:val="0"/>
              <w:jc w:val="both"/>
              <w:rPr>
                <w:rFonts w:ascii="Times New Roman" w:hAnsi="Times New Roman"/>
                <w:szCs w:val="24"/>
              </w:rPr>
            </w:pPr>
            <w:r>
              <w:rPr>
                <w:rFonts w:ascii="Times New Roman" w:hAnsi="Times New Roman"/>
                <w:szCs w:val="24"/>
              </w:rPr>
              <w:t>Cho phép Sinh viên tra cứu danh sách các lần vi phạm nội quy KTX và hình thức xử lý của cá nhân mình.</w:t>
            </w:r>
          </w:p>
        </w:tc>
      </w:tr>
      <w:tr w14:paraId="5AD36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2" w:type="dxa"/>
            <w:vAlign w:val="center"/>
          </w:tcPr>
          <w:p w14:paraId="7BAE749E">
            <w:pPr>
              <w:widowControl w:val="0"/>
              <w:jc w:val="both"/>
              <w:rPr>
                <w:rFonts w:ascii="Times New Roman" w:hAnsi="Times New Roman"/>
                <w:szCs w:val="24"/>
              </w:rPr>
            </w:pPr>
            <w:r>
              <w:rPr>
                <w:rFonts w:ascii="Times New Roman" w:hAnsi="Times New Roman"/>
                <w:b/>
                <w:szCs w:val="24"/>
              </w:rPr>
              <w:t>Tác nhân</w:t>
            </w:r>
          </w:p>
        </w:tc>
        <w:tc>
          <w:tcPr>
            <w:tcW w:w="7114" w:type="dxa"/>
            <w:vAlign w:val="center"/>
          </w:tcPr>
          <w:p w14:paraId="6EBCC4B6">
            <w:pPr>
              <w:widowControl w:val="0"/>
              <w:jc w:val="both"/>
              <w:rPr>
                <w:rFonts w:ascii="Times New Roman" w:hAnsi="Times New Roman"/>
                <w:szCs w:val="24"/>
              </w:rPr>
            </w:pPr>
            <w:r>
              <w:rPr>
                <w:rFonts w:ascii="Times New Roman" w:hAnsi="Times New Roman"/>
                <w:szCs w:val="24"/>
              </w:rPr>
              <w:t>Sinh viên</w:t>
            </w:r>
          </w:p>
        </w:tc>
      </w:tr>
      <w:tr w14:paraId="6E926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2" w:type="dxa"/>
            <w:vAlign w:val="center"/>
          </w:tcPr>
          <w:p w14:paraId="7B6D8B89">
            <w:pPr>
              <w:widowControl w:val="0"/>
              <w:jc w:val="both"/>
              <w:rPr>
                <w:rFonts w:ascii="Times New Roman" w:hAnsi="Times New Roman"/>
                <w:szCs w:val="24"/>
              </w:rPr>
            </w:pPr>
            <w:r>
              <w:rPr>
                <w:rFonts w:ascii="Times New Roman" w:hAnsi="Times New Roman"/>
                <w:b/>
                <w:szCs w:val="24"/>
              </w:rPr>
              <w:t>Điều kiện trước</w:t>
            </w:r>
          </w:p>
        </w:tc>
        <w:tc>
          <w:tcPr>
            <w:tcW w:w="7114" w:type="dxa"/>
            <w:vAlign w:val="center"/>
          </w:tcPr>
          <w:p w14:paraId="348F0A7F">
            <w:pPr>
              <w:widowControl w:val="0"/>
              <w:jc w:val="both"/>
              <w:rPr>
                <w:rFonts w:ascii="Times New Roman" w:hAnsi="Times New Roman"/>
                <w:szCs w:val="24"/>
              </w:rPr>
            </w:pPr>
            <w:r>
              <w:rPr>
                <w:rFonts w:ascii="Times New Roman" w:hAnsi="Times New Roman"/>
                <w:szCs w:val="24"/>
              </w:rPr>
              <w:t>Đăng nhập thành công vào hệ thống với tài khoản Sinh viên.</w:t>
            </w:r>
          </w:p>
        </w:tc>
      </w:tr>
      <w:tr w14:paraId="06AD1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2" w:type="dxa"/>
            <w:vAlign w:val="center"/>
          </w:tcPr>
          <w:p w14:paraId="02010BFC">
            <w:pPr>
              <w:widowControl w:val="0"/>
              <w:jc w:val="both"/>
              <w:rPr>
                <w:rFonts w:ascii="Times New Roman" w:hAnsi="Times New Roman"/>
                <w:szCs w:val="24"/>
              </w:rPr>
            </w:pPr>
            <w:r>
              <w:rPr>
                <w:rFonts w:ascii="Times New Roman" w:hAnsi="Times New Roman"/>
                <w:b/>
                <w:szCs w:val="24"/>
              </w:rPr>
              <w:t>Điều kiện tiên quyết</w:t>
            </w:r>
          </w:p>
        </w:tc>
        <w:tc>
          <w:tcPr>
            <w:tcW w:w="7114" w:type="dxa"/>
            <w:vAlign w:val="center"/>
          </w:tcPr>
          <w:p w14:paraId="7D3573EC">
            <w:pPr>
              <w:widowControl w:val="0"/>
              <w:jc w:val="both"/>
              <w:rPr>
                <w:rFonts w:ascii="Times New Roman" w:hAnsi="Times New Roman"/>
                <w:szCs w:val="24"/>
              </w:rPr>
            </w:pPr>
            <w:r>
              <w:rPr>
                <w:rFonts w:ascii="Times New Roman" w:hAnsi="Times New Roman"/>
                <w:szCs w:val="24"/>
              </w:rPr>
              <w:t>Danh sách lịch sử vi phạm của sinh viên được hiển thị thành công</w:t>
            </w:r>
          </w:p>
        </w:tc>
      </w:tr>
      <w:tr w14:paraId="75231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732" w:type="dxa"/>
            <w:vAlign w:val="center"/>
          </w:tcPr>
          <w:p w14:paraId="39B727BA">
            <w:pPr>
              <w:widowControl w:val="0"/>
              <w:jc w:val="both"/>
              <w:rPr>
                <w:rFonts w:ascii="Times New Roman" w:hAnsi="Times New Roman"/>
                <w:szCs w:val="24"/>
              </w:rPr>
            </w:pPr>
            <w:r>
              <w:rPr>
                <w:rFonts w:ascii="Times New Roman" w:hAnsi="Times New Roman"/>
                <w:b/>
                <w:szCs w:val="24"/>
              </w:rPr>
              <w:t>Luồng chính</w:t>
            </w:r>
          </w:p>
        </w:tc>
        <w:tc>
          <w:tcPr>
            <w:tcW w:w="7114" w:type="dxa"/>
            <w:vAlign w:val="center"/>
          </w:tcPr>
          <w:p w14:paraId="427BCC35">
            <w:pPr>
              <w:widowControl w:val="0"/>
              <w:numPr>
                <w:ilvl w:val="0"/>
                <w:numId w:val="12"/>
              </w:numPr>
              <w:jc w:val="both"/>
              <w:rPr>
                <w:rFonts w:ascii="Times New Roman" w:hAnsi="Times New Roman"/>
                <w:szCs w:val="24"/>
              </w:rPr>
            </w:pPr>
            <w:r>
              <w:rPr>
                <w:rFonts w:ascii="Times New Roman" w:hAnsi="Times New Roman"/>
                <w:szCs w:val="24"/>
              </w:rPr>
              <w:t xml:space="preserve">Sinh viên chọn chức năng “Xem lịch sử vi phạm”.  </w:t>
            </w:r>
          </w:p>
          <w:p w14:paraId="2255EB97">
            <w:pPr>
              <w:widowControl w:val="0"/>
              <w:numPr>
                <w:ilvl w:val="0"/>
                <w:numId w:val="12"/>
              </w:numPr>
              <w:ind w:left="0" w:leftChars="0" w:firstLine="0" w:firstLineChars="0"/>
              <w:jc w:val="both"/>
              <w:rPr>
                <w:rFonts w:ascii="Times New Roman" w:hAnsi="Times New Roman"/>
                <w:szCs w:val="24"/>
              </w:rPr>
            </w:pPr>
            <w:r>
              <w:rPr>
                <w:rFonts w:ascii="Times New Roman" w:hAnsi="Times New Roman"/>
                <w:szCs w:val="24"/>
              </w:rPr>
              <w:t xml:space="preserve">Hệ thống truy vấn dữ liệu biên bản vi phạm liên quan đến MSSV của sinh viên.  </w:t>
            </w:r>
          </w:p>
          <w:p w14:paraId="0289BD6D">
            <w:pPr>
              <w:widowControl w:val="0"/>
              <w:numPr>
                <w:ilvl w:val="0"/>
                <w:numId w:val="12"/>
              </w:numPr>
              <w:ind w:left="0" w:leftChars="0" w:firstLine="0" w:firstLineChars="0"/>
              <w:jc w:val="both"/>
              <w:rPr>
                <w:rFonts w:ascii="Times New Roman" w:hAnsi="Times New Roman"/>
                <w:szCs w:val="24"/>
              </w:rPr>
            </w:pPr>
            <w:r>
              <w:rPr>
                <w:rFonts w:ascii="Times New Roman" w:hAnsi="Times New Roman"/>
                <w:szCs w:val="24"/>
              </w:rPr>
              <w:t xml:space="preserve">Hệ thống hiển thị danh sách vi phạm (ngày vi phạm, nội dung, hình thức xử lý, trạng thái).  </w:t>
            </w:r>
          </w:p>
          <w:p w14:paraId="6BE8A943">
            <w:pPr>
              <w:widowControl w:val="0"/>
              <w:numPr>
                <w:ilvl w:val="0"/>
                <w:numId w:val="12"/>
              </w:numPr>
              <w:ind w:left="0" w:leftChars="0" w:firstLine="0" w:firstLineChars="0"/>
              <w:jc w:val="both"/>
              <w:rPr>
                <w:rFonts w:ascii="Times New Roman" w:hAnsi="Times New Roman"/>
                <w:szCs w:val="24"/>
              </w:rPr>
            </w:pPr>
            <w:r>
              <w:rPr>
                <w:rFonts w:ascii="Times New Roman" w:hAnsi="Times New Roman"/>
                <w:szCs w:val="24"/>
              </w:rPr>
              <w:t xml:space="preserve">Sinh viên chọn một biên bản để xem chi tiết (nếu cần).  </w:t>
            </w:r>
          </w:p>
          <w:p w14:paraId="7D104B3B">
            <w:pPr>
              <w:widowControl w:val="0"/>
              <w:numPr>
                <w:ilvl w:val="0"/>
                <w:numId w:val="12"/>
              </w:numPr>
              <w:ind w:left="0" w:leftChars="0" w:firstLine="0" w:firstLineChars="0"/>
              <w:jc w:val="both"/>
              <w:rPr>
                <w:rFonts w:ascii="Times New Roman" w:hAnsi="Times New Roman"/>
                <w:szCs w:val="24"/>
              </w:rPr>
            </w:pPr>
            <w:r>
              <w:rPr>
                <w:rFonts w:ascii="Times New Roman" w:hAnsi="Times New Roman"/>
                <w:szCs w:val="24"/>
              </w:rPr>
              <w:t>Kết thúc chức năng Xem lịch sử vi phạm</w:t>
            </w:r>
          </w:p>
        </w:tc>
      </w:tr>
      <w:tr w14:paraId="17425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2" w:type="dxa"/>
            <w:vAlign w:val="center"/>
          </w:tcPr>
          <w:p w14:paraId="5EE034AF">
            <w:pPr>
              <w:widowControl w:val="0"/>
              <w:jc w:val="both"/>
              <w:rPr>
                <w:rFonts w:ascii="Times New Roman" w:hAnsi="Times New Roman"/>
                <w:szCs w:val="24"/>
              </w:rPr>
            </w:pPr>
            <w:r>
              <w:rPr>
                <w:rFonts w:ascii="Times New Roman" w:hAnsi="Times New Roman"/>
                <w:b/>
                <w:szCs w:val="24"/>
              </w:rPr>
              <w:t>Luồng thay thế</w:t>
            </w:r>
          </w:p>
        </w:tc>
        <w:tc>
          <w:tcPr>
            <w:tcW w:w="7114" w:type="dxa"/>
            <w:vAlign w:val="center"/>
          </w:tcPr>
          <w:p w14:paraId="5A5202CD">
            <w:pPr>
              <w:widowControl w:val="0"/>
              <w:jc w:val="both"/>
              <w:rPr>
                <w:rFonts w:ascii="Times New Roman" w:hAnsi="Times New Roman"/>
                <w:szCs w:val="24"/>
              </w:rPr>
            </w:pPr>
            <w:r>
              <w:rPr>
                <w:rFonts w:ascii="Times New Roman" w:hAnsi="Times New Roman"/>
                <w:szCs w:val="24"/>
              </w:rPr>
              <w:t>Không có</w:t>
            </w:r>
          </w:p>
        </w:tc>
      </w:tr>
      <w:tr w14:paraId="2D414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2" w:type="dxa"/>
            <w:vAlign w:val="center"/>
          </w:tcPr>
          <w:p w14:paraId="67BDF07B">
            <w:pPr>
              <w:widowControl w:val="0"/>
              <w:jc w:val="both"/>
              <w:rPr>
                <w:rFonts w:ascii="Times New Roman" w:hAnsi="Times New Roman"/>
                <w:szCs w:val="24"/>
              </w:rPr>
            </w:pPr>
            <w:r>
              <w:rPr>
                <w:rFonts w:ascii="Times New Roman" w:hAnsi="Times New Roman"/>
                <w:b/>
                <w:szCs w:val="24"/>
              </w:rPr>
              <w:t>Luồng ngoại lệ</w:t>
            </w:r>
          </w:p>
        </w:tc>
        <w:tc>
          <w:tcPr>
            <w:tcW w:w="7114" w:type="dxa"/>
            <w:vAlign w:val="center"/>
          </w:tcPr>
          <w:p w14:paraId="7CBF7F7D">
            <w:pPr>
              <w:widowControl w:val="0"/>
              <w:jc w:val="both"/>
              <w:rPr>
                <w:rFonts w:ascii="Times New Roman" w:hAnsi="Times New Roman"/>
                <w:szCs w:val="24"/>
              </w:rPr>
            </w:pPr>
            <w:r>
              <w:rPr>
                <w:rFonts w:ascii="Times New Roman" w:hAnsi="Times New Roman"/>
                <w:szCs w:val="24"/>
              </w:rPr>
              <w:t xml:space="preserve">2a. Sinh viên không có ghi nhận vi phạm nào trên hệ thống.  </w:t>
            </w:r>
          </w:p>
          <w:p w14:paraId="598AD253">
            <w:pPr>
              <w:widowControl w:val="0"/>
              <w:jc w:val="both"/>
              <w:rPr>
                <w:rFonts w:ascii="Times New Roman" w:hAnsi="Times New Roman"/>
                <w:szCs w:val="24"/>
              </w:rPr>
            </w:pPr>
            <w:r>
              <w:rPr>
                <w:rFonts w:ascii="Times New Roman" w:hAnsi="Times New Roman"/>
                <w:szCs w:val="24"/>
              </w:rPr>
              <w:t xml:space="preserve">3a. Hệ thống hiển thị thông báo “Bạn không có lịch sử vi phạm”.  </w:t>
            </w:r>
          </w:p>
          <w:p w14:paraId="3DB393FE">
            <w:pPr>
              <w:widowControl w:val="0"/>
              <w:jc w:val="both"/>
              <w:rPr>
                <w:rFonts w:ascii="Times New Roman" w:hAnsi="Times New Roman"/>
                <w:szCs w:val="24"/>
              </w:rPr>
            </w:pPr>
            <w:r>
              <w:rPr>
                <w:rFonts w:ascii="Times New Roman" w:hAnsi="Times New Roman"/>
                <w:szCs w:val="24"/>
              </w:rPr>
              <w:t>4a. Kết thúc chức năng</w:t>
            </w:r>
          </w:p>
        </w:tc>
      </w:tr>
    </w:tbl>
    <w:p w14:paraId="3C98454E">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Gửi yêu cầu sửa chữa</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2"/>
        <w:gridCol w:w="7114"/>
      </w:tblGrid>
      <w:tr w14:paraId="71EE7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2" w:type="dxa"/>
            <w:vAlign w:val="center"/>
          </w:tcPr>
          <w:p w14:paraId="38A78F90">
            <w:pPr>
              <w:widowControl w:val="0"/>
              <w:jc w:val="both"/>
              <w:rPr>
                <w:rFonts w:ascii="Times New Roman" w:hAnsi="Times New Roman"/>
                <w:szCs w:val="24"/>
              </w:rPr>
            </w:pPr>
            <w:r>
              <w:rPr>
                <w:rFonts w:ascii="Times New Roman" w:hAnsi="Times New Roman"/>
                <w:b/>
                <w:szCs w:val="24"/>
              </w:rPr>
              <w:t>Use Case ID</w:t>
            </w:r>
          </w:p>
        </w:tc>
        <w:tc>
          <w:tcPr>
            <w:tcW w:w="7114" w:type="dxa"/>
            <w:vAlign w:val="center"/>
          </w:tcPr>
          <w:p w14:paraId="0F3B5311">
            <w:pPr>
              <w:widowControl w:val="0"/>
              <w:jc w:val="both"/>
              <w:rPr>
                <w:rFonts w:hint="default" w:ascii="Times New Roman" w:hAnsi="Times New Roman"/>
                <w:szCs w:val="24"/>
                <w:lang w:val="en-US"/>
              </w:rPr>
            </w:pPr>
            <w:r>
              <w:rPr>
                <w:rFonts w:ascii="Times New Roman" w:hAnsi="Times New Roman"/>
                <w:szCs w:val="24"/>
              </w:rPr>
              <w:t>UC1</w:t>
            </w:r>
            <w:r>
              <w:rPr>
                <w:rFonts w:hint="default" w:ascii="Times New Roman" w:hAnsi="Times New Roman"/>
                <w:szCs w:val="24"/>
                <w:lang w:val="en-US"/>
              </w:rPr>
              <w:t>0</w:t>
            </w:r>
          </w:p>
        </w:tc>
      </w:tr>
      <w:tr w14:paraId="762A0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2" w:type="dxa"/>
            <w:vAlign w:val="center"/>
          </w:tcPr>
          <w:p w14:paraId="6590DC0C">
            <w:pPr>
              <w:widowControl w:val="0"/>
              <w:jc w:val="both"/>
              <w:rPr>
                <w:rFonts w:ascii="Times New Roman" w:hAnsi="Times New Roman"/>
                <w:szCs w:val="24"/>
              </w:rPr>
            </w:pPr>
            <w:r>
              <w:rPr>
                <w:rFonts w:ascii="Times New Roman" w:hAnsi="Times New Roman"/>
                <w:b/>
                <w:szCs w:val="24"/>
              </w:rPr>
              <w:t>Tên chức năng</w:t>
            </w:r>
          </w:p>
        </w:tc>
        <w:tc>
          <w:tcPr>
            <w:tcW w:w="7114" w:type="dxa"/>
            <w:vAlign w:val="center"/>
          </w:tcPr>
          <w:p w14:paraId="0156B352">
            <w:pPr>
              <w:widowControl w:val="0"/>
              <w:jc w:val="both"/>
              <w:rPr>
                <w:rFonts w:ascii="Times New Roman" w:hAnsi="Times New Roman"/>
                <w:szCs w:val="24"/>
              </w:rPr>
            </w:pPr>
            <w:r>
              <w:rPr>
                <w:rFonts w:ascii="Times New Roman" w:hAnsi="Times New Roman"/>
                <w:szCs w:val="24"/>
              </w:rPr>
              <w:t>Gửi yêu cầu sửa chữa</w:t>
            </w:r>
          </w:p>
        </w:tc>
      </w:tr>
      <w:tr w14:paraId="28259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2" w:type="dxa"/>
            <w:vAlign w:val="center"/>
          </w:tcPr>
          <w:p w14:paraId="455CD197">
            <w:pPr>
              <w:widowControl w:val="0"/>
              <w:jc w:val="both"/>
              <w:rPr>
                <w:rFonts w:ascii="Times New Roman" w:hAnsi="Times New Roman"/>
                <w:szCs w:val="24"/>
              </w:rPr>
            </w:pPr>
            <w:r>
              <w:rPr>
                <w:rFonts w:ascii="Times New Roman" w:hAnsi="Times New Roman"/>
                <w:b/>
                <w:szCs w:val="24"/>
              </w:rPr>
              <w:t>Mô tả</w:t>
            </w:r>
          </w:p>
        </w:tc>
        <w:tc>
          <w:tcPr>
            <w:tcW w:w="7114" w:type="dxa"/>
            <w:vAlign w:val="center"/>
          </w:tcPr>
          <w:p w14:paraId="14E173D6">
            <w:pPr>
              <w:widowControl w:val="0"/>
              <w:jc w:val="both"/>
              <w:rPr>
                <w:rFonts w:ascii="Times New Roman" w:hAnsi="Times New Roman"/>
                <w:szCs w:val="24"/>
              </w:rPr>
            </w:pPr>
            <w:r>
              <w:rPr>
                <w:rFonts w:ascii="Times New Roman" w:hAnsi="Times New Roman"/>
                <w:szCs w:val="24"/>
              </w:rPr>
              <w:t>Cho phép Sinh viên báo cáo sự cố, hư hỏng cơ sở vật chất trong phòng ở để Quản sinh tiếp nhận và phân công sửa chữa.</w:t>
            </w:r>
          </w:p>
        </w:tc>
      </w:tr>
      <w:tr w14:paraId="0E1A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2" w:type="dxa"/>
            <w:vAlign w:val="center"/>
          </w:tcPr>
          <w:p w14:paraId="44BA63EB">
            <w:pPr>
              <w:widowControl w:val="0"/>
              <w:jc w:val="both"/>
              <w:rPr>
                <w:rFonts w:ascii="Times New Roman" w:hAnsi="Times New Roman"/>
                <w:szCs w:val="24"/>
              </w:rPr>
            </w:pPr>
            <w:r>
              <w:rPr>
                <w:rFonts w:ascii="Times New Roman" w:hAnsi="Times New Roman"/>
                <w:b/>
                <w:szCs w:val="24"/>
              </w:rPr>
              <w:t>Tác nhân</w:t>
            </w:r>
          </w:p>
        </w:tc>
        <w:tc>
          <w:tcPr>
            <w:tcW w:w="7114" w:type="dxa"/>
            <w:vAlign w:val="center"/>
          </w:tcPr>
          <w:p w14:paraId="3D9812ED">
            <w:pPr>
              <w:widowControl w:val="0"/>
              <w:jc w:val="both"/>
              <w:rPr>
                <w:rFonts w:ascii="Times New Roman" w:hAnsi="Times New Roman"/>
                <w:szCs w:val="24"/>
              </w:rPr>
            </w:pPr>
            <w:r>
              <w:rPr>
                <w:rFonts w:ascii="Times New Roman" w:hAnsi="Times New Roman"/>
                <w:szCs w:val="24"/>
              </w:rPr>
              <w:t>Sinh viên</w:t>
            </w:r>
          </w:p>
        </w:tc>
      </w:tr>
      <w:tr w14:paraId="7A590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2" w:type="dxa"/>
            <w:vAlign w:val="center"/>
          </w:tcPr>
          <w:p w14:paraId="37E203A3">
            <w:pPr>
              <w:widowControl w:val="0"/>
              <w:jc w:val="both"/>
              <w:rPr>
                <w:rFonts w:ascii="Times New Roman" w:hAnsi="Times New Roman"/>
                <w:szCs w:val="24"/>
              </w:rPr>
            </w:pPr>
            <w:r>
              <w:rPr>
                <w:rFonts w:ascii="Times New Roman" w:hAnsi="Times New Roman"/>
                <w:b/>
                <w:szCs w:val="24"/>
              </w:rPr>
              <w:t>Điều kiện trước</w:t>
            </w:r>
          </w:p>
        </w:tc>
        <w:tc>
          <w:tcPr>
            <w:tcW w:w="7114" w:type="dxa"/>
            <w:vAlign w:val="center"/>
          </w:tcPr>
          <w:p w14:paraId="74B261A6">
            <w:pPr>
              <w:widowControl w:val="0"/>
              <w:jc w:val="both"/>
              <w:rPr>
                <w:rFonts w:ascii="Times New Roman" w:hAnsi="Times New Roman"/>
                <w:szCs w:val="24"/>
              </w:rPr>
            </w:pPr>
            <w:r>
              <w:rPr>
                <w:rFonts w:ascii="Times New Roman" w:hAnsi="Times New Roman"/>
                <w:szCs w:val="24"/>
              </w:rPr>
              <w:t>Đăng nhập thành công với quyền Sinh viên; Sinh viên đang lưu trú tại KTX</w:t>
            </w:r>
          </w:p>
        </w:tc>
      </w:tr>
      <w:tr w14:paraId="5D42C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2" w:type="dxa"/>
            <w:vAlign w:val="center"/>
          </w:tcPr>
          <w:p w14:paraId="44F696C5">
            <w:pPr>
              <w:widowControl w:val="0"/>
              <w:jc w:val="both"/>
              <w:rPr>
                <w:rFonts w:ascii="Times New Roman" w:hAnsi="Times New Roman"/>
                <w:szCs w:val="24"/>
              </w:rPr>
            </w:pPr>
            <w:r>
              <w:rPr>
                <w:rFonts w:ascii="Times New Roman" w:hAnsi="Times New Roman"/>
                <w:b/>
                <w:szCs w:val="24"/>
              </w:rPr>
              <w:t>Điều kiện tiên quyết</w:t>
            </w:r>
          </w:p>
        </w:tc>
        <w:tc>
          <w:tcPr>
            <w:tcW w:w="7114" w:type="dxa"/>
            <w:vAlign w:val="center"/>
          </w:tcPr>
          <w:p w14:paraId="4302CB6C">
            <w:pPr>
              <w:widowControl w:val="0"/>
              <w:jc w:val="both"/>
              <w:rPr>
                <w:rFonts w:ascii="Times New Roman" w:hAnsi="Times New Roman"/>
                <w:szCs w:val="24"/>
              </w:rPr>
            </w:pPr>
            <w:r>
              <w:rPr>
                <w:rFonts w:ascii="Times New Roman" w:hAnsi="Times New Roman"/>
                <w:szCs w:val="24"/>
              </w:rPr>
              <w:t>Yêu cầu sửa chữa được ghi nhận thành công vào hệ thống.</w:t>
            </w:r>
          </w:p>
        </w:tc>
      </w:tr>
      <w:tr w14:paraId="1E966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2" w:type="dxa"/>
            <w:vAlign w:val="center"/>
          </w:tcPr>
          <w:p w14:paraId="671EE5C5">
            <w:pPr>
              <w:widowControl w:val="0"/>
              <w:jc w:val="both"/>
              <w:rPr>
                <w:rFonts w:ascii="Times New Roman" w:hAnsi="Times New Roman"/>
                <w:szCs w:val="24"/>
              </w:rPr>
            </w:pPr>
            <w:r>
              <w:rPr>
                <w:rFonts w:ascii="Times New Roman" w:hAnsi="Times New Roman"/>
                <w:b/>
                <w:szCs w:val="24"/>
              </w:rPr>
              <w:t>Luồng chính</w:t>
            </w:r>
          </w:p>
        </w:tc>
        <w:tc>
          <w:tcPr>
            <w:tcW w:w="7114" w:type="dxa"/>
            <w:vAlign w:val="center"/>
          </w:tcPr>
          <w:p w14:paraId="27619DF8">
            <w:pPr>
              <w:widowControl w:val="0"/>
              <w:numPr>
                <w:ilvl w:val="0"/>
                <w:numId w:val="13"/>
              </w:numPr>
              <w:jc w:val="both"/>
              <w:rPr>
                <w:rFonts w:ascii="Times New Roman" w:hAnsi="Times New Roman"/>
                <w:szCs w:val="24"/>
              </w:rPr>
            </w:pPr>
            <w:r>
              <w:rPr>
                <w:rFonts w:ascii="Times New Roman" w:hAnsi="Times New Roman"/>
                <w:szCs w:val="24"/>
              </w:rPr>
              <w:t xml:space="preserve">Sinh viên chọn chức năng “Gửi yêu cầu sửa chữa”.  </w:t>
            </w:r>
          </w:p>
          <w:p w14:paraId="66F6000B">
            <w:pPr>
              <w:widowControl w:val="0"/>
              <w:numPr>
                <w:ilvl w:val="0"/>
                <w:numId w:val="13"/>
              </w:numPr>
              <w:jc w:val="both"/>
              <w:rPr>
                <w:rFonts w:ascii="Times New Roman" w:hAnsi="Times New Roman"/>
                <w:szCs w:val="24"/>
              </w:rPr>
            </w:pPr>
            <w:r>
              <w:rPr>
                <w:rFonts w:ascii="Times New Roman" w:hAnsi="Times New Roman"/>
                <w:szCs w:val="24"/>
              </w:rPr>
              <w:t xml:space="preserve">Hệ thống hiển thị biểu mẫu Gửi yêu cầu (loại thiết bị, vị trí/số phòng, mô tả sự cố, hình ảnh đính kèm).  </w:t>
            </w:r>
          </w:p>
          <w:p w14:paraId="066C94BE">
            <w:pPr>
              <w:widowControl w:val="0"/>
              <w:numPr>
                <w:ilvl w:val="0"/>
                <w:numId w:val="13"/>
              </w:numPr>
              <w:jc w:val="both"/>
              <w:rPr>
                <w:rFonts w:ascii="Times New Roman" w:hAnsi="Times New Roman"/>
                <w:szCs w:val="24"/>
              </w:rPr>
            </w:pPr>
            <w:r>
              <w:rPr>
                <w:rFonts w:ascii="Times New Roman" w:hAnsi="Times New Roman"/>
                <w:szCs w:val="24"/>
              </w:rPr>
              <w:t xml:space="preserve">Sinh viên điền đầy đủ thông tin mô tả hư hỏng.  </w:t>
            </w:r>
          </w:p>
          <w:p w14:paraId="0E930256">
            <w:pPr>
              <w:widowControl w:val="0"/>
              <w:numPr>
                <w:ilvl w:val="0"/>
                <w:numId w:val="13"/>
              </w:numPr>
              <w:jc w:val="both"/>
              <w:rPr>
                <w:rFonts w:ascii="Times New Roman" w:hAnsi="Times New Roman"/>
                <w:szCs w:val="24"/>
              </w:rPr>
            </w:pPr>
            <w:r>
              <w:rPr>
                <w:rFonts w:ascii="Times New Roman" w:hAnsi="Times New Roman"/>
                <w:szCs w:val="24"/>
              </w:rPr>
              <w:t xml:space="preserve">Sinh viên bấm nút “Gửi yêu cầu”.  </w:t>
            </w:r>
          </w:p>
          <w:p w14:paraId="38CD5165">
            <w:pPr>
              <w:widowControl w:val="0"/>
              <w:numPr>
                <w:ilvl w:val="0"/>
                <w:numId w:val="13"/>
              </w:numPr>
              <w:jc w:val="both"/>
              <w:rPr>
                <w:rFonts w:ascii="Times New Roman" w:hAnsi="Times New Roman"/>
                <w:szCs w:val="24"/>
              </w:rPr>
            </w:pPr>
            <w:r>
              <w:rPr>
                <w:rFonts w:ascii="Times New Roman" w:hAnsi="Times New Roman"/>
                <w:szCs w:val="24"/>
              </w:rPr>
              <w:t xml:space="preserve">Hệ thống kiểm tra và lưu yêu cầu sửa chữa ở trạng thái “Chờ tiếp nhận”.  </w:t>
            </w:r>
          </w:p>
          <w:p w14:paraId="2B3CDE0E">
            <w:pPr>
              <w:widowControl w:val="0"/>
              <w:numPr>
                <w:ilvl w:val="0"/>
                <w:numId w:val="13"/>
              </w:numPr>
              <w:jc w:val="both"/>
              <w:rPr>
                <w:rFonts w:ascii="Times New Roman" w:hAnsi="Times New Roman"/>
                <w:szCs w:val="24"/>
              </w:rPr>
            </w:pPr>
            <w:r>
              <w:rPr>
                <w:rFonts w:ascii="Times New Roman" w:hAnsi="Times New Roman"/>
                <w:szCs w:val="24"/>
              </w:rPr>
              <w:t xml:space="preserve">Hệ thống thông báo “Gửi yêu cầu sửa chữa thành công”.  </w:t>
            </w:r>
          </w:p>
          <w:p w14:paraId="35627E5C">
            <w:pPr>
              <w:widowControl w:val="0"/>
              <w:numPr>
                <w:ilvl w:val="0"/>
                <w:numId w:val="13"/>
              </w:numPr>
              <w:jc w:val="both"/>
              <w:rPr>
                <w:rFonts w:ascii="Times New Roman" w:hAnsi="Times New Roman"/>
                <w:szCs w:val="24"/>
              </w:rPr>
            </w:pPr>
            <w:r>
              <w:rPr>
                <w:rFonts w:ascii="Times New Roman" w:hAnsi="Times New Roman"/>
                <w:szCs w:val="24"/>
              </w:rPr>
              <w:t>Kết thúc chức năng Gửi yêu cầu sửa chữa</w:t>
            </w:r>
          </w:p>
        </w:tc>
      </w:tr>
      <w:tr w14:paraId="6CC82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2" w:type="dxa"/>
            <w:vAlign w:val="center"/>
          </w:tcPr>
          <w:p w14:paraId="0A14CF3E">
            <w:pPr>
              <w:widowControl w:val="0"/>
              <w:jc w:val="both"/>
              <w:rPr>
                <w:rFonts w:ascii="Times New Roman" w:hAnsi="Times New Roman"/>
                <w:szCs w:val="24"/>
              </w:rPr>
            </w:pPr>
            <w:r>
              <w:rPr>
                <w:rFonts w:ascii="Times New Roman" w:hAnsi="Times New Roman"/>
                <w:b/>
                <w:szCs w:val="24"/>
              </w:rPr>
              <w:t>Luồng thay thế</w:t>
            </w:r>
          </w:p>
        </w:tc>
        <w:tc>
          <w:tcPr>
            <w:tcW w:w="7114" w:type="dxa"/>
            <w:vAlign w:val="center"/>
          </w:tcPr>
          <w:p w14:paraId="5B5F2981">
            <w:pPr>
              <w:widowControl w:val="0"/>
              <w:jc w:val="both"/>
              <w:rPr>
                <w:rFonts w:ascii="Times New Roman" w:hAnsi="Times New Roman"/>
                <w:szCs w:val="24"/>
              </w:rPr>
            </w:pPr>
            <w:r>
              <w:rPr>
                <w:rFonts w:ascii="Times New Roman" w:hAnsi="Times New Roman"/>
                <w:szCs w:val="24"/>
              </w:rPr>
              <w:t>Không có</w:t>
            </w:r>
          </w:p>
        </w:tc>
      </w:tr>
      <w:tr w14:paraId="54201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2" w:type="dxa"/>
            <w:vAlign w:val="center"/>
          </w:tcPr>
          <w:p w14:paraId="563DA8CE">
            <w:pPr>
              <w:widowControl w:val="0"/>
              <w:jc w:val="both"/>
              <w:rPr>
                <w:rFonts w:ascii="Times New Roman" w:hAnsi="Times New Roman"/>
                <w:szCs w:val="24"/>
              </w:rPr>
            </w:pPr>
            <w:r>
              <w:rPr>
                <w:rFonts w:ascii="Times New Roman" w:hAnsi="Times New Roman"/>
                <w:b/>
                <w:szCs w:val="24"/>
              </w:rPr>
              <w:t>Luồng ngoại lệ</w:t>
            </w:r>
          </w:p>
        </w:tc>
        <w:tc>
          <w:tcPr>
            <w:tcW w:w="7114" w:type="dxa"/>
            <w:vAlign w:val="center"/>
          </w:tcPr>
          <w:p w14:paraId="1681DC67">
            <w:pPr>
              <w:widowControl w:val="0"/>
              <w:jc w:val="both"/>
              <w:rPr>
                <w:rFonts w:ascii="Times New Roman" w:hAnsi="Times New Roman"/>
                <w:szCs w:val="24"/>
              </w:rPr>
            </w:pPr>
            <w:r>
              <w:rPr>
                <w:rFonts w:ascii="Times New Roman" w:hAnsi="Times New Roman"/>
                <w:szCs w:val="24"/>
              </w:rPr>
              <w:t xml:space="preserve">3a. Sinh viên bỏ trống phần mô tả sự cố.  </w:t>
            </w:r>
          </w:p>
          <w:p w14:paraId="0EF10EAC">
            <w:pPr>
              <w:widowControl w:val="0"/>
              <w:jc w:val="both"/>
              <w:rPr>
                <w:rFonts w:ascii="Times New Roman" w:hAnsi="Times New Roman"/>
                <w:szCs w:val="24"/>
              </w:rPr>
            </w:pPr>
            <w:r>
              <w:rPr>
                <w:rFonts w:ascii="Times New Roman" w:hAnsi="Times New Roman"/>
                <w:szCs w:val="24"/>
              </w:rPr>
              <w:t xml:space="preserve">4a. Hệ thống báo lỗi yêu cầu nhập chi tiết sự cố.  </w:t>
            </w:r>
          </w:p>
          <w:p w14:paraId="50CC9940">
            <w:pPr>
              <w:widowControl w:val="0"/>
              <w:jc w:val="both"/>
              <w:rPr>
                <w:rFonts w:ascii="Times New Roman" w:hAnsi="Times New Roman"/>
                <w:szCs w:val="24"/>
              </w:rPr>
            </w:pPr>
            <w:r>
              <w:rPr>
                <w:rFonts w:ascii="Times New Roman" w:hAnsi="Times New Roman"/>
                <w:szCs w:val="24"/>
              </w:rPr>
              <w:t>5a. Sinh viên bổ sung mô tả và tiếp tục từ bước 4.</w:t>
            </w:r>
          </w:p>
        </w:tc>
      </w:tr>
    </w:tbl>
    <w:p w14:paraId="6D5F7D76">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Lập hợp đồng</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0"/>
        <w:gridCol w:w="7106"/>
      </w:tblGrid>
      <w:tr w14:paraId="45324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035D148D">
            <w:pPr>
              <w:widowControl w:val="0"/>
              <w:jc w:val="both"/>
              <w:rPr>
                <w:rFonts w:ascii="Times New Roman" w:hAnsi="Times New Roman"/>
                <w:szCs w:val="24"/>
              </w:rPr>
            </w:pPr>
            <w:r>
              <w:rPr>
                <w:rFonts w:ascii="Times New Roman" w:hAnsi="Times New Roman"/>
                <w:b/>
                <w:szCs w:val="24"/>
              </w:rPr>
              <w:t>Use Case ID</w:t>
            </w:r>
          </w:p>
        </w:tc>
        <w:tc>
          <w:tcPr>
            <w:tcW w:w="7106" w:type="dxa"/>
            <w:vAlign w:val="center"/>
          </w:tcPr>
          <w:p w14:paraId="24EA224B">
            <w:pPr>
              <w:widowControl w:val="0"/>
              <w:jc w:val="both"/>
              <w:rPr>
                <w:rFonts w:hint="default" w:ascii="Times New Roman" w:hAnsi="Times New Roman"/>
                <w:szCs w:val="24"/>
                <w:lang w:val="en-US"/>
              </w:rPr>
            </w:pPr>
            <w:r>
              <w:rPr>
                <w:rFonts w:ascii="Times New Roman" w:hAnsi="Times New Roman"/>
                <w:szCs w:val="24"/>
              </w:rPr>
              <w:t>UC1</w:t>
            </w:r>
            <w:r>
              <w:rPr>
                <w:rFonts w:hint="default" w:ascii="Times New Roman" w:hAnsi="Times New Roman"/>
                <w:szCs w:val="24"/>
                <w:lang w:val="en-US"/>
              </w:rPr>
              <w:t>1</w:t>
            </w:r>
          </w:p>
        </w:tc>
      </w:tr>
      <w:tr w14:paraId="7BAE2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35A00A6C">
            <w:pPr>
              <w:widowControl w:val="0"/>
              <w:jc w:val="both"/>
              <w:rPr>
                <w:rFonts w:ascii="Times New Roman" w:hAnsi="Times New Roman"/>
                <w:szCs w:val="24"/>
              </w:rPr>
            </w:pPr>
            <w:r>
              <w:rPr>
                <w:rFonts w:ascii="Times New Roman" w:hAnsi="Times New Roman"/>
                <w:b/>
                <w:szCs w:val="24"/>
              </w:rPr>
              <w:t>Tên chức năng</w:t>
            </w:r>
          </w:p>
        </w:tc>
        <w:tc>
          <w:tcPr>
            <w:tcW w:w="7106" w:type="dxa"/>
            <w:vAlign w:val="center"/>
          </w:tcPr>
          <w:p w14:paraId="57BCA90D">
            <w:pPr>
              <w:widowControl w:val="0"/>
              <w:jc w:val="both"/>
              <w:rPr>
                <w:rFonts w:ascii="Times New Roman" w:hAnsi="Times New Roman"/>
                <w:szCs w:val="24"/>
              </w:rPr>
            </w:pPr>
            <w:r>
              <w:rPr>
                <w:rFonts w:ascii="Times New Roman" w:hAnsi="Times New Roman"/>
                <w:szCs w:val="24"/>
              </w:rPr>
              <w:t>Lập hợp đồng</w:t>
            </w:r>
          </w:p>
        </w:tc>
      </w:tr>
      <w:tr w14:paraId="2B1FA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6403BABE">
            <w:pPr>
              <w:widowControl w:val="0"/>
              <w:jc w:val="both"/>
              <w:rPr>
                <w:rFonts w:ascii="Times New Roman" w:hAnsi="Times New Roman"/>
                <w:szCs w:val="24"/>
              </w:rPr>
            </w:pPr>
            <w:r>
              <w:rPr>
                <w:rFonts w:ascii="Times New Roman" w:hAnsi="Times New Roman"/>
                <w:b/>
                <w:szCs w:val="24"/>
              </w:rPr>
              <w:t>Mô tả</w:t>
            </w:r>
          </w:p>
        </w:tc>
        <w:tc>
          <w:tcPr>
            <w:tcW w:w="7106" w:type="dxa"/>
            <w:vAlign w:val="center"/>
          </w:tcPr>
          <w:p w14:paraId="7E1FF5A5">
            <w:pPr>
              <w:widowControl w:val="0"/>
              <w:jc w:val="both"/>
              <w:rPr>
                <w:rFonts w:ascii="Times New Roman" w:hAnsi="Times New Roman"/>
                <w:szCs w:val="24"/>
              </w:rPr>
            </w:pPr>
            <w:r>
              <w:rPr>
                <w:rFonts w:ascii="Times New Roman" w:hAnsi="Times New Roman"/>
                <w:szCs w:val="24"/>
              </w:rPr>
              <w:t>Cho phép Quản sinh tạo hợp đồng thuê chỗ ở mới giữa KTX và sinh viên, xác định thời gian và các điều khoản lưu trú.</w:t>
            </w:r>
          </w:p>
        </w:tc>
      </w:tr>
      <w:tr w14:paraId="58DC5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78560F0C">
            <w:pPr>
              <w:widowControl w:val="0"/>
              <w:jc w:val="both"/>
              <w:rPr>
                <w:rFonts w:ascii="Times New Roman" w:hAnsi="Times New Roman"/>
                <w:szCs w:val="24"/>
              </w:rPr>
            </w:pPr>
            <w:r>
              <w:rPr>
                <w:rFonts w:ascii="Times New Roman" w:hAnsi="Times New Roman"/>
                <w:b/>
                <w:szCs w:val="24"/>
              </w:rPr>
              <w:t>Tác nhân</w:t>
            </w:r>
          </w:p>
        </w:tc>
        <w:tc>
          <w:tcPr>
            <w:tcW w:w="7106" w:type="dxa"/>
            <w:vAlign w:val="center"/>
          </w:tcPr>
          <w:p w14:paraId="188C4915">
            <w:pPr>
              <w:widowControl w:val="0"/>
              <w:jc w:val="both"/>
              <w:rPr>
                <w:rFonts w:ascii="Times New Roman" w:hAnsi="Times New Roman"/>
                <w:szCs w:val="24"/>
              </w:rPr>
            </w:pPr>
            <w:r>
              <w:rPr>
                <w:rFonts w:ascii="Times New Roman" w:hAnsi="Times New Roman"/>
                <w:szCs w:val="24"/>
              </w:rPr>
              <w:t>Quản sinh</w:t>
            </w:r>
          </w:p>
        </w:tc>
      </w:tr>
      <w:tr w14:paraId="22CA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18440CCB">
            <w:pPr>
              <w:widowControl w:val="0"/>
              <w:jc w:val="both"/>
              <w:rPr>
                <w:rFonts w:ascii="Times New Roman" w:hAnsi="Times New Roman"/>
                <w:szCs w:val="24"/>
              </w:rPr>
            </w:pPr>
            <w:r>
              <w:rPr>
                <w:rFonts w:ascii="Times New Roman" w:hAnsi="Times New Roman"/>
                <w:b/>
                <w:szCs w:val="24"/>
              </w:rPr>
              <w:t>Điều kiện trước</w:t>
            </w:r>
          </w:p>
        </w:tc>
        <w:tc>
          <w:tcPr>
            <w:tcW w:w="7106" w:type="dxa"/>
            <w:vAlign w:val="center"/>
          </w:tcPr>
          <w:p w14:paraId="05AB96F3">
            <w:pPr>
              <w:widowControl w:val="0"/>
              <w:jc w:val="both"/>
              <w:rPr>
                <w:rFonts w:ascii="Times New Roman" w:hAnsi="Times New Roman"/>
                <w:szCs w:val="24"/>
              </w:rPr>
            </w:pPr>
            <w:r>
              <w:rPr>
                <w:rFonts w:ascii="Times New Roman" w:hAnsi="Times New Roman"/>
                <w:szCs w:val="24"/>
              </w:rPr>
              <w:t>Đăng nhập thành công với quyền Quản sinh; sinh viên đã được quản lý và có thông tin phòng cần thiết.</w:t>
            </w:r>
          </w:p>
        </w:tc>
      </w:tr>
      <w:tr w14:paraId="2FFF1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51BD6D2C">
            <w:pPr>
              <w:widowControl w:val="0"/>
              <w:jc w:val="both"/>
              <w:rPr>
                <w:rFonts w:ascii="Times New Roman" w:hAnsi="Times New Roman"/>
                <w:szCs w:val="24"/>
              </w:rPr>
            </w:pPr>
            <w:r>
              <w:rPr>
                <w:rFonts w:ascii="Times New Roman" w:hAnsi="Times New Roman"/>
                <w:b/>
                <w:szCs w:val="24"/>
              </w:rPr>
              <w:t>Điều kiện tiên quyết</w:t>
            </w:r>
          </w:p>
        </w:tc>
        <w:tc>
          <w:tcPr>
            <w:tcW w:w="7106" w:type="dxa"/>
            <w:vAlign w:val="center"/>
          </w:tcPr>
          <w:p w14:paraId="6B1216BC">
            <w:pPr>
              <w:widowControl w:val="0"/>
              <w:jc w:val="both"/>
              <w:rPr>
                <w:rFonts w:ascii="Times New Roman" w:hAnsi="Times New Roman"/>
                <w:szCs w:val="24"/>
              </w:rPr>
            </w:pPr>
            <w:r>
              <w:rPr>
                <w:rFonts w:ascii="Times New Roman" w:hAnsi="Times New Roman"/>
                <w:szCs w:val="24"/>
              </w:rPr>
              <w:t>Hợp đồng lưu trú mới được tạo thành công.</w:t>
            </w:r>
          </w:p>
        </w:tc>
      </w:tr>
      <w:tr w14:paraId="64763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6925983B">
            <w:pPr>
              <w:widowControl w:val="0"/>
              <w:jc w:val="both"/>
              <w:rPr>
                <w:rFonts w:ascii="Times New Roman" w:hAnsi="Times New Roman"/>
                <w:szCs w:val="24"/>
              </w:rPr>
            </w:pPr>
            <w:r>
              <w:rPr>
                <w:rFonts w:ascii="Times New Roman" w:hAnsi="Times New Roman"/>
                <w:b/>
                <w:szCs w:val="24"/>
              </w:rPr>
              <w:t>Luồng chính</w:t>
            </w:r>
          </w:p>
        </w:tc>
        <w:tc>
          <w:tcPr>
            <w:tcW w:w="7106" w:type="dxa"/>
            <w:vAlign w:val="center"/>
          </w:tcPr>
          <w:p w14:paraId="624DF9D4">
            <w:pPr>
              <w:widowControl w:val="0"/>
              <w:jc w:val="both"/>
              <w:rPr>
                <w:rFonts w:ascii="Times New Roman" w:hAnsi="Times New Roman"/>
                <w:szCs w:val="24"/>
              </w:rPr>
            </w:pPr>
            <w:r>
              <w:rPr>
                <w:rFonts w:ascii="Times New Roman" w:hAnsi="Times New Roman"/>
                <w:szCs w:val="24"/>
              </w:rPr>
              <w:t>1. Quản sinh chọn chức năng “Quản lý hợp đồng”.</w:t>
            </w:r>
            <w:r>
              <w:rPr>
                <w:rFonts w:ascii="Times New Roman" w:hAnsi="Times New Roman"/>
                <w:szCs w:val="24"/>
              </w:rPr>
              <w:br w:type="textWrapping"/>
            </w:r>
            <w:r>
              <w:rPr>
                <w:rFonts w:ascii="Times New Roman" w:hAnsi="Times New Roman"/>
                <w:szCs w:val="24"/>
              </w:rPr>
              <w:t>2. Hệ thống hiển thị danh sách hợp đồng và các thao tác.</w:t>
            </w:r>
            <w:r>
              <w:rPr>
                <w:rFonts w:ascii="Times New Roman" w:hAnsi="Times New Roman"/>
                <w:szCs w:val="24"/>
              </w:rPr>
              <w:br w:type="textWrapping"/>
            </w:r>
            <w:r>
              <w:rPr>
                <w:rFonts w:ascii="Times New Roman" w:hAnsi="Times New Roman"/>
                <w:szCs w:val="24"/>
              </w:rPr>
              <w:t>3. Quản sinh chọn “Lập hợp đồng”.</w:t>
            </w:r>
            <w:r>
              <w:rPr>
                <w:rFonts w:ascii="Times New Roman" w:hAnsi="Times New Roman"/>
                <w:szCs w:val="24"/>
              </w:rPr>
              <w:br w:type="textWrapping"/>
            </w:r>
            <w:r>
              <w:rPr>
                <w:rFonts w:ascii="Times New Roman" w:hAnsi="Times New Roman"/>
                <w:szCs w:val="24"/>
              </w:rPr>
              <w:t>4. Hệ thống hiển thị biểu mẫu Hợp đồng thuê chỗ ở KTX gồm mã hợp đồng, MSSV, số phòng, ngày bắt đầu, ngày kết thúc, thời hạn, trạng thái và điều khoản.</w:t>
            </w:r>
            <w:r>
              <w:rPr>
                <w:rFonts w:ascii="Times New Roman" w:hAnsi="Times New Roman"/>
                <w:szCs w:val="24"/>
              </w:rPr>
              <w:br w:type="textWrapping"/>
            </w:r>
            <w:r>
              <w:rPr>
                <w:rFonts w:ascii="Times New Roman" w:hAnsi="Times New Roman"/>
                <w:szCs w:val="24"/>
              </w:rPr>
              <w:t>5. Quản sinh nhập đầy đủ thông tin hợp đồng.</w:t>
            </w:r>
            <w:r>
              <w:rPr>
                <w:rFonts w:ascii="Times New Roman" w:hAnsi="Times New Roman"/>
                <w:szCs w:val="24"/>
              </w:rPr>
              <w:br w:type="textWrapping"/>
            </w:r>
            <w:r>
              <w:rPr>
                <w:rFonts w:ascii="Times New Roman" w:hAnsi="Times New Roman"/>
                <w:szCs w:val="24"/>
              </w:rPr>
              <w:t>6. Quản sinh bấm nút “Lưu/Lập hợp đồng”.</w:t>
            </w:r>
            <w:r>
              <w:rPr>
                <w:rFonts w:ascii="Times New Roman" w:hAnsi="Times New Roman"/>
                <w:szCs w:val="24"/>
              </w:rPr>
              <w:br w:type="textWrapping"/>
            </w:r>
            <w:r>
              <w:rPr>
                <w:rFonts w:ascii="Times New Roman" w:hAnsi="Times New Roman"/>
                <w:szCs w:val="24"/>
              </w:rPr>
              <w:t>7. Hệ thống kiểm tra và lưu hợp đồng vào cơ sở dữ liệu.</w:t>
            </w:r>
            <w:r>
              <w:rPr>
                <w:rFonts w:ascii="Times New Roman" w:hAnsi="Times New Roman"/>
                <w:szCs w:val="24"/>
              </w:rPr>
              <w:br w:type="textWrapping"/>
            </w:r>
            <w:r>
              <w:rPr>
                <w:rFonts w:ascii="Times New Roman" w:hAnsi="Times New Roman"/>
                <w:szCs w:val="24"/>
              </w:rPr>
              <w:t>8. Hệ thống thông báo “Lập hợp đồng thành công”.</w:t>
            </w:r>
            <w:r>
              <w:rPr>
                <w:rFonts w:ascii="Times New Roman" w:hAnsi="Times New Roman"/>
                <w:szCs w:val="24"/>
              </w:rPr>
              <w:br w:type="textWrapping"/>
            </w:r>
            <w:r>
              <w:rPr>
                <w:rFonts w:ascii="Times New Roman" w:hAnsi="Times New Roman"/>
                <w:szCs w:val="24"/>
              </w:rPr>
              <w:t>9. Kết thúc chức năng Lập hợp đồng.</w:t>
            </w:r>
          </w:p>
        </w:tc>
      </w:tr>
      <w:tr w14:paraId="4F64D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263CCCAC">
            <w:pPr>
              <w:widowControl w:val="0"/>
              <w:jc w:val="both"/>
              <w:rPr>
                <w:rFonts w:ascii="Times New Roman" w:hAnsi="Times New Roman"/>
                <w:szCs w:val="24"/>
              </w:rPr>
            </w:pPr>
            <w:r>
              <w:rPr>
                <w:rFonts w:ascii="Times New Roman" w:hAnsi="Times New Roman"/>
                <w:b/>
                <w:szCs w:val="24"/>
              </w:rPr>
              <w:t>Luồng thay thế</w:t>
            </w:r>
          </w:p>
        </w:tc>
        <w:tc>
          <w:tcPr>
            <w:tcW w:w="7106" w:type="dxa"/>
            <w:vAlign w:val="center"/>
          </w:tcPr>
          <w:p w14:paraId="0584B6C8">
            <w:pPr>
              <w:widowControl w:val="0"/>
              <w:jc w:val="both"/>
              <w:rPr>
                <w:rFonts w:ascii="Times New Roman" w:hAnsi="Times New Roman"/>
                <w:szCs w:val="24"/>
              </w:rPr>
            </w:pPr>
            <w:r>
              <w:rPr>
                <w:rFonts w:ascii="Times New Roman" w:hAnsi="Times New Roman"/>
                <w:szCs w:val="24"/>
              </w:rPr>
              <w:t>Không có</w:t>
            </w:r>
          </w:p>
        </w:tc>
      </w:tr>
      <w:tr w14:paraId="1AD9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6AA81521">
            <w:pPr>
              <w:widowControl w:val="0"/>
              <w:jc w:val="both"/>
              <w:rPr>
                <w:rFonts w:ascii="Times New Roman" w:hAnsi="Times New Roman"/>
                <w:szCs w:val="24"/>
              </w:rPr>
            </w:pPr>
            <w:r>
              <w:rPr>
                <w:rFonts w:ascii="Times New Roman" w:hAnsi="Times New Roman"/>
                <w:b/>
                <w:szCs w:val="24"/>
              </w:rPr>
              <w:t>Luồng ngoại lệ</w:t>
            </w:r>
          </w:p>
        </w:tc>
        <w:tc>
          <w:tcPr>
            <w:tcW w:w="7106" w:type="dxa"/>
            <w:vAlign w:val="center"/>
          </w:tcPr>
          <w:p w14:paraId="4D3F9237">
            <w:pPr>
              <w:widowControl w:val="0"/>
              <w:jc w:val="both"/>
              <w:rPr>
                <w:rFonts w:ascii="Times New Roman" w:hAnsi="Times New Roman"/>
                <w:szCs w:val="24"/>
              </w:rPr>
            </w:pPr>
            <w:r>
              <w:rPr>
                <w:rFonts w:ascii="Times New Roman" w:hAnsi="Times New Roman"/>
                <w:szCs w:val="24"/>
              </w:rPr>
              <w:t>3a. Sinh viên chưa có thông tin phòng hoặc thông tin cần thiết để lập hợp đồng.</w:t>
            </w:r>
            <w:r>
              <w:rPr>
                <w:rFonts w:ascii="Times New Roman" w:hAnsi="Times New Roman"/>
                <w:szCs w:val="24"/>
              </w:rPr>
              <w:br w:type="textWrapping"/>
            </w:r>
            <w:r>
              <w:rPr>
                <w:rFonts w:ascii="Times New Roman" w:hAnsi="Times New Roman"/>
                <w:szCs w:val="24"/>
              </w:rPr>
              <w:t>4a. Hệ thống thông báo chưa đủ điều kiện lập hợp đồng.</w:t>
            </w:r>
            <w:r>
              <w:rPr>
                <w:rFonts w:ascii="Times New Roman" w:hAnsi="Times New Roman"/>
                <w:szCs w:val="24"/>
              </w:rPr>
              <w:br w:type="textWrapping"/>
            </w:r>
            <w:r>
              <w:rPr>
                <w:rFonts w:ascii="Times New Roman" w:hAnsi="Times New Roman"/>
                <w:szCs w:val="24"/>
              </w:rPr>
              <w:t>5a. Quản sinh bổ sung/cập nhật thông tin sinh viên hoặc phòng.</w:t>
            </w:r>
            <w:r>
              <w:rPr>
                <w:rFonts w:ascii="Times New Roman" w:hAnsi="Times New Roman"/>
                <w:szCs w:val="24"/>
              </w:rPr>
              <w:br w:type="textWrapping"/>
            </w:r>
            <w:r>
              <w:rPr>
                <w:rFonts w:ascii="Times New Roman" w:hAnsi="Times New Roman"/>
                <w:szCs w:val="24"/>
              </w:rPr>
              <w:t>6a. Chức năng tiếp tục từ bước 3 đến kết thúc.</w:t>
            </w:r>
            <w:r>
              <w:rPr>
                <w:rFonts w:ascii="Times New Roman" w:hAnsi="Times New Roman"/>
                <w:szCs w:val="24"/>
              </w:rPr>
              <w:br w:type="textWrapping"/>
            </w:r>
            <w:r>
              <w:rPr>
                <w:rFonts w:ascii="Times New Roman" w:hAnsi="Times New Roman"/>
                <w:szCs w:val="24"/>
              </w:rPr>
              <w:t>4b. Quản sinh nhập thiếu thông tin hợp đồng.</w:t>
            </w:r>
            <w:r>
              <w:rPr>
                <w:rFonts w:ascii="Times New Roman" w:hAnsi="Times New Roman"/>
                <w:szCs w:val="24"/>
              </w:rPr>
              <w:br w:type="textWrapping"/>
            </w:r>
            <w:r>
              <w:rPr>
                <w:rFonts w:ascii="Times New Roman" w:hAnsi="Times New Roman"/>
                <w:szCs w:val="24"/>
              </w:rPr>
              <w:t>5b. Hệ thống yêu cầu nhập đầy đủ thời hạn và điều khoản.</w:t>
            </w:r>
            <w:r>
              <w:rPr>
                <w:rFonts w:ascii="Times New Roman" w:hAnsi="Times New Roman"/>
                <w:szCs w:val="24"/>
              </w:rPr>
              <w:br w:type="textWrapping"/>
            </w:r>
            <w:r>
              <w:rPr>
                <w:rFonts w:ascii="Times New Roman" w:hAnsi="Times New Roman"/>
                <w:szCs w:val="24"/>
              </w:rPr>
              <w:t>6b. Quản sinh bổ sung thông tin.</w:t>
            </w:r>
            <w:r>
              <w:rPr>
                <w:rFonts w:ascii="Times New Roman" w:hAnsi="Times New Roman"/>
                <w:szCs w:val="24"/>
              </w:rPr>
              <w:br w:type="textWrapping"/>
            </w:r>
            <w:r>
              <w:rPr>
                <w:rFonts w:ascii="Times New Roman" w:hAnsi="Times New Roman"/>
                <w:szCs w:val="24"/>
              </w:rPr>
              <w:t>7b. Chức năng tiếp tục từ bước 4 đến kết thúc.</w:t>
            </w:r>
          </w:p>
        </w:tc>
      </w:tr>
    </w:tbl>
    <w:p w14:paraId="1965EAC5">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Cập nhật hợp đồng</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0"/>
        <w:gridCol w:w="7106"/>
      </w:tblGrid>
      <w:tr w14:paraId="606BC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75EC50EB">
            <w:pPr>
              <w:widowControl w:val="0"/>
              <w:jc w:val="both"/>
              <w:rPr>
                <w:rFonts w:ascii="Times New Roman" w:hAnsi="Times New Roman"/>
                <w:szCs w:val="24"/>
              </w:rPr>
            </w:pPr>
            <w:r>
              <w:rPr>
                <w:rFonts w:ascii="Times New Roman" w:hAnsi="Times New Roman"/>
                <w:b/>
                <w:szCs w:val="24"/>
              </w:rPr>
              <w:t>Use Case ID</w:t>
            </w:r>
          </w:p>
        </w:tc>
        <w:tc>
          <w:tcPr>
            <w:tcW w:w="7106" w:type="dxa"/>
            <w:vAlign w:val="center"/>
          </w:tcPr>
          <w:p w14:paraId="05E940E9">
            <w:pPr>
              <w:widowControl w:val="0"/>
              <w:jc w:val="both"/>
              <w:rPr>
                <w:rFonts w:hint="default" w:ascii="Times New Roman" w:hAnsi="Times New Roman"/>
                <w:szCs w:val="24"/>
                <w:lang w:val="en-US"/>
              </w:rPr>
            </w:pPr>
            <w:r>
              <w:rPr>
                <w:rFonts w:ascii="Times New Roman" w:hAnsi="Times New Roman"/>
                <w:szCs w:val="24"/>
              </w:rPr>
              <w:t>UC1</w:t>
            </w:r>
            <w:r>
              <w:rPr>
                <w:rFonts w:hint="default" w:ascii="Times New Roman" w:hAnsi="Times New Roman"/>
                <w:szCs w:val="24"/>
                <w:lang w:val="en-US"/>
              </w:rPr>
              <w:t>2</w:t>
            </w:r>
          </w:p>
        </w:tc>
      </w:tr>
      <w:tr w14:paraId="0C21A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40" w:type="dxa"/>
            <w:vAlign w:val="center"/>
          </w:tcPr>
          <w:p w14:paraId="230D35C4">
            <w:pPr>
              <w:widowControl w:val="0"/>
              <w:jc w:val="both"/>
              <w:rPr>
                <w:rFonts w:ascii="Times New Roman" w:hAnsi="Times New Roman"/>
                <w:szCs w:val="24"/>
              </w:rPr>
            </w:pPr>
            <w:r>
              <w:rPr>
                <w:rFonts w:ascii="Times New Roman" w:hAnsi="Times New Roman"/>
                <w:b/>
                <w:szCs w:val="24"/>
              </w:rPr>
              <w:t>Tên chức năng</w:t>
            </w:r>
          </w:p>
        </w:tc>
        <w:tc>
          <w:tcPr>
            <w:tcW w:w="7106" w:type="dxa"/>
            <w:vAlign w:val="center"/>
          </w:tcPr>
          <w:p w14:paraId="4CD46B35">
            <w:pPr>
              <w:widowControl w:val="0"/>
              <w:jc w:val="both"/>
              <w:rPr>
                <w:rFonts w:ascii="Times New Roman" w:hAnsi="Times New Roman"/>
                <w:szCs w:val="24"/>
              </w:rPr>
            </w:pPr>
            <w:r>
              <w:rPr>
                <w:rFonts w:ascii="Times New Roman" w:hAnsi="Times New Roman"/>
                <w:szCs w:val="24"/>
              </w:rPr>
              <w:t>Cập nhật hợp đồng</w:t>
            </w:r>
          </w:p>
        </w:tc>
      </w:tr>
      <w:tr w14:paraId="055FC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0181982A">
            <w:pPr>
              <w:widowControl w:val="0"/>
              <w:jc w:val="both"/>
              <w:rPr>
                <w:rFonts w:ascii="Times New Roman" w:hAnsi="Times New Roman"/>
                <w:szCs w:val="24"/>
              </w:rPr>
            </w:pPr>
            <w:r>
              <w:rPr>
                <w:rFonts w:ascii="Times New Roman" w:hAnsi="Times New Roman"/>
                <w:b/>
                <w:szCs w:val="24"/>
              </w:rPr>
              <w:t>Mô tả</w:t>
            </w:r>
          </w:p>
        </w:tc>
        <w:tc>
          <w:tcPr>
            <w:tcW w:w="7106" w:type="dxa"/>
            <w:vAlign w:val="center"/>
          </w:tcPr>
          <w:p w14:paraId="63B72DAA">
            <w:pPr>
              <w:widowControl w:val="0"/>
              <w:jc w:val="both"/>
              <w:rPr>
                <w:rFonts w:ascii="Times New Roman" w:hAnsi="Times New Roman"/>
                <w:szCs w:val="24"/>
              </w:rPr>
            </w:pPr>
            <w:r>
              <w:rPr>
                <w:rFonts w:ascii="Times New Roman" w:hAnsi="Times New Roman"/>
                <w:szCs w:val="24"/>
              </w:rPr>
              <w:t>Cho phép Quản sinh cập nhật hợp đồng khi có thay đổi về thời gian, điều khoản hoặc thực hiện thanh lý/hủy bỏ hợp đồng.</w:t>
            </w:r>
          </w:p>
        </w:tc>
      </w:tr>
      <w:tr w14:paraId="5B7D1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4713512D">
            <w:pPr>
              <w:widowControl w:val="0"/>
              <w:jc w:val="both"/>
              <w:rPr>
                <w:rFonts w:ascii="Times New Roman" w:hAnsi="Times New Roman"/>
                <w:szCs w:val="24"/>
              </w:rPr>
            </w:pPr>
            <w:r>
              <w:rPr>
                <w:rFonts w:ascii="Times New Roman" w:hAnsi="Times New Roman"/>
                <w:b/>
                <w:szCs w:val="24"/>
              </w:rPr>
              <w:t>Tác nhân</w:t>
            </w:r>
          </w:p>
        </w:tc>
        <w:tc>
          <w:tcPr>
            <w:tcW w:w="7106" w:type="dxa"/>
            <w:vAlign w:val="center"/>
          </w:tcPr>
          <w:p w14:paraId="4B1E10F3">
            <w:pPr>
              <w:widowControl w:val="0"/>
              <w:jc w:val="both"/>
              <w:rPr>
                <w:rFonts w:ascii="Times New Roman" w:hAnsi="Times New Roman"/>
                <w:szCs w:val="24"/>
              </w:rPr>
            </w:pPr>
            <w:r>
              <w:rPr>
                <w:rFonts w:ascii="Times New Roman" w:hAnsi="Times New Roman"/>
                <w:szCs w:val="24"/>
              </w:rPr>
              <w:t>Quản sinh</w:t>
            </w:r>
          </w:p>
        </w:tc>
      </w:tr>
      <w:tr w14:paraId="5690E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6A3A0065">
            <w:pPr>
              <w:widowControl w:val="0"/>
              <w:jc w:val="both"/>
              <w:rPr>
                <w:rFonts w:ascii="Times New Roman" w:hAnsi="Times New Roman"/>
                <w:szCs w:val="24"/>
              </w:rPr>
            </w:pPr>
            <w:r>
              <w:rPr>
                <w:rFonts w:ascii="Times New Roman" w:hAnsi="Times New Roman"/>
                <w:b/>
                <w:szCs w:val="24"/>
              </w:rPr>
              <w:t>Điều kiện trước</w:t>
            </w:r>
          </w:p>
        </w:tc>
        <w:tc>
          <w:tcPr>
            <w:tcW w:w="7106" w:type="dxa"/>
            <w:vAlign w:val="center"/>
          </w:tcPr>
          <w:p w14:paraId="4E2E055F">
            <w:pPr>
              <w:widowControl w:val="0"/>
              <w:jc w:val="both"/>
              <w:rPr>
                <w:rFonts w:ascii="Times New Roman" w:hAnsi="Times New Roman"/>
                <w:szCs w:val="24"/>
              </w:rPr>
            </w:pPr>
            <w:r>
              <w:rPr>
                <w:rFonts w:ascii="Times New Roman" w:hAnsi="Times New Roman"/>
                <w:szCs w:val="24"/>
              </w:rPr>
              <w:t>Đăng nhập thành công với quyền Quản sinh; hợp đồng cần cập nhật tồn tại.</w:t>
            </w:r>
          </w:p>
        </w:tc>
      </w:tr>
      <w:tr w14:paraId="179D7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114D0AC2">
            <w:pPr>
              <w:widowControl w:val="0"/>
              <w:jc w:val="both"/>
              <w:rPr>
                <w:rFonts w:ascii="Times New Roman" w:hAnsi="Times New Roman"/>
                <w:szCs w:val="24"/>
              </w:rPr>
            </w:pPr>
            <w:r>
              <w:rPr>
                <w:rFonts w:ascii="Times New Roman" w:hAnsi="Times New Roman"/>
                <w:b/>
                <w:szCs w:val="24"/>
              </w:rPr>
              <w:t>Điều kiện tiên quyết</w:t>
            </w:r>
          </w:p>
        </w:tc>
        <w:tc>
          <w:tcPr>
            <w:tcW w:w="7106" w:type="dxa"/>
            <w:vAlign w:val="center"/>
          </w:tcPr>
          <w:p w14:paraId="53A2622F">
            <w:pPr>
              <w:widowControl w:val="0"/>
              <w:jc w:val="both"/>
              <w:rPr>
                <w:rFonts w:ascii="Times New Roman" w:hAnsi="Times New Roman"/>
                <w:szCs w:val="24"/>
              </w:rPr>
            </w:pPr>
            <w:r>
              <w:rPr>
                <w:rFonts w:ascii="Times New Roman" w:hAnsi="Times New Roman"/>
                <w:szCs w:val="24"/>
              </w:rPr>
              <w:t>Hợp đồng được cập nhật hoặc thanh lý/hủy bỏ thành công.</w:t>
            </w:r>
          </w:p>
        </w:tc>
      </w:tr>
      <w:tr w14:paraId="19DD9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0EF575E0">
            <w:pPr>
              <w:widowControl w:val="0"/>
              <w:jc w:val="both"/>
              <w:rPr>
                <w:rFonts w:ascii="Times New Roman" w:hAnsi="Times New Roman"/>
                <w:szCs w:val="24"/>
              </w:rPr>
            </w:pPr>
            <w:r>
              <w:rPr>
                <w:rFonts w:ascii="Times New Roman" w:hAnsi="Times New Roman"/>
                <w:b/>
                <w:szCs w:val="24"/>
              </w:rPr>
              <w:t>Luồng chính</w:t>
            </w:r>
          </w:p>
        </w:tc>
        <w:tc>
          <w:tcPr>
            <w:tcW w:w="7106" w:type="dxa"/>
            <w:vAlign w:val="center"/>
          </w:tcPr>
          <w:p w14:paraId="79B7C3C0">
            <w:pPr>
              <w:widowControl w:val="0"/>
              <w:jc w:val="both"/>
              <w:rPr>
                <w:rFonts w:ascii="Times New Roman" w:hAnsi="Times New Roman"/>
                <w:szCs w:val="24"/>
              </w:rPr>
            </w:pPr>
            <w:r>
              <w:rPr>
                <w:rFonts w:ascii="Times New Roman" w:hAnsi="Times New Roman"/>
                <w:szCs w:val="24"/>
              </w:rPr>
              <w:t>1. Quản sinh chọn chức năng “Quản lý hợp đồng”.</w:t>
            </w:r>
            <w:r>
              <w:rPr>
                <w:rFonts w:ascii="Times New Roman" w:hAnsi="Times New Roman"/>
                <w:szCs w:val="24"/>
              </w:rPr>
              <w:br w:type="textWrapping"/>
            </w:r>
            <w:r>
              <w:rPr>
                <w:rFonts w:ascii="Times New Roman" w:hAnsi="Times New Roman"/>
                <w:szCs w:val="24"/>
              </w:rPr>
              <w:t>2. Hệ thống hiển thị danh sách hợp đồng.</w:t>
            </w:r>
            <w:r>
              <w:rPr>
                <w:rFonts w:ascii="Times New Roman" w:hAnsi="Times New Roman"/>
                <w:szCs w:val="24"/>
              </w:rPr>
              <w:br w:type="textWrapping"/>
            </w:r>
            <w:r>
              <w:rPr>
                <w:rFonts w:ascii="Times New Roman" w:hAnsi="Times New Roman"/>
                <w:szCs w:val="24"/>
              </w:rPr>
              <w:t>3. Quản sinh chọn hợp đồng cần cập nhật.</w:t>
            </w:r>
            <w:r>
              <w:rPr>
                <w:rFonts w:ascii="Times New Roman" w:hAnsi="Times New Roman"/>
                <w:szCs w:val="24"/>
              </w:rPr>
              <w:br w:type="textWrapping"/>
            </w:r>
            <w:r>
              <w:rPr>
                <w:rFonts w:ascii="Times New Roman" w:hAnsi="Times New Roman"/>
                <w:szCs w:val="24"/>
              </w:rPr>
              <w:t>4. Hệ thống hiển thị thông tin hợp đồng hiện tại.</w:t>
            </w:r>
            <w:r>
              <w:rPr>
                <w:rFonts w:ascii="Times New Roman" w:hAnsi="Times New Roman"/>
                <w:szCs w:val="24"/>
              </w:rPr>
              <w:br w:type="textWrapping"/>
            </w:r>
            <w:r>
              <w:rPr>
                <w:rFonts w:ascii="Times New Roman" w:hAnsi="Times New Roman"/>
                <w:szCs w:val="24"/>
              </w:rPr>
              <w:t>5. Quản sinh chỉnh sửa thời gian, điều khoản hoặc thông tin cần cập nhật.</w:t>
            </w:r>
            <w:r>
              <w:rPr>
                <w:rFonts w:ascii="Times New Roman" w:hAnsi="Times New Roman"/>
                <w:szCs w:val="24"/>
              </w:rPr>
              <w:br w:type="textWrapping"/>
            </w:r>
            <w:r>
              <w:rPr>
                <w:rFonts w:ascii="Times New Roman" w:hAnsi="Times New Roman"/>
                <w:szCs w:val="24"/>
              </w:rPr>
              <w:t>6. Quản sinh bấm nút “Lưu/Cập nhật”.</w:t>
            </w:r>
            <w:r>
              <w:rPr>
                <w:rFonts w:ascii="Times New Roman" w:hAnsi="Times New Roman"/>
                <w:szCs w:val="24"/>
              </w:rPr>
              <w:br w:type="textWrapping"/>
            </w:r>
            <w:r>
              <w:rPr>
                <w:rFonts w:ascii="Times New Roman" w:hAnsi="Times New Roman"/>
                <w:szCs w:val="24"/>
              </w:rPr>
              <w:t>7. Hệ thống kiểm tra và cập nhật dữ liệu hợp đồng.</w:t>
            </w:r>
            <w:r>
              <w:rPr>
                <w:rFonts w:ascii="Times New Roman" w:hAnsi="Times New Roman"/>
                <w:szCs w:val="24"/>
              </w:rPr>
              <w:br w:type="textWrapping"/>
            </w:r>
            <w:r>
              <w:rPr>
                <w:rFonts w:ascii="Times New Roman" w:hAnsi="Times New Roman"/>
                <w:szCs w:val="24"/>
              </w:rPr>
              <w:t>8. Hệ thống thông báo “Cập nhật hợp đồng thành công”.</w:t>
            </w:r>
            <w:r>
              <w:rPr>
                <w:rFonts w:ascii="Times New Roman" w:hAnsi="Times New Roman"/>
                <w:szCs w:val="24"/>
              </w:rPr>
              <w:br w:type="textWrapping"/>
            </w:r>
            <w:r>
              <w:rPr>
                <w:rFonts w:ascii="Times New Roman" w:hAnsi="Times New Roman"/>
                <w:szCs w:val="24"/>
              </w:rPr>
              <w:t>9. Kết thúc chức năng Cập nhật hợp đồng.</w:t>
            </w:r>
          </w:p>
        </w:tc>
      </w:tr>
      <w:tr w14:paraId="045B6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6423423F">
            <w:pPr>
              <w:widowControl w:val="0"/>
              <w:jc w:val="both"/>
              <w:rPr>
                <w:rFonts w:ascii="Times New Roman" w:hAnsi="Times New Roman"/>
                <w:szCs w:val="24"/>
              </w:rPr>
            </w:pPr>
            <w:r>
              <w:rPr>
                <w:rFonts w:ascii="Times New Roman" w:hAnsi="Times New Roman"/>
                <w:b/>
                <w:szCs w:val="24"/>
              </w:rPr>
              <w:t>Luồng thay thế</w:t>
            </w:r>
          </w:p>
        </w:tc>
        <w:tc>
          <w:tcPr>
            <w:tcW w:w="7106" w:type="dxa"/>
            <w:vAlign w:val="center"/>
          </w:tcPr>
          <w:p w14:paraId="37B162EC">
            <w:pPr>
              <w:widowControl w:val="0"/>
              <w:jc w:val="both"/>
              <w:rPr>
                <w:rFonts w:ascii="Times New Roman" w:hAnsi="Times New Roman"/>
                <w:szCs w:val="24"/>
              </w:rPr>
            </w:pPr>
            <w:r>
              <w:rPr>
                <w:rFonts w:ascii="Times New Roman" w:hAnsi="Times New Roman"/>
                <w:szCs w:val="24"/>
              </w:rPr>
              <w:t xml:space="preserve">3a. Quản sinh chọn thao tác thanh lý/hủy bỏ hợp đồng. </w:t>
            </w:r>
          </w:p>
          <w:p w14:paraId="2B2CD120">
            <w:pPr>
              <w:widowControl w:val="0"/>
              <w:jc w:val="both"/>
              <w:rPr>
                <w:rFonts w:ascii="Times New Roman" w:hAnsi="Times New Roman"/>
                <w:szCs w:val="24"/>
              </w:rPr>
            </w:pPr>
            <w:r>
              <w:rPr>
                <w:rFonts w:ascii="Times New Roman" w:hAnsi="Times New Roman"/>
                <w:szCs w:val="24"/>
              </w:rPr>
              <w:t xml:space="preserve">4a. Hệ thống hiển thị thông tin xác nhận. </w:t>
            </w:r>
          </w:p>
          <w:p w14:paraId="715F86D9">
            <w:pPr>
              <w:widowControl w:val="0"/>
              <w:jc w:val="both"/>
              <w:rPr>
                <w:rFonts w:ascii="Times New Roman" w:hAnsi="Times New Roman"/>
                <w:szCs w:val="24"/>
              </w:rPr>
            </w:pPr>
            <w:r>
              <w:rPr>
                <w:rFonts w:ascii="Times New Roman" w:hAnsi="Times New Roman"/>
                <w:szCs w:val="24"/>
              </w:rPr>
              <w:t xml:space="preserve">5a. Quản sinh xác nhận. </w:t>
            </w:r>
          </w:p>
          <w:p w14:paraId="78C524F2">
            <w:pPr>
              <w:widowControl w:val="0"/>
              <w:jc w:val="both"/>
              <w:rPr>
                <w:rFonts w:ascii="Times New Roman" w:hAnsi="Times New Roman"/>
                <w:szCs w:val="24"/>
              </w:rPr>
            </w:pPr>
            <w:r>
              <w:rPr>
                <w:rFonts w:ascii="Times New Roman" w:hAnsi="Times New Roman"/>
                <w:szCs w:val="24"/>
              </w:rPr>
              <w:t xml:space="preserve">6a. Hệ thống cập nhật trạng thái hợp đồng tương ứng và thông báo thành công. </w:t>
            </w:r>
          </w:p>
          <w:p w14:paraId="3E274A54">
            <w:pPr>
              <w:widowControl w:val="0"/>
              <w:jc w:val="both"/>
              <w:rPr>
                <w:rFonts w:ascii="Times New Roman" w:hAnsi="Times New Roman"/>
                <w:szCs w:val="24"/>
              </w:rPr>
            </w:pPr>
            <w:r>
              <w:rPr>
                <w:rFonts w:ascii="Times New Roman" w:hAnsi="Times New Roman"/>
                <w:szCs w:val="24"/>
              </w:rPr>
              <w:t>7a. Kết thúc chức năng.</w:t>
            </w:r>
          </w:p>
        </w:tc>
      </w:tr>
      <w:tr w14:paraId="5558D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408FA66B">
            <w:pPr>
              <w:widowControl w:val="0"/>
              <w:jc w:val="both"/>
              <w:rPr>
                <w:rFonts w:ascii="Times New Roman" w:hAnsi="Times New Roman"/>
                <w:szCs w:val="24"/>
              </w:rPr>
            </w:pPr>
            <w:r>
              <w:rPr>
                <w:rFonts w:ascii="Times New Roman" w:hAnsi="Times New Roman"/>
                <w:b/>
                <w:szCs w:val="24"/>
              </w:rPr>
              <w:t>Luồng ngoại lệ</w:t>
            </w:r>
          </w:p>
        </w:tc>
        <w:tc>
          <w:tcPr>
            <w:tcW w:w="7106" w:type="dxa"/>
            <w:vAlign w:val="center"/>
          </w:tcPr>
          <w:p w14:paraId="61F028C4">
            <w:pPr>
              <w:widowControl w:val="0"/>
              <w:jc w:val="both"/>
              <w:rPr>
                <w:rFonts w:ascii="Times New Roman" w:hAnsi="Times New Roman"/>
                <w:szCs w:val="24"/>
              </w:rPr>
            </w:pPr>
            <w:r>
              <w:rPr>
                <w:rFonts w:ascii="Times New Roman" w:hAnsi="Times New Roman"/>
                <w:szCs w:val="24"/>
              </w:rPr>
              <w:t>4b. Quản sinh nhập thông tin không hợp lệ.</w:t>
            </w:r>
            <w:r>
              <w:rPr>
                <w:rFonts w:ascii="Times New Roman" w:hAnsi="Times New Roman"/>
                <w:szCs w:val="24"/>
              </w:rPr>
              <w:br w:type="textWrapping"/>
            </w:r>
            <w:r>
              <w:rPr>
                <w:rFonts w:ascii="Times New Roman" w:hAnsi="Times New Roman"/>
                <w:szCs w:val="24"/>
              </w:rPr>
              <w:t>5b. Hệ thống thông báo thông tin không hợp lệ.</w:t>
            </w:r>
            <w:r>
              <w:rPr>
                <w:rFonts w:ascii="Times New Roman" w:hAnsi="Times New Roman"/>
                <w:szCs w:val="24"/>
              </w:rPr>
              <w:br w:type="textWrapping"/>
            </w:r>
            <w:r>
              <w:rPr>
                <w:rFonts w:ascii="Times New Roman" w:hAnsi="Times New Roman"/>
                <w:szCs w:val="24"/>
              </w:rPr>
              <w:t>6b. Quản sinh nhập lại thông tin hợp lệ.</w:t>
            </w:r>
            <w:r>
              <w:rPr>
                <w:rFonts w:ascii="Times New Roman" w:hAnsi="Times New Roman"/>
                <w:szCs w:val="24"/>
              </w:rPr>
              <w:br w:type="textWrapping"/>
            </w:r>
            <w:r>
              <w:rPr>
                <w:rFonts w:ascii="Times New Roman" w:hAnsi="Times New Roman"/>
                <w:szCs w:val="24"/>
              </w:rPr>
              <w:t>7b. Chức năng tiếp tục từ bước 5 đến kết thúc.</w:t>
            </w:r>
            <w:r>
              <w:rPr>
                <w:rFonts w:ascii="Times New Roman" w:hAnsi="Times New Roman"/>
                <w:szCs w:val="24"/>
              </w:rPr>
              <w:br w:type="textWrapping"/>
            </w:r>
            <w:r>
              <w:rPr>
                <w:rFonts w:ascii="Times New Roman" w:hAnsi="Times New Roman"/>
                <w:szCs w:val="24"/>
              </w:rPr>
              <w:t>4c. Quản sinh chọn hợp đồng không tồn tại.</w:t>
            </w:r>
            <w:r>
              <w:rPr>
                <w:rFonts w:ascii="Times New Roman" w:hAnsi="Times New Roman"/>
                <w:szCs w:val="24"/>
              </w:rPr>
              <w:br w:type="textWrapping"/>
            </w:r>
            <w:r>
              <w:rPr>
                <w:rFonts w:ascii="Times New Roman" w:hAnsi="Times New Roman"/>
                <w:szCs w:val="24"/>
              </w:rPr>
              <w:t>5c. Hệ thống thông báo không tìm thấy hợp đồng.</w:t>
            </w:r>
            <w:r>
              <w:rPr>
                <w:rFonts w:ascii="Times New Roman" w:hAnsi="Times New Roman"/>
                <w:szCs w:val="24"/>
              </w:rPr>
              <w:br w:type="textWrapping"/>
            </w:r>
            <w:r>
              <w:rPr>
                <w:rFonts w:ascii="Times New Roman" w:hAnsi="Times New Roman"/>
                <w:szCs w:val="24"/>
              </w:rPr>
              <w:t>6c. Kết thúc chức năng Cập nhật hợp đồng.</w:t>
            </w:r>
          </w:p>
        </w:tc>
      </w:tr>
    </w:tbl>
    <w:p w14:paraId="4C03515D">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Tìm kiếm hợp đồng</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0"/>
        <w:gridCol w:w="7106"/>
      </w:tblGrid>
      <w:tr w14:paraId="43DB0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365529AA">
            <w:pPr>
              <w:widowControl w:val="0"/>
              <w:jc w:val="both"/>
              <w:rPr>
                <w:rFonts w:ascii="Times New Roman" w:hAnsi="Times New Roman"/>
                <w:szCs w:val="24"/>
              </w:rPr>
            </w:pPr>
            <w:r>
              <w:rPr>
                <w:rFonts w:ascii="Times New Roman" w:hAnsi="Times New Roman"/>
                <w:b/>
                <w:szCs w:val="24"/>
              </w:rPr>
              <w:t>Use Case ID</w:t>
            </w:r>
          </w:p>
        </w:tc>
        <w:tc>
          <w:tcPr>
            <w:tcW w:w="7106" w:type="dxa"/>
            <w:vAlign w:val="center"/>
          </w:tcPr>
          <w:p w14:paraId="7C2C202B">
            <w:pPr>
              <w:widowControl w:val="0"/>
              <w:jc w:val="both"/>
              <w:rPr>
                <w:rFonts w:hint="default" w:ascii="Times New Roman" w:hAnsi="Times New Roman"/>
                <w:szCs w:val="24"/>
                <w:lang w:val="en-US"/>
              </w:rPr>
            </w:pPr>
            <w:r>
              <w:rPr>
                <w:rFonts w:ascii="Times New Roman" w:hAnsi="Times New Roman"/>
                <w:szCs w:val="24"/>
              </w:rPr>
              <w:t>UC1</w:t>
            </w:r>
            <w:r>
              <w:rPr>
                <w:rFonts w:hint="default" w:ascii="Times New Roman" w:hAnsi="Times New Roman"/>
                <w:szCs w:val="24"/>
                <w:lang w:val="en-US"/>
              </w:rPr>
              <w:t>3</w:t>
            </w:r>
          </w:p>
        </w:tc>
      </w:tr>
      <w:tr w14:paraId="1201D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43D219A6">
            <w:pPr>
              <w:widowControl w:val="0"/>
              <w:jc w:val="both"/>
              <w:rPr>
                <w:rFonts w:ascii="Times New Roman" w:hAnsi="Times New Roman"/>
                <w:szCs w:val="24"/>
              </w:rPr>
            </w:pPr>
            <w:r>
              <w:rPr>
                <w:rFonts w:ascii="Times New Roman" w:hAnsi="Times New Roman"/>
                <w:b/>
                <w:szCs w:val="24"/>
              </w:rPr>
              <w:t>Tên chức năng</w:t>
            </w:r>
          </w:p>
        </w:tc>
        <w:tc>
          <w:tcPr>
            <w:tcW w:w="7106" w:type="dxa"/>
            <w:vAlign w:val="center"/>
          </w:tcPr>
          <w:p w14:paraId="6E2EBC7C">
            <w:pPr>
              <w:widowControl w:val="0"/>
              <w:jc w:val="both"/>
              <w:rPr>
                <w:rFonts w:ascii="Times New Roman" w:hAnsi="Times New Roman"/>
                <w:szCs w:val="24"/>
              </w:rPr>
            </w:pPr>
            <w:r>
              <w:rPr>
                <w:rFonts w:ascii="Times New Roman" w:hAnsi="Times New Roman"/>
                <w:szCs w:val="24"/>
              </w:rPr>
              <w:t>Tìm kiếm hợp đồng</w:t>
            </w:r>
          </w:p>
        </w:tc>
      </w:tr>
      <w:tr w14:paraId="54D83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6AA18339">
            <w:pPr>
              <w:widowControl w:val="0"/>
              <w:jc w:val="both"/>
              <w:rPr>
                <w:rFonts w:ascii="Times New Roman" w:hAnsi="Times New Roman"/>
                <w:szCs w:val="24"/>
              </w:rPr>
            </w:pPr>
            <w:r>
              <w:rPr>
                <w:rFonts w:ascii="Times New Roman" w:hAnsi="Times New Roman"/>
                <w:b/>
                <w:szCs w:val="24"/>
              </w:rPr>
              <w:t>Mô tả</w:t>
            </w:r>
          </w:p>
        </w:tc>
        <w:tc>
          <w:tcPr>
            <w:tcW w:w="7106" w:type="dxa"/>
            <w:vAlign w:val="center"/>
          </w:tcPr>
          <w:p w14:paraId="51340CB4">
            <w:pPr>
              <w:widowControl w:val="0"/>
              <w:jc w:val="both"/>
              <w:rPr>
                <w:rFonts w:ascii="Times New Roman" w:hAnsi="Times New Roman"/>
                <w:szCs w:val="24"/>
              </w:rPr>
            </w:pPr>
            <w:r>
              <w:rPr>
                <w:rFonts w:ascii="Times New Roman" w:hAnsi="Times New Roman"/>
                <w:szCs w:val="24"/>
              </w:rPr>
              <w:t>Cho phép Quản sinh tra cứu hợp đồng theo mã hợp đồng hoặc mã số sinh viên.</w:t>
            </w:r>
          </w:p>
        </w:tc>
      </w:tr>
      <w:tr w14:paraId="1B5AA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06CC22C3">
            <w:pPr>
              <w:widowControl w:val="0"/>
              <w:jc w:val="both"/>
              <w:rPr>
                <w:rFonts w:ascii="Times New Roman" w:hAnsi="Times New Roman"/>
                <w:szCs w:val="24"/>
              </w:rPr>
            </w:pPr>
            <w:r>
              <w:rPr>
                <w:rFonts w:ascii="Times New Roman" w:hAnsi="Times New Roman"/>
                <w:b/>
                <w:szCs w:val="24"/>
              </w:rPr>
              <w:t>Tác nhân</w:t>
            </w:r>
          </w:p>
        </w:tc>
        <w:tc>
          <w:tcPr>
            <w:tcW w:w="7106" w:type="dxa"/>
            <w:vAlign w:val="center"/>
          </w:tcPr>
          <w:p w14:paraId="605E43C4">
            <w:pPr>
              <w:widowControl w:val="0"/>
              <w:jc w:val="both"/>
              <w:rPr>
                <w:rFonts w:ascii="Times New Roman" w:hAnsi="Times New Roman"/>
                <w:szCs w:val="24"/>
              </w:rPr>
            </w:pPr>
            <w:r>
              <w:rPr>
                <w:rFonts w:ascii="Times New Roman" w:hAnsi="Times New Roman"/>
                <w:szCs w:val="24"/>
              </w:rPr>
              <w:t>Quản sinh</w:t>
            </w:r>
          </w:p>
        </w:tc>
      </w:tr>
      <w:tr w14:paraId="64D9B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7FD87F2F">
            <w:pPr>
              <w:widowControl w:val="0"/>
              <w:jc w:val="both"/>
              <w:rPr>
                <w:rFonts w:ascii="Times New Roman" w:hAnsi="Times New Roman"/>
                <w:szCs w:val="24"/>
              </w:rPr>
            </w:pPr>
            <w:r>
              <w:rPr>
                <w:rFonts w:ascii="Times New Roman" w:hAnsi="Times New Roman"/>
                <w:b/>
                <w:szCs w:val="24"/>
              </w:rPr>
              <w:t>Điều kiện trước</w:t>
            </w:r>
          </w:p>
        </w:tc>
        <w:tc>
          <w:tcPr>
            <w:tcW w:w="7106" w:type="dxa"/>
            <w:vAlign w:val="center"/>
          </w:tcPr>
          <w:p w14:paraId="2F943C4A">
            <w:pPr>
              <w:widowControl w:val="0"/>
              <w:jc w:val="both"/>
              <w:rPr>
                <w:rFonts w:ascii="Times New Roman" w:hAnsi="Times New Roman"/>
                <w:szCs w:val="24"/>
              </w:rPr>
            </w:pPr>
            <w:r>
              <w:rPr>
                <w:rFonts w:ascii="Times New Roman" w:hAnsi="Times New Roman"/>
                <w:szCs w:val="24"/>
              </w:rPr>
              <w:t>Đăng nhập thành công với quyền Quản sinh.</w:t>
            </w:r>
          </w:p>
        </w:tc>
      </w:tr>
      <w:tr w14:paraId="0962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0EC566EB">
            <w:pPr>
              <w:widowControl w:val="0"/>
              <w:jc w:val="both"/>
              <w:rPr>
                <w:rFonts w:ascii="Times New Roman" w:hAnsi="Times New Roman"/>
                <w:szCs w:val="24"/>
              </w:rPr>
            </w:pPr>
            <w:r>
              <w:rPr>
                <w:rFonts w:ascii="Times New Roman" w:hAnsi="Times New Roman"/>
                <w:b/>
                <w:szCs w:val="24"/>
              </w:rPr>
              <w:t>Điều kiện tiên quyết</w:t>
            </w:r>
          </w:p>
        </w:tc>
        <w:tc>
          <w:tcPr>
            <w:tcW w:w="7106" w:type="dxa"/>
            <w:vAlign w:val="center"/>
          </w:tcPr>
          <w:p w14:paraId="460A04AF">
            <w:pPr>
              <w:widowControl w:val="0"/>
              <w:jc w:val="both"/>
              <w:rPr>
                <w:rFonts w:ascii="Times New Roman" w:hAnsi="Times New Roman"/>
                <w:szCs w:val="24"/>
              </w:rPr>
            </w:pPr>
            <w:r>
              <w:rPr>
                <w:rFonts w:ascii="Times New Roman" w:hAnsi="Times New Roman"/>
                <w:szCs w:val="24"/>
              </w:rPr>
              <w:t>Hợp đồng phù hợp với tiêu chí tìm kiếm được hiển thị.</w:t>
            </w:r>
          </w:p>
        </w:tc>
      </w:tr>
      <w:tr w14:paraId="487CB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26BD7EFB">
            <w:pPr>
              <w:widowControl w:val="0"/>
              <w:jc w:val="both"/>
              <w:rPr>
                <w:rFonts w:ascii="Times New Roman" w:hAnsi="Times New Roman"/>
                <w:szCs w:val="24"/>
              </w:rPr>
            </w:pPr>
            <w:r>
              <w:rPr>
                <w:rFonts w:ascii="Times New Roman" w:hAnsi="Times New Roman"/>
                <w:b/>
                <w:szCs w:val="24"/>
              </w:rPr>
              <w:t>Luồng chính</w:t>
            </w:r>
          </w:p>
        </w:tc>
        <w:tc>
          <w:tcPr>
            <w:tcW w:w="7106" w:type="dxa"/>
            <w:vAlign w:val="center"/>
          </w:tcPr>
          <w:p w14:paraId="4EBD1FE0">
            <w:pPr>
              <w:widowControl w:val="0"/>
              <w:jc w:val="both"/>
              <w:rPr>
                <w:rFonts w:ascii="Times New Roman" w:hAnsi="Times New Roman"/>
                <w:szCs w:val="24"/>
              </w:rPr>
            </w:pPr>
            <w:r>
              <w:rPr>
                <w:rFonts w:ascii="Times New Roman" w:hAnsi="Times New Roman"/>
                <w:szCs w:val="24"/>
              </w:rPr>
              <w:t>1. Quản sinh chọn chức năng “Quản lý hợp đồng”.</w:t>
            </w:r>
            <w:r>
              <w:rPr>
                <w:rFonts w:ascii="Times New Roman" w:hAnsi="Times New Roman"/>
                <w:szCs w:val="24"/>
              </w:rPr>
              <w:br w:type="textWrapping"/>
            </w:r>
            <w:r>
              <w:rPr>
                <w:rFonts w:ascii="Times New Roman" w:hAnsi="Times New Roman"/>
                <w:szCs w:val="24"/>
              </w:rPr>
              <w:t>2. Hệ thống hiển thị danh sách hợp đồng và ô tìm kiếm.</w:t>
            </w:r>
            <w:r>
              <w:rPr>
                <w:rFonts w:ascii="Times New Roman" w:hAnsi="Times New Roman"/>
                <w:szCs w:val="24"/>
              </w:rPr>
              <w:br w:type="textWrapping"/>
            </w:r>
            <w:r>
              <w:rPr>
                <w:rFonts w:ascii="Times New Roman" w:hAnsi="Times New Roman"/>
                <w:szCs w:val="24"/>
              </w:rPr>
              <w:t>3. Quản sinh nhập mã hợp đồng hoặc MSSV.</w:t>
            </w:r>
            <w:r>
              <w:rPr>
                <w:rFonts w:ascii="Times New Roman" w:hAnsi="Times New Roman"/>
                <w:szCs w:val="24"/>
              </w:rPr>
              <w:br w:type="textWrapping"/>
            </w:r>
            <w:r>
              <w:rPr>
                <w:rFonts w:ascii="Times New Roman" w:hAnsi="Times New Roman"/>
                <w:szCs w:val="24"/>
              </w:rPr>
              <w:t>4. Quản sinh bấm nút “Tìm kiếm”.</w:t>
            </w:r>
            <w:r>
              <w:rPr>
                <w:rFonts w:ascii="Times New Roman" w:hAnsi="Times New Roman"/>
                <w:szCs w:val="24"/>
              </w:rPr>
              <w:br w:type="textWrapping"/>
            </w:r>
            <w:r>
              <w:rPr>
                <w:rFonts w:ascii="Times New Roman" w:hAnsi="Times New Roman"/>
                <w:szCs w:val="24"/>
              </w:rPr>
              <w:t>5. Hệ thống tìm kiếm hợp đồng theo tiêu chí đã nhập.</w:t>
            </w:r>
            <w:r>
              <w:rPr>
                <w:rFonts w:ascii="Times New Roman" w:hAnsi="Times New Roman"/>
                <w:szCs w:val="24"/>
              </w:rPr>
              <w:br w:type="textWrapping"/>
            </w:r>
            <w:r>
              <w:rPr>
                <w:rFonts w:ascii="Times New Roman" w:hAnsi="Times New Roman"/>
                <w:szCs w:val="24"/>
              </w:rPr>
              <w:t>6. Hệ thống hiển thị danh sách hợp đồng phù hợp.</w:t>
            </w:r>
            <w:r>
              <w:rPr>
                <w:rFonts w:ascii="Times New Roman" w:hAnsi="Times New Roman"/>
                <w:szCs w:val="24"/>
              </w:rPr>
              <w:br w:type="textWrapping"/>
            </w:r>
            <w:r>
              <w:rPr>
                <w:rFonts w:ascii="Times New Roman" w:hAnsi="Times New Roman"/>
                <w:szCs w:val="24"/>
              </w:rPr>
              <w:t>7. Kết thúc chức năng Tìm kiếm hợp đồng.</w:t>
            </w:r>
          </w:p>
        </w:tc>
      </w:tr>
      <w:tr w14:paraId="2DB94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72F1FD1D">
            <w:pPr>
              <w:widowControl w:val="0"/>
              <w:jc w:val="both"/>
              <w:rPr>
                <w:rFonts w:ascii="Times New Roman" w:hAnsi="Times New Roman"/>
                <w:szCs w:val="24"/>
              </w:rPr>
            </w:pPr>
            <w:r>
              <w:rPr>
                <w:rFonts w:ascii="Times New Roman" w:hAnsi="Times New Roman"/>
                <w:b/>
                <w:szCs w:val="24"/>
              </w:rPr>
              <w:t>Luồng thay thế</w:t>
            </w:r>
          </w:p>
        </w:tc>
        <w:tc>
          <w:tcPr>
            <w:tcW w:w="7106" w:type="dxa"/>
            <w:vAlign w:val="center"/>
          </w:tcPr>
          <w:p w14:paraId="48883DD7">
            <w:pPr>
              <w:widowControl w:val="0"/>
              <w:jc w:val="both"/>
              <w:rPr>
                <w:rFonts w:ascii="Times New Roman" w:hAnsi="Times New Roman"/>
                <w:szCs w:val="24"/>
              </w:rPr>
            </w:pPr>
            <w:r>
              <w:rPr>
                <w:rFonts w:ascii="Times New Roman" w:hAnsi="Times New Roman"/>
                <w:szCs w:val="24"/>
              </w:rPr>
              <w:t>Không có</w:t>
            </w:r>
          </w:p>
        </w:tc>
      </w:tr>
      <w:tr w14:paraId="22C59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381110D3">
            <w:pPr>
              <w:widowControl w:val="0"/>
              <w:jc w:val="both"/>
              <w:rPr>
                <w:rFonts w:ascii="Times New Roman" w:hAnsi="Times New Roman"/>
                <w:szCs w:val="24"/>
              </w:rPr>
            </w:pPr>
            <w:r>
              <w:rPr>
                <w:rFonts w:ascii="Times New Roman" w:hAnsi="Times New Roman"/>
                <w:b/>
                <w:szCs w:val="24"/>
              </w:rPr>
              <w:t>Luồng ngoại lệ</w:t>
            </w:r>
          </w:p>
        </w:tc>
        <w:tc>
          <w:tcPr>
            <w:tcW w:w="7106" w:type="dxa"/>
            <w:vAlign w:val="center"/>
          </w:tcPr>
          <w:p w14:paraId="01BF4BA4">
            <w:pPr>
              <w:widowControl w:val="0"/>
              <w:jc w:val="both"/>
              <w:rPr>
                <w:rFonts w:ascii="Times New Roman" w:hAnsi="Times New Roman"/>
                <w:szCs w:val="24"/>
              </w:rPr>
            </w:pPr>
            <w:r>
              <w:rPr>
                <w:rFonts w:ascii="Times New Roman" w:hAnsi="Times New Roman"/>
                <w:szCs w:val="24"/>
              </w:rPr>
              <w:t>3a. Quản sinh nhập mã hợp đồng hoặc MSSV không tồn tại.</w:t>
            </w:r>
            <w:r>
              <w:rPr>
                <w:rFonts w:ascii="Times New Roman" w:hAnsi="Times New Roman"/>
                <w:szCs w:val="24"/>
              </w:rPr>
              <w:br w:type="textWrapping"/>
            </w:r>
            <w:r>
              <w:rPr>
                <w:rFonts w:ascii="Times New Roman" w:hAnsi="Times New Roman"/>
                <w:szCs w:val="24"/>
              </w:rPr>
              <w:t>4a. Hệ thống thông báo không tìm thấy hợp đồng phù hợp.</w:t>
            </w:r>
            <w:r>
              <w:rPr>
                <w:rFonts w:ascii="Times New Roman" w:hAnsi="Times New Roman"/>
                <w:szCs w:val="24"/>
              </w:rPr>
              <w:br w:type="textWrapping"/>
            </w:r>
            <w:r>
              <w:rPr>
                <w:rFonts w:ascii="Times New Roman" w:hAnsi="Times New Roman"/>
                <w:szCs w:val="24"/>
              </w:rPr>
              <w:t>5a. Quản sinh thay đổi tiêu chí tìm kiếm.</w:t>
            </w:r>
            <w:r>
              <w:rPr>
                <w:rFonts w:ascii="Times New Roman" w:hAnsi="Times New Roman"/>
                <w:szCs w:val="24"/>
              </w:rPr>
              <w:br w:type="textWrapping"/>
            </w:r>
            <w:r>
              <w:rPr>
                <w:rFonts w:ascii="Times New Roman" w:hAnsi="Times New Roman"/>
                <w:szCs w:val="24"/>
              </w:rPr>
              <w:t>6a. Chức năng tiếp tục từ bước 3 đến kết thúc.</w:t>
            </w:r>
          </w:p>
        </w:tc>
      </w:tr>
    </w:tbl>
    <w:p w14:paraId="1118DD38">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Thêm phòng</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0"/>
        <w:gridCol w:w="7106"/>
      </w:tblGrid>
      <w:tr w14:paraId="578A9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01EB5596">
            <w:pPr>
              <w:widowControl w:val="0"/>
              <w:jc w:val="both"/>
              <w:rPr>
                <w:rFonts w:ascii="Times New Roman" w:hAnsi="Times New Roman"/>
                <w:szCs w:val="24"/>
              </w:rPr>
            </w:pPr>
            <w:r>
              <w:rPr>
                <w:rFonts w:ascii="Times New Roman" w:hAnsi="Times New Roman"/>
                <w:b/>
                <w:szCs w:val="24"/>
              </w:rPr>
              <w:t>Use Case ID</w:t>
            </w:r>
          </w:p>
        </w:tc>
        <w:tc>
          <w:tcPr>
            <w:tcW w:w="7106" w:type="dxa"/>
            <w:vAlign w:val="center"/>
          </w:tcPr>
          <w:p w14:paraId="3C3EFD5C">
            <w:pPr>
              <w:widowControl w:val="0"/>
              <w:jc w:val="both"/>
              <w:rPr>
                <w:rFonts w:hint="default" w:ascii="Times New Roman" w:hAnsi="Times New Roman"/>
                <w:szCs w:val="24"/>
                <w:lang w:val="en-US"/>
              </w:rPr>
            </w:pPr>
            <w:r>
              <w:rPr>
                <w:rFonts w:ascii="Times New Roman" w:hAnsi="Times New Roman"/>
                <w:szCs w:val="24"/>
              </w:rPr>
              <w:t>UC1</w:t>
            </w:r>
            <w:r>
              <w:rPr>
                <w:rFonts w:hint="default" w:ascii="Times New Roman" w:hAnsi="Times New Roman"/>
                <w:szCs w:val="24"/>
                <w:lang w:val="en-US"/>
              </w:rPr>
              <w:t>4</w:t>
            </w:r>
          </w:p>
        </w:tc>
      </w:tr>
      <w:tr w14:paraId="72A09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79C94849">
            <w:pPr>
              <w:widowControl w:val="0"/>
              <w:jc w:val="both"/>
              <w:rPr>
                <w:rFonts w:ascii="Times New Roman" w:hAnsi="Times New Roman"/>
                <w:szCs w:val="24"/>
              </w:rPr>
            </w:pPr>
            <w:r>
              <w:rPr>
                <w:rFonts w:ascii="Times New Roman" w:hAnsi="Times New Roman"/>
                <w:b/>
                <w:szCs w:val="24"/>
              </w:rPr>
              <w:t>Tên chức năng</w:t>
            </w:r>
          </w:p>
        </w:tc>
        <w:tc>
          <w:tcPr>
            <w:tcW w:w="7106" w:type="dxa"/>
            <w:vAlign w:val="center"/>
          </w:tcPr>
          <w:p w14:paraId="39E71F17">
            <w:pPr>
              <w:widowControl w:val="0"/>
              <w:jc w:val="both"/>
              <w:rPr>
                <w:rFonts w:ascii="Times New Roman" w:hAnsi="Times New Roman"/>
                <w:szCs w:val="24"/>
              </w:rPr>
            </w:pPr>
            <w:r>
              <w:rPr>
                <w:rFonts w:ascii="Times New Roman" w:hAnsi="Times New Roman"/>
                <w:szCs w:val="24"/>
              </w:rPr>
              <w:t>Thêm phòng</w:t>
            </w:r>
          </w:p>
        </w:tc>
      </w:tr>
      <w:tr w14:paraId="5FFF2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15EFB3D6">
            <w:pPr>
              <w:widowControl w:val="0"/>
              <w:jc w:val="both"/>
              <w:rPr>
                <w:rFonts w:ascii="Times New Roman" w:hAnsi="Times New Roman"/>
                <w:szCs w:val="24"/>
              </w:rPr>
            </w:pPr>
            <w:r>
              <w:rPr>
                <w:rFonts w:ascii="Times New Roman" w:hAnsi="Times New Roman"/>
                <w:b/>
                <w:szCs w:val="24"/>
              </w:rPr>
              <w:t>Mô tả</w:t>
            </w:r>
          </w:p>
        </w:tc>
        <w:tc>
          <w:tcPr>
            <w:tcW w:w="7106" w:type="dxa"/>
            <w:vAlign w:val="center"/>
          </w:tcPr>
          <w:p w14:paraId="27D2E09A">
            <w:pPr>
              <w:widowControl w:val="0"/>
              <w:jc w:val="both"/>
              <w:rPr>
                <w:rFonts w:ascii="Times New Roman" w:hAnsi="Times New Roman"/>
                <w:szCs w:val="24"/>
              </w:rPr>
            </w:pPr>
            <w:r>
              <w:rPr>
                <w:rFonts w:ascii="Times New Roman" w:hAnsi="Times New Roman"/>
                <w:szCs w:val="24"/>
              </w:rPr>
              <w:t>Cho phép Quản sinh thêm thông tin phòng mới vào cơ sở dữ liệu, gồm số phòng, khu/tòa, loại phòng và số chỗ.</w:t>
            </w:r>
          </w:p>
        </w:tc>
      </w:tr>
      <w:tr w14:paraId="617C6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5BB4BF1A">
            <w:pPr>
              <w:widowControl w:val="0"/>
              <w:jc w:val="both"/>
              <w:rPr>
                <w:rFonts w:ascii="Times New Roman" w:hAnsi="Times New Roman"/>
                <w:szCs w:val="24"/>
              </w:rPr>
            </w:pPr>
            <w:r>
              <w:rPr>
                <w:rFonts w:ascii="Times New Roman" w:hAnsi="Times New Roman"/>
                <w:b/>
                <w:szCs w:val="24"/>
              </w:rPr>
              <w:t>Tác nhân</w:t>
            </w:r>
          </w:p>
        </w:tc>
        <w:tc>
          <w:tcPr>
            <w:tcW w:w="7106" w:type="dxa"/>
            <w:vAlign w:val="center"/>
          </w:tcPr>
          <w:p w14:paraId="40142FD9">
            <w:pPr>
              <w:widowControl w:val="0"/>
              <w:jc w:val="both"/>
              <w:rPr>
                <w:rFonts w:ascii="Times New Roman" w:hAnsi="Times New Roman"/>
                <w:szCs w:val="24"/>
              </w:rPr>
            </w:pPr>
            <w:r>
              <w:rPr>
                <w:rFonts w:ascii="Times New Roman" w:hAnsi="Times New Roman"/>
                <w:szCs w:val="24"/>
              </w:rPr>
              <w:t>Quản sinh</w:t>
            </w:r>
          </w:p>
        </w:tc>
      </w:tr>
      <w:tr w14:paraId="7FE7F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7C333B66">
            <w:pPr>
              <w:widowControl w:val="0"/>
              <w:jc w:val="both"/>
              <w:rPr>
                <w:rFonts w:ascii="Times New Roman" w:hAnsi="Times New Roman"/>
                <w:szCs w:val="24"/>
              </w:rPr>
            </w:pPr>
            <w:r>
              <w:rPr>
                <w:rFonts w:ascii="Times New Roman" w:hAnsi="Times New Roman"/>
                <w:b/>
                <w:szCs w:val="24"/>
              </w:rPr>
              <w:t>Điều kiện trước</w:t>
            </w:r>
          </w:p>
        </w:tc>
        <w:tc>
          <w:tcPr>
            <w:tcW w:w="7106" w:type="dxa"/>
            <w:vAlign w:val="center"/>
          </w:tcPr>
          <w:p w14:paraId="547AA3BA">
            <w:pPr>
              <w:widowControl w:val="0"/>
              <w:jc w:val="both"/>
              <w:rPr>
                <w:rFonts w:ascii="Times New Roman" w:hAnsi="Times New Roman"/>
                <w:szCs w:val="24"/>
              </w:rPr>
            </w:pPr>
            <w:r>
              <w:rPr>
                <w:rFonts w:ascii="Times New Roman" w:hAnsi="Times New Roman"/>
                <w:szCs w:val="24"/>
              </w:rPr>
              <w:t>Đăng nhập thành công với quyền Quản sinh.</w:t>
            </w:r>
          </w:p>
        </w:tc>
      </w:tr>
      <w:tr w14:paraId="3D0D1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001B7C87">
            <w:pPr>
              <w:widowControl w:val="0"/>
              <w:jc w:val="both"/>
              <w:rPr>
                <w:rFonts w:ascii="Times New Roman" w:hAnsi="Times New Roman"/>
                <w:szCs w:val="24"/>
              </w:rPr>
            </w:pPr>
            <w:r>
              <w:rPr>
                <w:rFonts w:ascii="Times New Roman" w:hAnsi="Times New Roman"/>
                <w:b/>
                <w:szCs w:val="24"/>
              </w:rPr>
              <w:t>Điều kiện tiên quyết</w:t>
            </w:r>
          </w:p>
        </w:tc>
        <w:tc>
          <w:tcPr>
            <w:tcW w:w="7106" w:type="dxa"/>
            <w:vAlign w:val="center"/>
          </w:tcPr>
          <w:p w14:paraId="3984F739">
            <w:pPr>
              <w:widowControl w:val="0"/>
              <w:jc w:val="both"/>
              <w:rPr>
                <w:rFonts w:ascii="Times New Roman" w:hAnsi="Times New Roman"/>
                <w:szCs w:val="24"/>
              </w:rPr>
            </w:pPr>
            <w:r>
              <w:rPr>
                <w:rFonts w:ascii="Times New Roman" w:hAnsi="Times New Roman"/>
                <w:szCs w:val="24"/>
              </w:rPr>
              <w:t>Thông tin phòng được thêm thành công.</w:t>
            </w:r>
          </w:p>
        </w:tc>
      </w:tr>
      <w:tr w14:paraId="32FAB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3A524B7F">
            <w:pPr>
              <w:widowControl w:val="0"/>
              <w:jc w:val="both"/>
              <w:rPr>
                <w:rFonts w:ascii="Times New Roman" w:hAnsi="Times New Roman"/>
                <w:szCs w:val="24"/>
              </w:rPr>
            </w:pPr>
            <w:r>
              <w:rPr>
                <w:rFonts w:ascii="Times New Roman" w:hAnsi="Times New Roman"/>
                <w:b/>
                <w:szCs w:val="24"/>
              </w:rPr>
              <w:t>Luồng chính</w:t>
            </w:r>
          </w:p>
        </w:tc>
        <w:tc>
          <w:tcPr>
            <w:tcW w:w="7106" w:type="dxa"/>
            <w:vAlign w:val="center"/>
          </w:tcPr>
          <w:p w14:paraId="02272673">
            <w:pPr>
              <w:widowControl w:val="0"/>
              <w:jc w:val="both"/>
              <w:rPr>
                <w:rFonts w:ascii="Times New Roman" w:hAnsi="Times New Roman"/>
                <w:szCs w:val="24"/>
              </w:rPr>
            </w:pPr>
            <w:r>
              <w:rPr>
                <w:rFonts w:ascii="Times New Roman" w:hAnsi="Times New Roman"/>
                <w:szCs w:val="24"/>
              </w:rPr>
              <w:t>1. Quản sinh chọn chức năng “Quản lý phòng”.</w:t>
            </w:r>
            <w:r>
              <w:rPr>
                <w:rFonts w:ascii="Times New Roman" w:hAnsi="Times New Roman"/>
                <w:szCs w:val="24"/>
              </w:rPr>
              <w:br w:type="textWrapping"/>
            </w:r>
            <w:r>
              <w:rPr>
                <w:rFonts w:ascii="Times New Roman" w:hAnsi="Times New Roman"/>
                <w:szCs w:val="24"/>
              </w:rPr>
              <w:t>2. Hệ thống hiển thị danh sách phòng và các thao tác quản lý.</w:t>
            </w:r>
            <w:r>
              <w:rPr>
                <w:rFonts w:ascii="Times New Roman" w:hAnsi="Times New Roman"/>
                <w:szCs w:val="24"/>
              </w:rPr>
              <w:br w:type="textWrapping"/>
            </w:r>
            <w:r>
              <w:rPr>
                <w:rFonts w:ascii="Times New Roman" w:hAnsi="Times New Roman"/>
                <w:szCs w:val="24"/>
              </w:rPr>
              <w:t>3. Quản sinh chọn “Thêm phòng”.</w:t>
            </w:r>
            <w:r>
              <w:rPr>
                <w:rFonts w:ascii="Times New Roman" w:hAnsi="Times New Roman"/>
                <w:szCs w:val="24"/>
              </w:rPr>
              <w:br w:type="textWrapping"/>
            </w:r>
            <w:r>
              <w:rPr>
                <w:rFonts w:ascii="Times New Roman" w:hAnsi="Times New Roman"/>
                <w:szCs w:val="24"/>
              </w:rPr>
              <w:t>4. Hệ thống hiển thị biểu mẫu Thông tin phòng gồm số phòng, khu/tòa, loại phòng và số lượng chỗ.</w:t>
            </w:r>
            <w:r>
              <w:rPr>
                <w:rFonts w:ascii="Times New Roman" w:hAnsi="Times New Roman"/>
                <w:szCs w:val="24"/>
              </w:rPr>
              <w:br w:type="textWrapping"/>
            </w:r>
            <w:r>
              <w:rPr>
                <w:rFonts w:ascii="Times New Roman" w:hAnsi="Times New Roman"/>
                <w:szCs w:val="24"/>
              </w:rPr>
              <w:t>5. Quản sinh nhập đầy đủ thông tin phòng.</w:t>
            </w:r>
            <w:r>
              <w:rPr>
                <w:rFonts w:ascii="Times New Roman" w:hAnsi="Times New Roman"/>
                <w:szCs w:val="24"/>
              </w:rPr>
              <w:br w:type="textWrapping"/>
            </w:r>
            <w:r>
              <w:rPr>
                <w:rFonts w:ascii="Times New Roman" w:hAnsi="Times New Roman"/>
                <w:szCs w:val="24"/>
              </w:rPr>
              <w:t>6. Quản sinh bấm nút “Lưu/Thêm”.</w:t>
            </w:r>
            <w:r>
              <w:rPr>
                <w:rFonts w:ascii="Times New Roman" w:hAnsi="Times New Roman"/>
                <w:szCs w:val="24"/>
              </w:rPr>
              <w:br w:type="textWrapping"/>
            </w:r>
            <w:r>
              <w:rPr>
                <w:rFonts w:ascii="Times New Roman" w:hAnsi="Times New Roman"/>
                <w:szCs w:val="24"/>
              </w:rPr>
              <w:t>7. Hệ thống kiểm tra và lưu thông tin phòng.</w:t>
            </w:r>
            <w:r>
              <w:rPr>
                <w:rFonts w:ascii="Times New Roman" w:hAnsi="Times New Roman"/>
                <w:szCs w:val="24"/>
              </w:rPr>
              <w:br w:type="textWrapping"/>
            </w:r>
            <w:r>
              <w:rPr>
                <w:rFonts w:ascii="Times New Roman" w:hAnsi="Times New Roman"/>
                <w:szCs w:val="24"/>
              </w:rPr>
              <w:t>8. Hệ thống thông báo “Thêm phòng thành công” và cập nhật danh sách.</w:t>
            </w:r>
            <w:r>
              <w:rPr>
                <w:rFonts w:ascii="Times New Roman" w:hAnsi="Times New Roman"/>
                <w:szCs w:val="24"/>
              </w:rPr>
              <w:br w:type="textWrapping"/>
            </w:r>
            <w:r>
              <w:rPr>
                <w:rFonts w:ascii="Times New Roman" w:hAnsi="Times New Roman"/>
                <w:szCs w:val="24"/>
              </w:rPr>
              <w:t>9. Kết thúc chức năng Thêm phòng.</w:t>
            </w:r>
          </w:p>
        </w:tc>
      </w:tr>
      <w:tr w14:paraId="141A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5880352F">
            <w:pPr>
              <w:widowControl w:val="0"/>
              <w:jc w:val="both"/>
              <w:rPr>
                <w:rFonts w:ascii="Times New Roman" w:hAnsi="Times New Roman"/>
                <w:szCs w:val="24"/>
              </w:rPr>
            </w:pPr>
            <w:r>
              <w:rPr>
                <w:rFonts w:ascii="Times New Roman" w:hAnsi="Times New Roman"/>
                <w:b/>
                <w:szCs w:val="24"/>
              </w:rPr>
              <w:t>Luồng thay thế</w:t>
            </w:r>
          </w:p>
        </w:tc>
        <w:tc>
          <w:tcPr>
            <w:tcW w:w="7106" w:type="dxa"/>
            <w:vAlign w:val="center"/>
          </w:tcPr>
          <w:p w14:paraId="4985264A">
            <w:pPr>
              <w:widowControl w:val="0"/>
              <w:jc w:val="both"/>
              <w:rPr>
                <w:rFonts w:ascii="Times New Roman" w:hAnsi="Times New Roman"/>
                <w:szCs w:val="24"/>
              </w:rPr>
            </w:pPr>
            <w:r>
              <w:rPr>
                <w:rFonts w:ascii="Times New Roman" w:hAnsi="Times New Roman"/>
                <w:szCs w:val="24"/>
              </w:rPr>
              <w:t>Không có</w:t>
            </w:r>
          </w:p>
        </w:tc>
      </w:tr>
      <w:tr w14:paraId="7BAD9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5F53250D">
            <w:pPr>
              <w:widowControl w:val="0"/>
              <w:jc w:val="both"/>
              <w:rPr>
                <w:rFonts w:ascii="Times New Roman" w:hAnsi="Times New Roman"/>
                <w:szCs w:val="24"/>
              </w:rPr>
            </w:pPr>
            <w:r>
              <w:rPr>
                <w:rFonts w:ascii="Times New Roman" w:hAnsi="Times New Roman"/>
                <w:b/>
                <w:szCs w:val="24"/>
              </w:rPr>
              <w:t>Luồng ngoại lệ</w:t>
            </w:r>
          </w:p>
        </w:tc>
        <w:tc>
          <w:tcPr>
            <w:tcW w:w="7106" w:type="dxa"/>
            <w:vAlign w:val="center"/>
          </w:tcPr>
          <w:p w14:paraId="13C15A30">
            <w:pPr>
              <w:widowControl w:val="0"/>
              <w:jc w:val="both"/>
              <w:rPr>
                <w:rFonts w:ascii="Times New Roman" w:hAnsi="Times New Roman"/>
                <w:szCs w:val="24"/>
              </w:rPr>
            </w:pPr>
            <w:r>
              <w:rPr>
                <w:rFonts w:ascii="Times New Roman" w:hAnsi="Times New Roman"/>
                <w:szCs w:val="24"/>
              </w:rPr>
              <w:t>5a. Quản sinh nhập số phòng đã tồn tại.</w:t>
            </w:r>
            <w:r>
              <w:rPr>
                <w:rFonts w:ascii="Times New Roman" w:hAnsi="Times New Roman"/>
                <w:szCs w:val="24"/>
              </w:rPr>
              <w:br w:type="textWrapping"/>
            </w:r>
            <w:r>
              <w:rPr>
                <w:rFonts w:ascii="Times New Roman" w:hAnsi="Times New Roman"/>
                <w:szCs w:val="24"/>
              </w:rPr>
              <w:t>6a. Hệ thống thông báo phòng đã tồn tại.</w:t>
            </w:r>
            <w:r>
              <w:rPr>
                <w:rFonts w:ascii="Times New Roman" w:hAnsi="Times New Roman"/>
                <w:szCs w:val="24"/>
              </w:rPr>
              <w:br w:type="textWrapping"/>
            </w:r>
            <w:r>
              <w:rPr>
                <w:rFonts w:ascii="Times New Roman" w:hAnsi="Times New Roman"/>
                <w:szCs w:val="24"/>
              </w:rPr>
              <w:t>7a. Quản sinh nhập lại thông tin phòng.</w:t>
            </w:r>
            <w:r>
              <w:rPr>
                <w:rFonts w:ascii="Times New Roman" w:hAnsi="Times New Roman"/>
                <w:szCs w:val="24"/>
              </w:rPr>
              <w:br w:type="textWrapping"/>
            </w:r>
            <w:r>
              <w:rPr>
                <w:rFonts w:ascii="Times New Roman" w:hAnsi="Times New Roman"/>
                <w:szCs w:val="24"/>
              </w:rPr>
              <w:t>8a. Chức năng tiếp tục từ bước 6 đến kết thúc.</w:t>
            </w:r>
            <w:r>
              <w:rPr>
                <w:rFonts w:ascii="Times New Roman" w:hAnsi="Times New Roman"/>
                <w:szCs w:val="24"/>
              </w:rPr>
              <w:br w:type="textWrapping"/>
            </w:r>
            <w:r>
              <w:rPr>
                <w:rFonts w:ascii="Times New Roman" w:hAnsi="Times New Roman"/>
                <w:szCs w:val="24"/>
              </w:rPr>
              <w:t>5b. Quản sinh nhập thiếu thông tin bắt buộc.</w:t>
            </w:r>
            <w:r>
              <w:rPr>
                <w:rFonts w:ascii="Times New Roman" w:hAnsi="Times New Roman"/>
                <w:szCs w:val="24"/>
              </w:rPr>
              <w:br w:type="textWrapping"/>
            </w:r>
            <w:r>
              <w:rPr>
                <w:rFonts w:ascii="Times New Roman" w:hAnsi="Times New Roman"/>
                <w:szCs w:val="24"/>
              </w:rPr>
              <w:t>6b. Hệ thống yêu cầu nhập đầy đủ thông tin phòng.</w:t>
            </w:r>
            <w:r>
              <w:rPr>
                <w:rFonts w:ascii="Times New Roman" w:hAnsi="Times New Roman"/>
                <w:szCs w:val="24"/>
              </w:rPr>
              <w:br w:type="textWrapping"/>
            </w:r>
            <w:r>
              <w:rPr>
                <w:rFonts w:ascii="Times New Roman" w:hAnsi="Times New Roman"/>
                <w:szCs w:val="24"/>
              </w:rPr>
              <w:t>7b. Quản sinh bổ sung thông tin.</w:t>
            </w:r>
            <w:r>
              <w:rPr>
                <w:rFonts w:ascii="Times New Roman" w:hAnsi="Times New Roman"/>
                <w:szCs w:val="24"/>
              </w:rPr>
              <w:br w:type="textWrapping"/>
            </w:r>
            <w:r>
              <w:rPr>
                <w:rFonts w:ascii="Times New Roman" w:hAnsi="Times New Roman"/>
                <w:szCs w:val="24"/>
              </w:rPr>
              <w:t>8b. Chức năng tiếp tục từ bước 6 đến kết thúc.</w:t>
            </w:r>
          </w:p>
        </w:tc>
      </w:tr>
    </w:tbl>
    <w:p w14:paraId="4E83352B">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Chỉnh sửa thông tin phòng</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0"/>
        <w:gridCol w:w="7106"/>
      </w:tblGrid>
      <w:tr w14:paraId="6F35F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1A9B9CF2">
            <w:pPr>
              <w:widowControl w:val="0"/>
              <w:jc w:val="both"/>
              <w:rPr>
                <w:rFonts w:ascii="Times New Roman" w:hAnsi="Times New Roman"/>
                <w:szCs w:val="24"/>
              </w:rPr>
            </w:pPr>
            <w:r>
              <w:rPr>
                <w:rFonts w:ascii="Times New Roman" w:hAnsi="Times New Roman"/>
                <w:b/>
                <w:szCs w:val="24"/>
              </w:rPr>
              <w:t>Use Case ID</w:t>
            </w:r>
          </w:p>
        </w:tc>
        <w:tc>
          <w:tcPr>
            <w:tcW w:w="7106" w:type="dxa"/>
            <w:vAlign w:val="center"/>
          </w:tcPr>
          <w:p w14:paraId="5EE0C016">
            <w:pPr>
              <w:widowControl w:val="0"/>
              <w:jc w:val="both"/>
              <w:rPr>
                <w:rFonts w:hint="default" w:ascii="Times New Roman" w:hAnsi="Times New Roman"/>
                <w:szCs w:val="24"/>
                <w:lang w:val="en-US"/>
              </w:rPr>
            </w:pPr>
            <w:r>
              <w:rPr>
                <w:rFonts w:ascii="Times New Roman" w:hAnsi="Times New Roman"/>
                <w:szCs w:val="24"/>
              </w:rPr>
              <w:t>UC1</w:t>
            </w:r>
            <w:r>
              <w:rPr>
                <w:rFonts w:hint="default" w:ascii="Times New Roman" w:hAnsi="Times New Roman"/>
                <w:szCs w:val="24"/>
                <w:lang w:val="en-US"/>
              </w:rPr>
              <w:t>5</w:t>
            </w:r>
          </w:p>
        </w:tc>
      </w:tr>
      <w:tr w14:paraId="60992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03CA1684">
            <w:pPr>
              <w:widowControl w:val="0"/>
              <w:jc w:val="both"/>
              <w:rPr>
                <w:rFonts w:ascii="Times New Roman" w:hAnsi="Times New Roman"/>
                <w:szCs w:val="24"/>
              </w:rPr>
            </w:pPr>
            <w:r>
              <w:rPr>
                <w:rFonts w:ascii="Times New Roman" w:hAnsi="Times New Roman"/>
                <w:b/>
                <w:szCs w:val="24"/>
              </w:rPr>
              <w:t>Tên chức năng</w:t>
            </w:r>
          </w:p>
        </w:tc>
        <w:tc>
          <w:tcPr>
            <w:tcW w:w="7106" w:type="dxa"/>
            <w:vAlign w:val="center"/>
          </w:tcPr>
          <w:p w14:paraId="7ACE8A36">
            <w:pPr>
              <w:widowControl w:val="0"/>
              <w:jc w:val="both"/>
              <w:rPr>
                <w:rFonts w:ascii="Times New Roman" w:hAnsi="Times New Roman"/>
                <w:szCs w:val="24"/>
              </w:rPr>
            </w:pPr>
            <w:r>
              <w:rPr>
                <w:rFonts w:ascii="Times New Roman" w:hAnsi="Times New Roman"/>
                <w:szCs w:val="24"/>
              </w:rPr>
              <w:t>Chỉnh sửa thông tin phòng</w:t>
            </w:r>
          </w:p>
        </w:tc>
      </w:tr>
      <w:tr w14:paraId="53C9F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6E46C1E6">
            <w:pPr>
              <w:widowControl w:val="0"/>
              <w:jc w:val="both"/>
              <w:rPr>
                <w:rFonts w:ascii="Times New Roman" w:hAnsi="Times New Roman"/>
                <w:szCs w:val="24"/>
              </w:rPr>
            </w:pPr>
            <w:r>
              <w:rPr>
                <w:rFonts w:ascii="Times New Roman" w:hAnsi="Times New Roman"/>
                <w:b/>
                <w:szCs w:val="24"/>
              </w:rPr>
              <w:t>Mô tả</w:t>
            </w:r>
          </w:p>
        </w:tc>
        <w:tc>
          <w:tcPr>
            <w:tcW w:w="7106" w:type="dxa"/>
            <w:vAlign w:val="center"/>
          </w:tcPr>
          <w:p w14:paraId="2B8977E9">
            <w:pPr>
              <w:widowControl w:val="0"/>
              <w:jc w:val="both"/>
              <w:rPr>
                <w:rFonts w:ascii="Times New Roman" w:hAnsi="Times New Roman"/>
                <w:szCs w:val="24"/>
              </w:rPr>
            </w:pPr>
            <w:r>
              <w:rPr>
                <w:rFonts w:ascii="Times New Roman" w:hAnsi="Times New Roman"/>
                <w:szCs w:val="24"/>
              </w:rPr>
              <w:t>Cho phép Quản sinh cập nhật thông tin phòng khi có thay đổi hoặc phát hiện sai sót.</w:t>
            </w:r>
          </w:p>
        </w:tc>
      </w:tr>
      <w:tr w14:paraId="3E75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068C1309">
            <w:pPr>
              <w:widowControl w:val="0"/>
              <w:jc w:val="both"/>
              <w:rPr>
                <w:rFonts w:ascii="Times New Roman" w:hAnsi="Times New Roman"/>
                <w:szCs w:val="24"/>
              </w:rPr>
            </w:pPr>
            <w:r>
              <w:rPr>
                <w:rFonts w:ascii="Times New Roman" w:hAnsi="Times New Roman"/>
                <w:b/>
                <w:szCs w:val="24"/>
              </w:rPr>
              <w:t>Tác nhân</w:t>
            </w:r>
          </w:p>
        </w:tc>
        <w:tc>
          <w:tcPr>
            <w:tcW w:w="7106" w:type="dxa"/>
            <w:vAlign w:val="center"/>
          </w:tcPr>
          <w:p w14:paraId="46C2E91B">
            <w:pPr>
              <w:widowControl w:val="0"/>
              <w:jc w:val="both"/>
              <w:rPr>
                <w:rFonts w:ascii="Times New Roman" w:hAnsi="Times New Roman"/>
                <w:szCs w:val="24"/>
              </w:rPr>
            </w:pPr>
            <w:r>
              <w:rPr>
                <w:rFonts w:ascii="Times New Roman" w:hAnsi="Times New Roman"/>
                <w:szCs w:val="24"/>
              </w:rPr>
              <w:t>Quản sinh</w:t>
            </w:r>
          </w:p>
        </w:tc>
      </w:tr>
      <w:tr w14:paraId="67B7B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3E4C345D">
            <w:pPr>
              <w:widowControl w:val="0"/>
              <w:jc w:val="both"/>
              <w:rPr>
                <w:rFonts w:ascii="Times New Roman" w:hAnsi="Times New Roman"/>
                <w:szCs w:val="24"/>
              </w:rPr>
            </w:pPr>
            <w:r>
              <w:rPr>
                <w:rFonts w:ascii="Times New Roman" w:hAnsi="Times New Roman"/>
                <w:b/>
                <w:szCs w:val="24"/>
              </w:rPr>
              <w:t>Điều kiện trước</w:t>
            </w:r>
          </w:p>
        </w:tc>
        <w:tc>
          <w:tcPr>
            <w:tcW w:w="7106" w:type="dxa"/>
            <w:vAlign w:val="center"/>
          </w:tcPr>
          <w:p w14:paraId="0C81B98B">
            <w:pPr>
              <w:widowControl w:val="0"/>
              <w:jc w:val="both"/>
              <w:rPr>
                <w:rFonts w:ascii="Times New Roman" w:hAnsi="Times New Roman"/>
                <w:szCs w:val="24"/>
              </w:rPr>
            </w:pPr>
            <w:r>
              <w:rPr>
                <w:rFonts w:ascii="Times New Roman" w:hAnsi="Times New Roman"/>
                <w:szCs w:val="24"/>
              </w:rPr>
              <w:t>Đăng nhập thành công với quyền Quản sinh; phòng cần chỉnh sửa tồn tại.</w:t>
            </w:r>
          </w:p>
        </w:tc>
      </w:tr>
      <w:tr w14:paraId="24F4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0CF0C41E">
            <w:pPr>
              <w:widowControl w:val="0"/>
              <w:jc w:val="both"/>
              <w:rPr>
                <w:rFonts w:ascii="Times New Roman" w:hAnsi="Times New Roman"/>
                <w:szCs w:val="24"/>
              </w:rPr>
            </w:pPr>
            <w:r>
              <w:rPr>
                <w:rFonts w:ascii="Times New Roman" w:hAnsi="Times New Roman"/>
                <w:b/>
                <w:szCs w:val="24"/>
              </w:rPr>
              <w:t>Điều kiện tiên quyết</w:t>
            </w:r>
          </w:p>
        </w:tc>
        <w:tc>
          <w:tcPr>
            <w:tcW w:w="7106" w:type="dxa"/>
            <w:vAlign w:val="center"/>
          </w:tcPr>
          <w:p w14:paraId="0BA06FF8">
            <w:pPr>
              <w:widowControl w:val="0"/>
              <w:jc w:val="both"/>
              <w:rPr>
                <w:rFonts w:ascii="Times New Roman" w:hAnsi="Times New Roman"/>
                <w:szCs w:val="24"/>
              </w:rPr>
            </w:pPr>
            <w:r>
              <w:rPr>
                <w:rFonts w:ascii="Times New Roman" w:hAnsi="Times New Roman"/>
                <w:szCs w:val="24"/>
              </w:rPr>
              <w:t>Thông tin phòng được cập nhật thành công.</w:t>
            </w:r>
          </w:p>
        </w:tc>
      </w:tr>
      <w:tr w14:paraId="73E43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472EC041">
            <w:pPr>
              <w:widowControl w:val="0"/>
              <w:jc w:val="both"/>
              <w:rPr>
                <w:rFonts w:ascii="Times New Roman" w:hAnsi="Times New Roman"/>
                <w:szCs w:val="24"/>
              </w:rPr>
            </w:pPr>
            <w:r>
              <w:rPr>
                <w:rFonts w:ascii="Times New Roman" w:hAnsi="Times New Roman"/>
                <w:b/>
                <w:szCs w:val="24"/>
              </w:rPr>
              <w:t>Luồng chính</w:t>
            </w:r>
          </w:p>
        </w:tc>
        <w:tc>
          <w:tcPr>
            <w:tcW w:w="7106" w:type="dxa"/>
            <w:vAlign w:val="center"/>
          </w:tcPr>
          <w:p w14:paraId="6792556D">
            <w:pPr>
              <w:widowControl w:val="0"/>
              <w:jc w:val="both"/>
              <w:rPr>
                <w:rFonts w:ascii="Times New Roman" w:hAnsi="Times New Roman"/>
                <w:szCs w:val="24"/>
              </w:rPr>
            </w:pPr>
            <w:r>
              <w:rPr>
                <w:rFonts w:ascii="Times New Roman" w:hAnsi="Times New Roman"/>
                <w:szCs w:val="24"/>
              </w:rPr>
              <w:t>1. Quản sinh chọn chức năng “Quản lý phòng”.</w:t>
            </w:r>
            <w:r>
              <w:rPr>
                <w:rFonts w:ascii="Times New Roman" w:hAnsi="Times New Roman"/>
                <w:szCs w:val="24"/>
              </w:rPr>
              <w:br w:type="textWrapping"/>
            </w:r>
            <w:r>
              <w:rPr>
                <w:rFonts w:ascii="Times New Roman" w:hAnsi="Times New Roman"/>
                <w:szCs w:val="24"/>
              </w:rPr>
              <w:t>2. Hệ thống hiển thị danh sách phòng.</w:t>
            </w:r>
            <w:r>
              <w:rPr>
                <w:rFonts w:ascii="Times New Roman" w:hAnsi="Times New Roman"/>
                <w:szCs w:val="24"/>
              </w:rPr>
              <w:br w:type="textWrapping"/>
            </w:r>
            <w:r>
              <w:rPr>
                <w:rFonts w:ascii="Times New Roman" w:hAnsi="Times New Roman"/>
                <w:szCs w:val="24"/>
              </w:rPr>
              <w:t>3. Quản sinh chọn phòng cần chỉnh sửa.</w:t>
            </w:r>
            <w:r>
              <w:rPr>
                <w:rFonts w:ascii="Times New Roman" w:hAnsi="Times New Roman"/>
                <w:szCs w:val="24"/>
              </w:rPr>
              <w:br w:type="textWrapping"/>
            </w:r>
            <w:r>
              <w:rPr>
                <w:rFonts w:ascii="Times New Roman" w:hAnsi="Times New Roman"/>
                <w:szCs w:val="24"/>
              </w:rPr>
              <w:t>4. Hệ thống hiển thị thông tin hiện tại của phòng.</w:t>
            </w:r>
            <w:r>
              <w:rPr>
                <w:rFonts w:ascii="Times New Roman" w:hAnsi="Times New Roman"/>
                <w:szCs w:val="24"/>
              </w:rPr>
              <w:br w:type="textWrapping"/>
            </w:r>
            <w:r>
              <w:rPr>
                <w:rFonts w:ascii="Times New Roman" w:hAnsi="Times New Roman"/>
                <w:szCs w:val="24"/>
              </w:rPr>
              <w:t>5. Quản sinh chỉnh sửa số phòng, khu/tòa, loại phòng, số lượng chỗ hoặc thông tin cần cập nhật.</w:t>
            </w:r>
            <w:r>
              <w:rPr>
                <w:rFonts w:ascii="Times New Roman" w:hAnsi="Times New Roman"/>
                <w:szCs w:val="24"/>
              </w:rPr>
              <w:br w:type="textWrapping"/>
            </w:r>
            <w:r>
              <w:rPr>
                <w:rFonts w:ascii="Times New Roman" w:hAnsi="Times New Roman"/>
                <w:szCs w:val="24"/>
              </w:rPr>
              <w:t>6. Quản sinh bấm nút “Lưu/Cập nhật”.</w:t>
            </w:r>
            <w:r>
              <w:rPr>
                <w:rFonts w:ascii="Times New Roman" w:hAnsi="Times New Roman"/>
                <w:szCs w:val="24"/>
              </w:rPr>
              <w:br w:type="textWrapping"/>
            </w:r>
            <w:r>
              <w:rPr>
                <w:rFonts w:ascii="Times New Roman" w:hAnsi="Times New Roman"/>
                <w:szCs w:val="24"/>
              </w:rPr>
              <w:t>7. Hệ thống kiểm tra thông tin.</w:t>
            </w:r>
            <w:r>
              <w:rPr>
                <w:rFonts w:ascii="Times New Roman" w:hAnsi="Times New Roman"/>
                <w:szCs w:val="24"/>
              </w:rPr>
              <w:br w:type="textWrapping"/>
            </w:r>
            <w:r>
              <w:rPr>
                <w:rFonts w:ascii="Times New Roman" w:hAnsi="Times New Roman"/>
                <w:szCs w:val="24"/>
              </w:rPr>
              <w:t>8. Hệ thống cập nhật dữ liệu phòng và thông báo “Chỉnh sửa thông tin phòng thành công”.</w:t>
            </w:r>
            <w:r>
              <w:rPr>
                <w:rFonts w:ascii="Times New Roman" w:hAnsi="Times New Roman"/>
                <w:szCs w:val="24"/>
              </w:rPr>
              <w:br w:type="textWrapping"/>
            </w:r>
            <w:r>
              <w:rPr>
                <w:rFonts w:ascii="Times New Roman" w:hAnsi="Times New Roman"/>
                <w:szCs w:val="24"/>
              </w:rPr>
              <w:t>9. Kết thúc chức năng Chỉnh sửa thông tin phòng.</w:t>
            </w:r>
          </w:p>
        </w:tc>
      </w:tr>
      <w:tr w14:paraId="658C6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146AAFE8">
            <w:pPr>
              <w:widowControl w:val="0"/>
              <w:jc w:val="both"/>
              <w:rPr>
                <w:rFonts w:ascii="Times New Roman" w:hAnsi="Times New Roman"/>
                <w:szCs w:val="24"/>
              </w:rPr>
            </w:pPr>
            <w:r>
              <w:rPr>
                <w:rFonts w:ascii="Times New Roman" w:hAnsi="Times New Roman"/>
                <w:b/>
                <w:szCs w:val="24"/>
              </w:rPr>
              <w:t>Luồng thay thế</w:t>
            </w:r>
          </w:p>
        </w:tc>
        <w:tc>
          <w:tcPr>
            <w:tcW w:w="7106" w:type="dxa"/>
            <w:vAlign w:val="center"/>
          </w:tcPr>
          <w:p w14:paraId="5BEB1B8A">
            <w:pPr>
              <w:widowControl w:val="0"/>
              <w:jc w:val="both"/>
              <w:rPr>
                <w:rFonts w:ascii="Times New Roman" w:hAnsi="Times New Roman"/>
                <w:szCs w:val="24"/>
              </w:rPr>
            </w:pPr>
            <w:r>
              <w:rPr>
                <w:rFonts w:ascii="Times New Roman" w:hAnsi="Times New Roman"/>
                <w:szCs w:val="24"/>
              </w:rPr>
              <w:t>Không có</w:t>
            </w:r>
          </w:p>
        </w:tc>
      </w:tr>
      <w:tr w14:paraId="72889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56ABE0B4">
            <w:pPr>
              <w:widowControl w:val="0"/>
              <w:jc w:val="both"/>
              <w:rPr>
                <w:rFonts w:ascii="Times New Roman" w:hAnsi="Times New Roman"/>
                <w:szCs w:val="24"/>
              </w:rPr>
            </w:pPr>
            <w:r>
              <w:rPr>
                <w:rFonts w:ascii="Times New Roman" w:hAnsi="Times New Roman"/>
                <w:b/>
                <w:szCs w:val="24"/>
              </w:rPr>
              <w:t>Luồng ngoại lệ</w:t>
            </w:r>
          </w:p>
        </w:tc>
        <w:tc>
          <w:tcPr>
            <w:tcW w:w="7106" w:type="dxa"/>
            <w:vAlign w:val="center"/>
          </w:tcPr>
          <w:p w14:paraId="1AD82ED0">
            <w:pPr>
              <w:widowControl w:val="0"/>
              <w:jc w:val="both"/>
              <w:rPr>
                <w:rFonts w:ascii="Times New Roman" w:hAnsi="Times New Roman"/>
                <w:szCs w:val="24"/>
              </w:rPr>
            </w:pPr>
            <w:r>
              <w:rPr>
                <w:rFonts w:ascii="Times New Roman" w:hAnsi="Times New Roman"/>
                <w:szCs w:val="24"/>
              </w:rPr>
              <w:t>4a. Quản sinh không tìm thấy phòng cần chỉnh sửa.</w:t>
            </w:r>
            <w:r>
              <w:rPr>
                <w:rFonts w:ascii="Times New Roman" w:hAnsi="Times New Roman"/>
                <w:szCs w:val="24"/>
              </w:rPr>
              <w:br w:type="textWrapping"/>
            </w:r>
            <w:r>
              <w:rPr>
                <w:rFonts w:ascii="Times New Roman" w:hAnsi="Times New Roman"/>
                <w:szCs w:val="24"/>
              </w:rPr>
              <w:t>5a. Hệ thống thông báo không tìm thấy phòng.</w:t>
            </w:r>
            <w:r>
              <w:rPr>
                <w:rFonts w:ascii="Times New Roman" w:hAnsi="Times New Roman"/>
                <w:szCs w:val="24"/>
              </w:rPr>
              <w:br w:type="textWrapping"/>
            </w:r>
            <w:r>
              <w:rPr>
                <w:rFonts w:ascii="Times New Roman" w:hAnsi="Times New Roman"/>
                <w:szCs w:val="24"/>
              </w:rPr>
              <w:t>6a. Quản sinh thực hiện tìm kiếm lại.</w:t>
            </w:r>
            <w:r>
              <w:rPr>
                <w:rFonts w:ascii="Times New Roman" w:hAnsi="Times New Roman"/>
                <w:szCs w:val="24"/>
              </w:rPr>
              <w:br w:type="textWrapping"/>
            </w:r>
            <w:r>
              <w:rPr>
                <w:rFonts w:ascii="Times New Roman" w:hAnsi="Times New Roman"/>
                <w:szCs w:val="24"/>
              </w:rPr>
              <w:t>7a. Chức năng tiếp tục từ bước 3 đến kết thúc.</w:t>
            </w:r>
            <w:r>
              <w:rPr>
                <w:rFonts w:ascii="Times New Roman" w:hAnsi="Times New Roman"/>
                <w:szCs w:val="24"/>
              </w:rPr>
              <w:br w:type="textWrapping"/>
            </w:r>
            <w:r>
              <w:rPr>
                <w:rFonts w:ascii="Times New Roman" w:hAnsi="Times New Roman"/>
                <w:szCs w:val="24"/>
              </w:rPr>
              <w:t>6b. Quản sinh nhập thông tin không hợp lệ.</w:t>
            </w:r>
            <w:r>
              <w:rPr>
                <w:rFonts w:ascii="Times New Roman" w:hAnsi="Times New Roman"/>
                <w:szCs w:val="24"/>
              </w:rPr>
              <w:br w:type="textWrapping"/>
            </w:r>
            <w:r>
              <w:rPr>
                <w:rFonts w:ascii="Times New Roman" w:hAnsi="Times New Roman"/>
                <w:szCs w:val="24"/>
              </w:rPr>
              <w:t>7b. Hệ thống thông báo thông tin không hợp lệ.</w:t>
            </w:r>
            <w:r>
              <w:rPr>
                <w:rFonts w:ascii="Times New Roman" w:hAnsi="Times New Roman"/>
                <w:szCs w:val="24"/>
              </w:rPr>
              <w:br w:type="textWrapping"/>
            </w:r>
            <w:r>
              <w:rPr>
                <w:rFonts w:ascii="Times New Roman" w:hAnsi="Times New Roman"/>
                <w:szCs w:val="24"/>
              </w:rPr>
              <w:t>8b. Quản sinh nhập lại thông tin.</w:t>
            </w:r>
            <w:r>
              <w:rPr>
                <w:rFonts w:ascii="Times New Roman" w:hAnsi="Times New Roman"/>
                <w:szCs w:val="24"/>
              </w:rPr>
              <w:br w:type="textWrapping"/>
            </w:r>
            <w:r>
              <w:rPr>
                <w:rFonts w:ascii="Times New Roman" w:hAnsi="Times New Roman"/>
                <w:szCs w:val="24"/>
              </w:rPr>
              <w:t>9b. Chức năng tiếp tục từ bước 6 đến kết thúc.</w:t>
            </w:r>
          </w:p>
        </w:tc>
      </w:tr>
    </w:tbl>
    <w:p w14:paraId="7D31EDA5">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Xóa phòng</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0"/>
        <w:gridCol w:w="7136"/>
      </w:tblGrid>
      <w:tr w14:paraId="773A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7F76D7F0">
            <w:pPr>
              <w:widowControl w:val="0"/>
              <w:jc w:val="both"/>
              <w:rPr>
                <w:rFonts w:ascii="Times New Roman" w:hAnsi="Times New Roman"/>
                <w:szCs w:val="24"/>
              </w:rPr>
            </w:pPr>
            <w:r>
              <w:rPr>
                <w:rFonts w:ascii="Times New Roman" w:hAnsi="Times New Roman"/>
                <w:b/>
                <w:szCs w:val="24"/>
              </w:rPr>
              <w:t>Use Case ID</w:t>
            </w:r>
          </w:p>
        </w:tc>
        <w:tc>
          <w:tcPr>
            <w:tcW w:w="7136" w:type="dxa"/>
            <w:vAlign w:val="center"/>
          </w:tcPr>
          <w:p w14:paraId="0D46FBEA">
            <w:pPr>
              <w:widowControl w:val="0"/>
              <w:jc w:val="both"/>
              <w:rPr>
                <w:rFonts w:hint="default" w:ascii="Times New Roman" w:hAnsi="Times New Roman"/>
                <w:szCs w:val="24"/>
                <w:lang w:val="en-US"/>
              </w:rPr>
            </w:pPr>
            <w:r>
              <w:rPr>
                <w:rFonts w:ascii="Times New Roman" w:hAnsi="Times New Roman"/>
                <w:szCs w:val="24"/>
              </w:rPr>
              <w:t>UC1</w:t>
            </w:r>
            <w:r>
              <w:rPr>
                <w:rFonts w:hint="default" w:ascii="Times New Roman" w:hAnsi="Times New Roman"/>
                <w:szCs w:val="24"/>
                <w:lang w:val="en-US"/>
              </w:rPr>
              <w:t>6</w:t>
            </w:r>
          </w:p>
        </w:tc>
      </w:tr>
      <w:tr w14:paraId="2D16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2D509A10">
            <w:pPr>
              <w:widowControl w:val="0"/>
              <w:jc w:val="both"/>
              <w:rPr>
                <w:rFonts w:ascii="Times New Roman" w:hAnsi="Times New Roman"/>
                <w:szCs w:val="24"/>
              </w:rPr>
            </w:pPr>
            <w:r>
              <w:rPr>
                <w:rFonts w:ascii="Times New Roman" w:hAnsi="Times New Roman"/>
                <w:b/>
                <w:szCs w:val="24"/>
              </w:rPr>
              <w:t>Tên chức năng</w:t>
            </w:r>
          </w:p>
        </w:tc>
        <w:tc>
          <w:tcPr>
            <w:tcW w:w="7136" w:type="dxa"/>
            <w:vAlign w:val="center"/>
          </w:tcPr>
          <w:p w14:paraId="083324C5">
            <w:pPr>
              <w:widowControl w:val="0"/>
              <w:jc w:val="both"/>
              <w:rPr>
                <w:rFonts w:ascii="Times New Roman" w:hAnsi="Times New Roman"/>
                <w:szCs w:val="24"/>
              </w:rPr>
            </w:pPr>
            <w:r>
              <w:rPr>
                <w:rFonts w:ascii="Times New Roman" w:hAnsi="Times New Roman"/>
                <w:szCs w:val="24"/>
              </w:rPr>
              <w:t>Xóa phòng</w:t>
            </w:r>
          </w:p>
        </w:tc>
      </w:tr>
      <w:tr w14:paraId="27695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48F8AECD">
            <w:pPr>
              <w:widowControl w:val="0"/>
              <w:jc w:val="both"/>
              <w:rPr>
                <w:rFonts w:ascii="Times New Roman" w:hAnsi="Times New Roman"/>
                <w:szCs w:val="24"/>
              </w:rPr>
            </w:pPr>
            <w:r>
              <w:rPr>
                <w:rFonts w:ascii="Times New Roman" w:hAnsi="Times New Roman"/>
                <w:b/>
                <w:szCs w:val="24"/>
              </w:rPr>
              <w:t>Mô tả</w:t>
            </w:r>
          </w:p>
        </w:tc>
        <w:tc>
          <w:tcPr>
            <w:tcW w:w="7136" w:type="dxa"/>
            <w:vAlign w:val="center"/>
          </w:tcPr>
          <w:p w14:paraId="0756C8FD">
            <w:pPr>
              <w:widowControl w:val="0"/>
              <w:jc w:val="both"/>
              <w:rPr>
                <w:rFonts w:ascii="Times New Roman" w:hAnsi="Times New Roman"/>
                <w:szCs w:val="24"/>
              </w:rPr>
            </w:pPr>
            <w:r>
              <w:rPr>
                <w:rFonts w:ascii="Times New Roman" w:hAnsi="Times New Roman"/>
                <w:szCs w:val="24"/>
              </w:rPr>
              <w:t>Cho phép Quản sinh xóa phòng khỏi cơ sở dữ liệu khi phòng ngưng sử dụng.</w:t>
            </w:r>
          </w:p>
        </w:tc>
      </w:tr>
      <w:tr w14:paraId="766D9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0F049CB5">
            <w:pPr>
              <w:widowControl w:val="0"/>
              <w:jc w:val="both"/>
              <w:rPr>
                <w:rFonts w:ascii="Times New Roman" w:hAnsi="Times New Roman"/>
                <w:szCs w:val="24"/>
              </w:rPr>
            </w:pPr>
            <w:r>
              <w:rPr>
                <w:rFonts w:ascii="Times New Roman" w:hAnsi="Times New Roman"/>
                <w:b/>
                <w:szCs w:val="24"/>
              </w:rPr>
              <w:t>Tác nhân</w:t>
            </w:r>
          </w:p>
        </w:tc>
        <w:tc>
          <w:tcPr>
            <w:tcW w:w="7136" w:type="dxa"/>
            <w:vAlign w:val="center"/>
          </w:tcPr>
          <w:p w14:paraId="3EFC76FD">
            <w:pPr>
              <w:widowControl w:val="0"/>
              <w:jc w:val="both"/>
              <w:rPr>
                <w:rFonts w:ascii="Times New Roman" w:hAnsi="Times New Roman"/>
                <w:szCs w:val="24"/>
              </w:rPr>
            </w:pPr>
            <w:r>
              <w:rPr>
                <w:rFonts w:ascii="Times New Roman" w:hAnsi="Times New Roman"/>
                <w:szCs w:val="24"/>
              </w:rPr>
              <w:t>Quản sinh</w:t>
            </w:r>
          </w:p>
        </w:tc>
      </w:tr>
      <w:tr w14:paraId="576F4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65C68139">
            <w:pPr>
              <w:widowControl w:val="0"/>
              <w:jc w:val="both"/>
              <w:rPr>
                <w:rFonts w:ascii="Times New Roman" w:hAnsi="Times New Roman"/>
                <w:szCs w:val="24"/>
              </w:rPr>
            </w:pPr>
            <w:r>
              <w:rPr>
                <w:rFonts w:ascii="Times New Roman" w:hAnsi="Times New Roman"/>
                <w:b/>
                <w:szCs w:val="24"/>
              </w:rPr>
              <w:t>Điều kiện trước</w:t>
            </w:r>
          </w:p>
        </w:tc>
        <w:tc>
          <w:tcPr>
            <w:tcW w:w="7136" w:type="dxa"/>
            <w:vAlign w:val="center"/>
          </w:tcPr>
          <w:p w14:paraId="0B585987">
            <w:pPr>
              <w:widowControl w:val="0"/>
              <w:jc w:val="both"/>
              <w:rPr>
                <w:rFonts w:ascii="Times New Roman" w:hAnsi="Times New Roman"/>
                <w:szCs w:val="24"/>
              </w:rPr>
            </w:pPr>
            <w:r>
              <w:rPr>
                <w:rFonts w:ascii="Times New Roman" w:hAnsi="Times New Roman"/>
                <w:szCs w:val="24"/>
              </w:rPr>
              <w:t>Đăng nhập thành công với quyền Quản sinh; phòng cần xóa tồn tại và thuộc diện ngưng sử dụng.</w:t>
            </w:r>
          </w:p>
        </w:tc>
      </w:tr>
      <w:tr w14:paraId="464E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61FCBCCE">
            <w:pPr>
              <w:widowControl w:val="0"/>
              <w:jc w:val="both"/>
              <w:rPr>
                <w:rFonts w:ascii="Times New Roman" w:hAnsi="Times New Roman"/>
                <w:szCs w:val="24"/>
              </w:rPr>
            </w:pPr>
            <w:r>
              <w:rPr>
                <w:rFonts w:ascii="Times New Roman" w:hAnsi="Times New Roman"/>
                <w:b/>
                <w:szCs w:val="24"/>
              </w:rPr>
              <w:t>Điều kiện tiên quyết</w:t>
            </w:r>
          </w:p>
        </w:tc>
        <w:tc>
          <w:tcPr>
            <w:tcW w:w="7136" w:type="dxa"/>
            <w:vAlign w:val="center"/>
          </w:tcPr>
          <w:p w14:paraId="37E42438">
            <w:pPr>
              <w:widowControl w:val="0"/>
              <w:jc w:val="both"/>
              <w:rPr>
                <w:rFonts w:ascii="Times New Roman" w:hAnsi="Times New Roman"/>
                <w:szCs w:val="24"/>
              </w:rPr>
            </w:pPr>
            <w:r>
              <w:rPr>
                <w:rFonts w:ascii="Times New Roman" w:hAnsi="Times New Roman"/>
                <w:szCs w:val="24"/>
              </w:rPr>
              <w:t>Phòng được xóa thành công khỏi hệ thống.</w:t>
            </w:r>
          </w:p>
        </w:tc>
      </w:tr>
      <w:tr w14:paraId="09FFE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472F15AD">
            <w:pPr>
              <w:widowControl w:val="0"/>
              <w:jc w:val="both"/>
              <w:rPr>
                <w:rFonts w:ascii="Times New Roman" w:hAnsi="Times New Roman"/>
                <w:szCs w:val="24"/>
              </w:rPr>
            </w:pPr>
            <w:r>
              <w:rPr>
                <w:rFonts w:ascii="Times New Roman" w:hAnsi="Times New Roman"/>
                <w:b/>
                <w:szCs w:val="24"/>
              </w:rPr>
              <w:t>Luồng chính</w:t>
            </w:r>
          </w:p>
        </w:tc>
        <w:tc>
          <w:tcPr>
            <w:tcW w:w="7136" w:type="dxa"/>
            <w:vAlign w:val="center"/>
          </w:tcPr>
          <w:p w14:paraId="745F6057">
            <w:pPr>
              <w:widowControl w:val="0"/>
              <w:jc w:val="both"/>
              <w:rPr>
                <w:rFonts w:ascii="Times New Roman" w:hAnsi="Times New Roman"/>
                <w:szCs w:val="24"/>
              </w:rPr>
            </w:pPr>
            <w:r>
              <w:rPr>
                <w:rFonts w:ascii="Times New Roman" w:hAnsi="Times New Roman"/>
                <w:szCs w:val="24"/>
              </w:rPr>
              <w:t>1. Quản sinh chọn chức năng “Quản lý phòng”.</w:t>
            </w:r>
            <w:r>
              <w:rPr>
                <w:rFonts w:ascii="Times New Roman" w:hAnsi="Times New Roman"/>
                <w:szCs w:val="24"/>
              </w:rPr>
              <w:br w:type="textWrapping"/>
            </w:r>
            <w:r>
              <w:rPr>
                <w:rFonts w:ascii="Times New Roman" w:hAnsi="Times New Roman"/>
                <w:szCs w:val="24"/>
              </w:rPr>
              <w:t>2. Hệ thống hiển thị danh sách phòng.</w:t>
            </w:r>
            <w:r>
              <w:rPr>
                <w:rFonts w:ascii="Times New Roman" w:hAnsi="Times New Roman"/>
                <w:szCs w:val="24"/>
              </w:rPr>
              <w:br w:type="textWrapping"/>
            </w:r>
            <w:r>
              <w:rPr>
                <w:rFonts w:ascii="Times New Roman" w:hAnsi="Times New Roman"/>
                <w:szCs w:val="24"/>
              </w:rPr>
              <w:t>3. Quản sinh chọn phòng ngưng sử dụng và bấm “Xóa”.</w:t>
            </w:r>
            <w:r>
              <w:rPr>
                <w:rFonts w:ascii="Times New Roman" w:hAnsi="Times New Roman"/>
                <w:szCs w:val="24"/>
              </w:rPr>
              <w:br w:type="textWrapping"/>
            </w:r>
            <w:r>
              <w:rPr>
                <w:rFonts w:ascii="Times New Roman" w:hAnsi="Times New Roman"/>
                <w:szCs w:val="24"/>
              </w:rPr>
              <w:t>4. Hệ thống hiển thị hộp thoại xác nhận xóa phòng.</w:t>
            </w:r>
            <w:r>
              <w:rPr>
                <w:rFonts w:ascii="Times New Roman" w:hAnsi="Times New Roman"/>
                <w:szCs w:val="24"/>
              </w:rPr>
              <w:br w:type="textWrapping"/>
            </w:r>
            <w:r>
              <w:rPr>
                <w:rFonts w:ascii="Times New Roman" w:hAnsi="Times New Roman"/>
                <w:szCs w:val="24"/>
              </w:rPr>
              <w:t>5. Quản sinh chọn “Đồng ý”.</w:t>
            </w:r>
            <w:r>
              <w:rPr>
                <w:rFonts w:ascii="Times New Roman" w:hAnsi="Times New Roman"/>
                <w:szCs w:val="24"/>
              </w:rPr>
              <w:br w:type="textWrapping"/>
            </w:r>
            <w:r>
              <w:rPr>
                <w:rFonts w:ascii="Times New Roman" w:hAnsi="Times New Roman"/>
                <w:szCs w:val="24"/>
              </w:rPr>
              <w:t>6. Hệ thống xóa phòng khỏi cơ sở dữ liệu.</w:t>
            </w:r>
            <w:r>
              <w:rPr>
                <w:rFonts w:ascii="Times New Roman" w:hAnsi="Times New Roman"/>
                <w:szCs w:val="24"/>
              </w:rPr>
              <w:br w:type="textWrapping"/>
            </w:r>
            <w:r>
              <w:rPr>
                <w:rFonts w:ascii="Times New Roman" w:hAnsi="Times New Roman"/>
                <w:szCs w:val="24"/>
              </w:rPr>
              <w:t>7. Hệ thống thông báo “Xóa phòng thành công” và cập nhật danh sách.</w:t>
            </w:r>
            <w:r>
              <w:rPr>
                <w:rFonts w:ascii="Times New Roman" w:hAnsi="Times New Roman"/>
                <w:szCs w:val="24"/>
              </w:rPr>
              <w:br w:type="textWrapping"/>
            </w:r>
            <w:r>
              <w:rPr>
                <w:rFonts w:ascii="Times New Roman" w:hAnsi="Times New Roman"/>
                <w:szCs w:val="24"/>
              </w:rPr>
              <w:t>8. Kết thúc chức năng Xóa phòng.</w:t>
            </w:r>
          </w:p>
        </w:tc>
      </w:tr>
      <w:tr w14:paraId="495D5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39A55CC7">
            <w:pPr>
              <w:widowControl w:val="0"/>
              <w:jc w:val="both"/>
              <w:rPr>
                <w:rFonts w:ascii="Times New Roman" w:hAnsi="Times New Roman"/>
                <w:szCs w:val="24"/>
              </w:rPr>
            </w:pPr>
            <w:r>
              <w:rPr>
                <w:rFonts w:ascii="Times New Roman" w:hAnsi="Times New Roman"/>
                <w:b/>
                <w:szCs w:val="24"/>
              </w:rPr>
              <w:t>Luồng thay thế</w:t>
            </w:r>
          </w:p>
        </w:tc>
        <w:tc>
          <w:tcPr>
            <w:tcW w:w="7136" w:type="dxa"/>
            <w:vAlign w:val="center"/>
          </w:tcPr>
          <w:p w14:paraId="17E50E2B">
            <w:pPr>
              <w:widowControl w:val="0"/>
              <w:jc w:val="both"/>
              <w:rPr>
                <w:rFonts w:ascii="Times New Roman" w:hAnsi="Times New Roman"/>
                <w:szCs w:val="24"/>
              </w:rPr>
            </w:pPr>
            <w:r>
              <w:rPr>
                <w:rFonts w:ascii="Times New Roman" w:hAnsi="Times New Roman"/>
                <w:szCs w:val="24"/>
              </w:rPr>
              <w:t>3a. Quản sinh chọn “Hủy” tại hộp thoại xác nhận. 4a. Hệ thống đóng hộp thoại và giữ nguyên phòng. 5a. Kết thúc chức năng Xóa phòng.</w:t>
            </w:r>
          </w:p>
        </w:tc>
      </w:tr>
      <w:tr w14:paraId="22C2C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1C4E961D">
            <w:pPr>
              <w:widowControl w:val="0"/>
              <w:jc w:val="both"/>
              <w:rPr>
                <w:rFonts w:ascii="Times New Roman" w:hAnsi="Times New Roman"/>
                <w:szCs w:val="24"/>
              </w:rPr>
            </w:pPr>
            <w:r>
              <w:rPr>
                <w:rFonts w:ascii="Times New Roman" w:hAnsi="Times New Roman"/>
                <w:b/>
                <w:szCs w:val="24"/>
              </w:rPr>
              <w:t>Luồng ngoại lệ</w:t>
            </w:r>
          </w:p>
        </w:tc>
        <w:tc>
          <w:tcPr>
            <w:tcW w:w="7136" w:type="dxa"/>
            <w:vAlign w:val="center"/>
          </w:tcPr>
          <w:p w14:paraId="0DE1994D">
            <w:pPr>
              <w:widowControl w:val="0"/>
              <w:jc w:val="both"/>
              <w:rPr>
                <w:rFonts w:ascii="Times New Roman" w:hAnsi="Times New Roman"/>
                <w:szCs w:val="24"/>
              </w:rPr>
            </w:pPr>
            <w:r>
              <w:rPr>
                <w:rFonts w:ascii="Times New Roman" w:hAnsi="Times New Roman"/>
                <w:szCs w:val="24"/>
              </w:rPr>
              <w:t>3b. Phòng đang được sử dụng hoặc chưa thuộc diện ngưng sử dụng.</w:t>
            </w:r>
            <w:r>
              <w:rPr>
                <w:rFonts w:ascii="Times New Roman" w:hAnsi="Times New Roman"/>
                <w:szCs w:val="24"/>
              </w:rPr>
              <w:br w:type="textWrapping"/>
            </w:r>
            <w:r>
              <w:rPr>
                <w:rFonts w:ascii="Times New Roman" w:hAnsi="Times New Roman"/>
                <w:szCs w:val="24"/>
              </w:rPr>
              <w:t>4b. Hệ thống thông báo không thể xóa phòng.</w:t>
            </w:r>
            <w:r>
              <w:rPr>
                <w:rFonts w:ascii="Times New Roman" w:hAnsi="Times New Roman"/>
                <w:szCs w:val="24"/>
              </w:rPr>
              <w:br w:type="textWrapping"/>
            </w:r>
            <w:r>
              <w:rPr>
                <w:rFonts w:ascii="Times New Roman" w:hAnsi="Times New Roman"/>
                <w:szCs w:val="24"/>
              </w:rPr>
              <w:t>5b. Kết thúc chức năng Xóa phòng.</w:t>
            </w:r>
          </w:p>
        </w:tc>
      </w:tr>
    </w:tbl>
    <w:p w14:paraId="262781ED">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Tìm kiếm thông tin phòng</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5"/>
        <w:gridCol w:w="7121"/>
      </w:tblGrid>
      <w:tr w14:paraId="1B0A3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54B02F06">
            <w:pPr>
              <w:widowControl w:val="0"/>
              <w:jc w:val="both"/>
              <w:rPr>
                <w:rFonts w:ascii="Times New Roman" w:hAnsi="Times New Roman"/>
                <w:szCs w:val="24"/>
              </w:rPr>
            </w:pPr>
            <w:r>
              <w:rPr>
                <w:rFonts w:ascii="Times New Roman" w:hAnsi="Times New Roman"/>
                <w:b/>
                <w:szCs w:val="24"/>
              </w:rPr>
              <w:t>Use Case ID</w:t>
            </w:r>
          </w:p>
        </w:tc>
        <w:tc>
          <w:tcPr>
            <w:tcW w:w="7121" w:type="dxa"/>
            <w:vAlign w:val="center"/>
          </w:tcPr>
          <w:p w14:paraId="0608CF6D">
            <w:pPr>
              <w:widowControl w:val="0"/>
              <w:jc w:val="both"/>
              <w:rPr>
                <w:rFonts w:hint="default" w:ascii="Times New Roman" w:hAnsi="Times New Roman"/>
                <w:szCs w:val="24"/>
                <w:lang w:val="en-US"/>
              </w:rPr>
            </w:pPr>
            <w:r>
              <w:rPr>
                <w:rFonts w:ascii="Times New Roman" w:hAnsi="Times New Roman"/>
                <w:szCs w:val="24"/>
              </w:rPr>
              <w:t>UC1</w:t>
            </w:r>
            <w:r>
              <w:rPr>
                <w:rFonts w:hint="default" w:ascii="Times New Roman" w:hAnsi="Times New Roman"/>
                <w:szCs w:val="24"/>
                <w:lang w:val="en-US"/>
              </w:rPr>
              <w:t>7</w:t>
            </w:r>
          </w:p>
        </w:tc>
      </w:tr>
      <w:tr w14:paraId="3767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7314120C">
            <w:pPr>
              <w:widowControl w:val="0"/>
              <w:jc w:val="both"/>
              <w:rPr>
                <w:rFonts w:ascii="Times New Roman" w:hAnsi="Times New Roman"/>
                <w:szCs w:val="24"/>
              </w:rPr>
            </w:pPr>
            <w:r>
              <w:rPr>
                <w:rFonts w:ascii="Times New Roman" w:hAnsi="Times New Roman"/>
                <w:b/>
                <w:szCs w:val="24"/>
              </w:rPr>
              <w:t>Tên chức năng</w:t>
            </w:r>
          </w:p>
        </w:tc>
        <w:tc>
          <w:tcPr>
            <w:tcW w:w="7121" w:type="dxa"/>
            <w:vAlign w:val="center"/>
          </w:tcPr>
          <w:p w14:paraId="640538F7">
            <w:pPr>
              <w:widowControl w:val="0"/>
              <w:jc w:val="both"/>
              <w:rPr>
                <w:rFonts w:ascii="Times New Roman" w:hAnsi="Times New Roman"/>
                <w:szCs w:val="24"/>
              </w:rPr>
            </w:pPr>
            <w:r>
              <w:rPr>
                <w:rFonts w:ascii="Times New Roman" w:hAnsi="Times New Roman"/>
                <w:szCs w:val="24"/>
              </w:rPr>
              <w:t>Tìm kiếm thông tin phòng</w:t>
            </w:r>
          </w:p>
        </w:tc>
      </w:tr>
      <w:tr w14:paraId="4E579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0DB87121">
            <w:pPr>
              <w:widowControl w:val="0"/>
              <w:jc w:val="both"/>
              <w:rPr>
                <w:rFonts w:ascii="Times New Roman" w:hAnsi="Times New Roman"/>
                <w:szCs w:val="24"/>
              </w:rPr>
            </w:pPr>
            <w:r>
              <w:rPr>
                <w:rFonts w:ascii="Times New Roman" w:hAnsi="Times New Roman"/>
                <w:b/>
                <w:szCs w:val="24"/>
              </w:rPr>
              <w:t>Mô tả</w:t>
            </w:r>
          </w:p>
        </w:tc>
        <w:tc>
          <w:tcPr>
            <w:tcW w:w="7121" w:type="dxa"/>
            <w:vAlign w:val="center"/>
          </w:tcPr>
          <w:p w14:paraId="77D8AC51">
            <w:pPr>
              <w:widowControl w:val="0"/>
              <w:jc w:val="both"/>
              <w:rPr>
                <w:rFonts w:ascii="Times New Roman" w:hAnsi="Times New Roman"/>
                <w:szCs w:val="24"/>
              </w:rPr>
            </w:pPr>
            <w:r>
              <w:rPr>
                <w:rFonts w:ascii="Times New Roman" w:hAnsi="Times New Roman"/>
                <w:szCs w:val="24"/>
              </w:rPr>
              <w:t>Cho phép Quản sinh tra cứu thông tin phòng thông qua số phòng.</w:t>
            </w:r>
          </w:p>
        </w:tc>
      </w:tr>
      <w:tr w14:paraId="3AE6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11F59C47">
            <w:pPr>
              <w:widowControl w:val="0"/>
              <w:jc w:val="both"/>
              <w:rPr>
                <w:rFonts w:ascii="Times New Roman" w:hAnsi="Times New Roman"/>
                <w:szCs w:val="24"/>
              </w:rPr>
            </w:pPr>
            <w:r>
              <w:rPr>
                <w:rFonts w:ascii="Times New Roman" w:hAnsi="Times New Roman"/>
                <w:b/>
                <w:szCs w:val="24"/>
              </w:rPr>
              <w:t>Tác nhân</w:t>
            </w:r>
          </w:p>
        </w:tc>
        <w:tc>
          <w:tcPr>
            <w:tcW w:w="7121" w:type="dxa"/>
            <w:vAlign w:val="center"/>
          </w:tcPr>
          <w:p w14:paraId="1678FF4D">
            <w:pPr>
              <w:widowControl w:val="0"/>
              <w:jc w:val="both"/>
              <w:rPr>
                <w:rFonts w:ascii="Times New Roman" w:hAnsi="Times New Roman"/>
                <w:szCs w:val="24"/>
              </w:rPr>
            </w:pPr>
            <w:r>
              <w:rPr>
                <w:rFonts w:ascii="Times New Roman" w:hAnsi="Times New Roman"/>
                <w:szCs w:val="24"/>
              </w:rPr>
              <w:t>Quản sinh</w:t>
            </w:r>
          </w:p>
        </w:tc>
      </w:tr>
      <w:tr w14:paraId="4D44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472922D8">
            <w:pPr>
              <w:widowControl w:val="0"/>
              <w:jc w:val="both"/>
              <w:rPr>
                <w:rFonts w:ascii="Times New Roman" w:hAnsi="Times New Roman"/>
                <w:szCs w:val="24"/>
              </w:rPr>
            </w:pPr>
            <w:r>
              <w:rPr>
                <w:rFonts w:ascii="Times New Roman" w:hAnsi="Times New Roman"/>
                <w:b/>
                <w:szCs w:val="24"/>
              </w:rPr>
              <w:t>Điều kiện trước</w:t>
            </w:r>
          </w:p>
        </w:tc>
        <w:tc>
          <w:tcPr>
            <w:tcW w:w="7121" w:type="dxa"/>
            <w:vAlign w:val="center"/>
          </w:tcPr>
          <w:p w14:paraId="102A9934">
            <w:pPr>
              <w:widowControl w:val="0"/>
              <w:jc w:val="both"/>
              <w:rPr>
                <w:rFonts w:ascii="Times New Roman" w:hAnsi="Times New Roman"/>
                <w:szCs w:val="24"/>
              </w:rPr>
            </w:pPr>
            <w:r>
              <w:rPr>
                <w:rFonts w:ascii="Times New Roman" w:hAnsi="Times New Roman"/>
                <w:szCs w:val="24"/>
              </w:rPr>
              <w:t>Đăng nhập thành công với quyền Quản sinh.</w:t>
            </w:r>
          </w:p>
        </w:tc>
      </w:tr>
      <w:tr w14:paraId="2F20F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4A84CDD8">
            <w:pPr>
              <w:widowControl w:val="0"/>
              <w:jc w:val="both"/>
              <w:rPr>
                <w:rFonts w:ascii="Times New Roman" w:hAnsi="Times New Roman"/>
                <w:szCs w:val="24"/>
              </w:rPr>
            </w:pPr>
            <w:r>
              <w:rPr>
                <w:rFonts w:ascii="Times New Roman" w:hAnsi="Times New Roman"/>
                <w:b/>
                <w:szCs w:val="24"/>
              </w:rPr>
              <w:t>Điều kiện tiên quyết</w:t>
            </w:r>
          </w:p>
        </w:tc>
        <w:tc>
          <w:tcPr>
            <w:tcW w:w="7121" w:type="dxa"/>
            <w:vAlign w:val="center"/>
          </w:tcPr>
          <w:p w14:paraId="63D9A1CC">
            <w:pPr>
              <w:widowControl w:val="0"/>
              <w:jc w:val="both"/>
              <w:rPr>
                <w:rFonts w:ascii="Times New Roman" w:hAnsi="Times New Roman"/>
                <w:szCs w:val="24"/>
              </w:rPr>
            </w:pPr>
            <w:r>
              <w:rPr>
                <w:rFonts w:ascii="Times New Roman" w:hAnsi="Times New Roman"/>
                <w:szCs w:val="24"/>
              </w:rPr>
              <w:t>Thông tin phòng cần tìm được hiển thị.</w:t>
            </w:r>
          </w:p>
        </w:tc>
      </w:tr>
      <w:tr w14:paraId="18B6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1DA97789">
            <w:pPr>
              <w:widowControl w:val="0"/>
              <w:jc w:val="both"/>
              <w:rPr>
                <w:rFonts w:ascii="Times New Roman" w:hAnsi="Times New Roman"/>
                <w:szCs w:val="24"/>
              </w:rPr>
            </w:pPr>
            <w:r>
              <w:rPr>
                <w:rFonts w:ascii="Times New Roman" w:hAnsi="Times New Roman"/>
                <w:b/>
                <w:szCs w:val="24"/>
              </w:rPr>
              <w:t>Luồng chính</w:t>
            </w:r>
          </w:p>
        </w:tc>
        <w:tc>
          <w:tcPr>
            <w:tcW w:w="7121" w:type="dxa"/>
            <w:vAlign w:val="center"/>
          </w:tcPr>
          <w:p w14:paraId="095B902D">
            <w:pPr>
              <w:widowControl w:val="0"/>
              <w:jc w:val="both"/>
              <w:rPr>
                <w:rFonts w:ascii="Times New Roman" w:hAnsi="Times New Roman"/>
                <w:szCs w:val="24"/>
              </w:rPr>
            </w:pPr>
            <w:r>
              <w:rPr>
                <w:rFonts w:ascii="Times New Roman" w:hAnsi="Times New Roman"/>
                <w:szCs w:val="24"/>
              </w:rPr>
              <w:t>1. Quản sinh chọn chức năng “Quản lý phòng”.</w:t>
            </w:r>
            <w:r>
              <w:rPr>
                <w:rFonts w:ascii="Times New Roman" w:hAnsi="Times New Roman"/>
                <w:szCs w:val="24"/>
              </w:rPr>
              <w:br w:type="textWrapping"/>
            </w:r>
            <w:r>
              <w:rPr>
                <w:rFonts w:ascii="Times New Roman" w:hAnsi="Times New Roman"/>
                <w:szCs w:val="24"/>
              </w:rPr>
              <w:t>2. Hệ thống hiển thị danh sách phòng và ô tìm kiếm.</w:t>
            </w:r>
            <w:r>
              <w:rPr>
                <w:rFonts w:ascii="Times New Roman" w:hAnsi="Times New Roman"/>
                <w:szCs w:val="24"/>
              </w:rPr>
              <w:br w:type="textWrapping"/>
            </w:r>
            <w:r>
              <w:rPr>
                <w:rFonts w:ascii="Times New Roman" w:hAnsi="Times New Roman"/>
                <w:szCs w:val="24"/>
              </w:rPr>
              <w:t>3. Quản sinh nhập số phòng cần tìm.</w:t>
            </w:r>
            <w:r>
              <w:rPr>
                <w:rFonts w:ascii="Times New Roman" w:hAnsi="Times New Roman"/>
                <w:szCs w:val="24"/>
              </w:rPr>
              <w:br w:type="textWrapping"/>
            </w:r>
            <w:r>
              <w:rPr>
                <w:rFonts w:ascii="Times New Roman" w:hAnsi="Times New Roman"/>
                <w:szCs w:val="24"/>
              </w:rPr>
              <w:t>4. Quản sinh bấm nút “Tìm kiếm”.</w:t>
            </w:r>
            <w:r>
              <w:rPr>
                <w:rFonts w:ascii="Times New Roman" w:hAnsi="Times New Roman"/>
                <w:szCs w:val="24"/>
              </w:rPr>
              <w:br w:type="textWrapping"/>
            </w:r>
            <w:r>
              <w:rPr>
                <w:rFonts w:ascii="Times New Roman" w:hAnsi="Times New Roman"/>
                <w:szCs w:val="24"/>
              </w:rPr>
              <w:t>5. Hệ thống tìm kiếm phòng theo số phòng.</w:t>
            </w:r>
            <w:r>
              <w:rPr>
                <w:rFonts w:ascii="Times New Roman" w:hAnsi="Times New Roman"/>
                <w:szCs w:val="24"/>
              </w:rPr>
              <w:br w:type="textWrapping"/>
            </w:r>
            <w:r>
              <w:rPr>
                <w:rFonts w:ascii="Times New Roman" w:hAnsi="Times New Roman"/>
                <w:szCs w:val="24"/>
              </w:rPr>
              <w:t>6. Hệ thống hiển thị thông tin phòng phù hợp, gồm số phòng, khu/tòa, loại phòng, số lượng chỗ và số sinh viên đang ở.</w:t>
            </w:r>
            <w:r>
              <w:rPr>
                <w:rFonts w:ascii="Times New Roman" w:hAnsi="Times New Roman"/>
                <w:szCs w:val="24"/>
              </w:rPr>
              <w:br w:type="textWrapping"/>
            </w:r>
            <w:r>
              <w:rPr>
                <w:rFonts w:ascii="Times New Roman" w:hAnsi="Times New Roman"/>
                <w:szCs w:val="24"/>
              </w:rPr>
              <w:t>7. Kết thúc chức năng Tìm kiếm thông tin phòng.</w:t>
            </w:r>
          </w:p>
        </w:tc>
      </w:tr>
      <w:tr w14:paraId="55564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341D0582">
            <w:pPr>
              <w:widowControl w:val="0"/>
              <w:jc w:val="both"/>
              <w:rPr>
                <w:rFonts w:ascii="Times New Roman" w:hAnsi="Times New Roman"/>
                <w:szCs w:val="24"/>
              </w:rPr>
            </w:pPr>
            <w:r>
              <w:rPr>
                <w:rFonts w:ascii="Times New Roman" w:hAnsi="Times New Roman"/>
                <w:b/>
                <w:szCs w:val="24"/>
              </w:rPr>
              <w:t>Luồng thay thế</w:t>
            </w:r>
          </w:p>
        </w:tc>
        <w:tc>
          <w:tcPr>
            <w:tcW w:w="7121" w:type="dxa"/>
            <w:vAlign w:val="center"/>
          </w:tcPr>
          <w:p w14:paraId="586928FD">
            <w:pPr>
              <w:widowControl w:val="0"/>
              <w:jc w:val="both"/>
              <w:rPr>
                <w:rFonts w:ascii="Times New Roman" w:hAnsi="Times New Roman"/>
                <w:szCs w:val="24"/>
              </w:rPr>
            </w:pPr>
            <w:r>
              <w:rPr>
                <w:rFonts w:ascii="Times New Roman" w:hAnsi="Times New Roman"/>
                <w:szCs w:val="24"/>
              </w:rPr>
              <w:t>Không có</w:t>
            </w:r>
          </w:p>
        </w:tc>
      </w:tr>
      <w:tr w14:paraId="019E0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69E71EF5">
            <w:pPr>
              <w:widowControl w:val="0"/>
              <w:jc w:val="both"/>
              <w:rPr>
                <w:rFonts w:ascii="Times New Roman" w:hAnsi="Times New Roman"/>
                <w:szCs w:val="24"/>
              </w:rPr>
            </w:pPr>
            <w:r>
              <w:rPr>
                <w:rFonts w:ascii="Times New Roman" w:hAnsi="Times New Roman"/>
                <w:b/>
                <w:szCs w:val="24"/>
              </w:rPr>
              <w:t>Luồng ngoại lệ</w:t>
            </w:r>
          </w:p>
        </w:tc>
        <w:tc>
          <w:tcPr>
            <w:tcW w:w="7121" w:type="dxa"/>
            <w:vAlign w:val="center"/>
          </w:tcPr>
          <w:p w14:paraId="629B79D7">
            <w:pPr>
              <w:widowControl w:val="0"/>
              <w:jc w:val="both"/>
              <w:rPr>
                <w:rFonts w:ascii="Times New Roman" w:hAnsi="Times New Roman"/>
                <w:szCs w:val="24"/>
              </w:rPr>
            </w:pPr>
            <w:r>
              <w:rPr>
                <w:rFonts w:ascii="Times New Roman" w:hAnsi="Times New Roman"/>
                <w:szCs w:val="24"/>
              </w:rPr>
              <w:t>3a. Quản sinh nhập số phòng không tồn tại.</w:t>
            </w:r>
            <w:r>
              <w:rPr>
                <w:rFonts w:ascii="Times New Roman" w:hAnsi="Times New Roman"/>
                <w:szCs w:val="24"/>
              </w:rPr>
              <w:br w:type="textWrapping"/>
            </w:r>
            <w:r>
              <w:rPr>
                <w:rFonts w:ascii="Times New Roman" w:hAnsi="Times New Roman"/>
                <w:szCs w:val="24"/>
              </w:rPr>
              <w:t>4a. Hệ thống thông báo không tìm thấy phòng.</w:t>
            </w:r>
            <w:r>
              <w:rPr>
                <w:rFonts w:ascii="Times New Roman" w:hAnsi="Times New Roman"/>
                <w:szCs w:val="24"/>
              </w:rPr>
              <w:br w:type="textWrapping"/>
            </w:r>
            <w:r>
              <w:rPr>
                <w:rFonts w:ascii="Times New Roman" w:hAnsi="Times New Roman"/>
                <w:szCs w:val="24"/>
              </w:rPr>
              <w:t>5a. Quản sinh nhập lại số phòng.</w:t>
            </w:r>
            <w:r>
              <w:rPr>
                <w:rFonts w:ascii="Times New Roman" w:hAnsi="Times New Roman"/>
                <w:szCs w:val="24"/>
              </w:rPr>
              <w:br w:type="textWrapping"/>
            </w:r>
            <w:r>
              <w:rPr>
                <w:rFonts w:ascii="Times New Roman" w:hAnsi="Times New Roman"/>
                <w:szCs w:val="24"/>
              </w:rPr>
              <w:t>6a. Chức năng tiếp tục từ bước 3 đến kết thúc.</w:t>
            </w:r>
          </w:p>
        </w:tc>
      </w:tr>
    </w:tbl>
    <w:p w14:paraId="26CAE019">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Phân phòng</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5"/>
        <w:gridCol w:w="7121"/>
      </w:tblGrid>
      <w:tr w14:paraId="43134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5003D5EE">
            <w:pPr>
              <w:widowControl w:val="0"/>
              <w:jc w:val="both"/>
              <w:rPr>
                <w:rFonts w:ascii="Times New Roman" w:hAnsi="Times New Roman"/>
                <w:szCs w:val="24"/>
              </w:rPr>
            </w:pPr>
            <w:r>
              <w:rPr>
                <w:rFonts w:ascii="Times New Roman" w:hAnsi="Times New Roman"/>
                <w:b/>
                <w:szCs w:val="24"/>
              </w:rPr>
              <w:t>Use Case ID</w:t>
            </w:r>
          </w:p>
        </w:tc>
        <w:tc>
          <w:tcPr>
            <w:tcW w:w="7121" w:type="dxa"/>
            <w:vAlign w:val="center"/>
          </w:tcPr>
          <w:p w14:paraId="3E32EF4E">
            <w:pPr>
              <w:widowControl w:val="0"/>
              <w:jc w:val="both"/>
              <w:rPr>
                <w:rFonts w:hint="default" w:ascii="Times New Roman" w:hAnsi="Times New Roman"/>
                <w:szCs w:val="24"/>
                <w:lang w:val="en-US"/>
              </w:rPr>
            </w:pPr>
            <w:r>
              <w:rPr>
                <w:rFonts w:ascii="Times New Roman" w:hAnsi="Times New Roman"/>
                <w:szCs w:val="24"/>
              </w:rPr>
              <w:t>UC</w:t>
            </w:r>
            <w:r>
              <w:rPr>
                <w:rFonts w:hint="default" w:ascii="Times New Roman" w:hAnsi="Times New Roman"/>
                <w:szCs w:val="24"/>
                <w:lang w:val="en-US"/>
              </w:rPr>
              <w:t>18</w:t>
            </w:r>
          </w:p>
        </w:tc>
      </w:tr>
      <w:tr w14:paraId="20C9F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564117AB">
            <w:pPr>
              <w:widowControl w:val="0"/>
              <w:jc w:val="both"/>
              <w:rPr>
                <w:rFonts w:ascii="Times New Roman" w:hAnsi="Times New Roman"/>
                <w:szCs w:val="24"/>
              </w:rPr>
            </w:pPr>
            <w:r>
              <w:rPr>
                <w:rFonts w:ascii="Times New Roman" w:hAnsi="Times New Roman"/>
                <w:b/>
                <w:szCs w:val="24"/>
              </w:rPr>
              <w:t>Tên chức năng</w:t>
            </w:r>
          </w:p>
        </w:tc>
        <w:tc>
          <w:tcPr>
            <w:tcW w:w="7121" w:type="dxa"/>
            <w:vAlign w:val="center"/>
          </w:tcPr>
          <w:p w14:paraId="1A35E61F">
            <w:pPr>
              <w:widowControl w:val="0"/>
              <w:jc w:val="both"/>
              <w:rPr>
                <w:rFonts w:ascii="Times New Roman" w:hAnsi="Times New Roman"/>
                <w:szCs w:val="24"/>
              </w:rPr>
            </w:pPr>
            <w:r>
              <w:rPr>
                <w:rFonts w:ascii="Times New Roman" w:hAnsi="Times New Roman"/>
                <w:szCs w:val="24"/>
              </w:rPr>
              <w:t>Phân phòng</w:t>
            </w:r>
          </w:p>
        </w:tc>
      </w:tr>
      <w:tr w14:paraId="4696C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7ED918FB">
            <w:pPr>
              <w:widowControl w:val="0"/>
              <w:jc w:val="both"/>
              <w:rPr>
                <w:rFonts w:ascii="Times New Roman" w:hAnsi="Times New Roman"/>
                <w:szCs w:val="24"/>
              </w:rPr>
            </w:pPr>
            <w:r>
              <w:rPr>
                <w:rFonts w:ascii="Times New Roman" w:hAnsi="Times New Roman"/>
                <w:b/>
                <w:szCs w:val="24"/>
              </w:rPr>
              <w:t>Mô tả</w:t>
            </w:r>
          </w:p>
        </w:tc>
        <w:tc>
          <w:tcPr>
            <w:tcW w:w="7121" w:type="dxa"/>
            <w:vAlign w:val="center"/>
          </w:tcPr>
          <w:p w14:paraId="69A052D6">
            <w:pPr>
              <w:widowControl w:val="0"/>
              <w:jc w:val="both"/>
              <w:rPr>
                <w:rFonts w:ascii="Times New Roman" w:hAnsi="Times New Roman"/>
                <w:szCs w:val="24"/>
              </w:rPr>
            </w:pPr>
            <w:r>
              <w:rPr>
                <w:rFonts w:ascii="Times New Roman" w:hAnsi="Times New Roman"/>
                <w:szCs w:val="24"/>
              </w:rPr>
              <w:t>Cho phép Quản sinh duyệt đơn đăng ký và xếp phòng cho sinh viên vào các phòng còn chỗ trống</w:t>
            </w:r>
          </w:p>
        </w:tc>
      </w:tr>
      <w:tr w14:paraId="26648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22477E32">
            <w:pPr>
              <w:widowControl w:val="0"/>
              <w:jc w:val="both"/>
              <w:rPr>
                <w:rFonts w:ascii="Times New Roman" w:hAnsi="Times New Roman"/>
                <w:szCs w:val="24"/>
              </w:rPr>
            </w:pPr>
            <w:r>
              <w:rPr>
                <w:rFonts w:ascii="Times New Roman" w:hAnsi="Times New Roman"/>
                <w:b/>
                <w:szCs w:val="24"/>
              </w:rPr>
              <w:t>Tác nhân</w:t>
            </w:r>
          </w:p>
        </w:tc>
        <w:tc>
          <w:tcPr>
            <w:tcW w:w="7121" w:type="dxa"/>
            <w:vAlign w:val="center"/>
          </w:tcPr>
          <w:p w14:paraId="2BC10188">
            <w:pPr>
              <w:widowControl w:val="0"/>
              <w:jc w:val="both"/>
              <w:rPr>
                <w:rFonts w:ascii="Times New Roman" w:hAnsi="Times New Roman"/>
                <w:szCs w:val="24"/>
              </w:rPr>
            </w:pPr>
            <w:r>
              <w:rPr>
                <w:rFonts w:ascii="Times New Roman" w:hAnsi="Times New Roman"/>
                <w:szCs w:val="24"/>
              </w:rPr>
              <w:t>Quản sinh</w:t>
            </w:r>
          </w:p>
        </w:tc>
      </w:tr>
      <w:tr w14:paraId="0DF08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7AD5AA34">
            <w:pPr>
              <w:widowControl w:val="0"/>
              <w:jc w:val="both"/>
              <w:rPr>
                <w:rFonts w:ascii="Times New Roman" w:hAnsi="Times New Roman"/>
                <w:szCs w:val="24"/>
              </w:rPr>
            </w:pPr>
            <w:r>
              <w:rPr>
                <w:rFonts w:ascii="Times New Roman" w:hAnsi="Times New Roman"/>
                <w:b/>
                <w:szCs w:val="24"/>
              </w:rPr>
              <w:t>Điều kiện trước</w:t>
            </w:r>
          </w:p>
        </w:tc>
        <w:tc>
          <w:tcPr>
            <w:tcW w:w="7121" w:type="dxa"/>
            <w:vAlign w:val="center"/>
          </w:tcPr>
          <w:p w14:paraId="71EF8C91">
            <w:pPr>
              <w:widowControl w:val="0"/>
              <w:jc w:val="both"/>
              <w:rPr>
                <w:rFonts w:ascii="Times New Roman" w:hAnsi="Times New Roman"/>
                <w:szCs w:val="24"/>
              </w:rPr>
            </w:pPr>
            <w:r>
              <w:rPr>
                <w:rFonts w:ascii="Times New Roman" w:hAnsi="Times New Roman"/>
                <w:szCs w:val="24"/>
              </w:rPr>
              <w:t>Đăng nhập với quyền Quản sinh; có danh sách đơn đăng ký KTX chưa xử lý.</w:t>
            </w:r>
          </w:p>
        </w:tc>
      </w:tr>
      <w:tr w14:paraId="358BA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5F10278E">
            <w:pPr>
              <w:widowControl w:val="0"/>
              <w:jc w:val="both"/>
              <w:rPr>
                <w:rFonts w:ascii="Times New Roman" w:hAnsi="Times New Roman"/>
                <w:szCs w:val="24"/>
              </w:rPr>
            </w:pPr>
            <w:r>
              <w:rPr>
                <w:rFonts w:ascii="Times New Roman" w:hAnsi="Times New Roman"/>
                <w:b/>
                <w:szCs w:val="24"/>
              </w:rPr>
              <w:t>Điều kiện tiên quyết</w:t>
            </w:r>
          </w:p>
        </w:tc>
        <w:tc>
          <w:tcPr>
            <w:tcW w:w="7121" w:type="dxa"/>
            <w:vAlign w:val="center"/>
          </w:tcPr>
          <w:p w14:paraId="09CA6B86">
            <w:pPr>
              <w:widowControl w:val="0"/>
              <w:jc w:val="both"/>
              <w:rPr>
                <w:rFonts w:ascii="Times New Roman" w:hAnsi="Times New Roman"/>
                <w:szCs w:val="24"/>
              </w:rPr>
            </w:pPr>
            <w:r>
              <w:rPr>
                <w:rFonts w:ascii="Times New Roman" w:hAnsi="Times New Roman"/>
                <w:szCs w:val="24"/>
              </w:rPr>
              <w:t>Sinh viên được gán vào phòng tương ứng thành công.</w:t>
            </w:r>
          </w:p>
        </w:tc>
      </w:tr>
      <w:tr w14:paraId="3F232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4A8FB015">
            <w:pPr>
              <w:widowControl w:val="0"/>
              <w:jc w:val="both"/>
              <w:rPr>
                <w:rFonts w:ascii="Times New Roman" w:hAnsi="Times New Roman"/>
                <w:szCs w:val="24"/>
              </w:rPr>
            </w:pPr>
            <w:r>
              <w:rPr>
                <w:rFonts w:ascii="Times New Roman" w:hAnsi="Times New Roman"/>
                <w:b/>
                <w:szCs w:val="24"/>
              </w:rPr>
              <w:t>Luồng chính</w:t>
            </w:r>
          </w:p>
        </w:tc>
        <w:tc>
          <w:tcPr>
            <w:tcW w:w="7121" w:type="dxa"/>
            <w:vAlign w:val="center"/>
          </w:tcPr>
          <w:p w14:paraId="0562E5E2">
            <w:pPr>
              <w:widowControl w:val="0"/>
              <w:numPr>
                <w:ilvl w:val="0"/>
                <w:numId w:val="14"/>
              </w:numPr>
              <w:jc w:val="both"/>
              <w:rPr>
                <w:rFonts w:ascii="Times New Roman" w:hAnsi="Times New Roman"/>
                <w:szCs w:val="24"/>
              </w:rPr>
            </w:pPr>
            <w:r>
              <w:rPr>
                <w:rFonts w:ascii="Times New Roman" w:hAnsi="Times New Roman"/>
                <w:szCs w:val="24"/>
              </w:rPr>
              <w:t xml:space="preserve">Quản sinh chọn chức năng “Phân phòng”.  </w:t>
            </w:r>
          </w:p>
          <w:p w14:paraId="3E19B0D2">
            <w:pPr>
              <w:widowControl w:val="0"/>
              <w:numPr>
                <w:ilvl w:val="0"/>
                <w:numId w:val="14"/>
              </w:numPr>
              <w:jc w:val="both"/>
              <w:rPr>
                <w:rFonts w:ascii="Times New Roman" w:hAnsi="Times New Roman"/>
                <w:szCs w:val="24"/>
              </w:rPr>
            </w:pPr>
            <w:r>
              <w:rPr>
                <w:rFonts w:ascii="Times New Roman" w:hAnsi="Times New Roman"/>
                <w:szCs w:val="24"/>
              </w:rPr>
              <w:t xml:space="preserve">Hệ thống hiển thị danh sách đơn đăng ký KTX và danh sách phòng trống. </w:t>
            </w:r>
          </w:p>
          <w:p w14:paraId="7AA13816">
            <w:pPr>
              <w:widowControl w:val="0"/>
              <w:numPr>
                <w:ilvl w:val="0"/>
                <w:numId w:val="14"/>
              </w:numPr>
              <w:jc w:val="both"/>
              <w:rPr>
                <w:rFonts w:ascii="Times New Roman" w:hAnsi="Times New Roman"/>
                <w:szCs w:val="24"/>
              </w:rPr>
            </w:pPr>
            <w:r>
              <w:rPr>
                <w:rFonts w:ascii="Times New Roman" w:hAnsi="Times New Roman"/>
                <w:szCs w:val="24"/>
              </w:rPr>
              <w:t xml:space="preserve">Quản sinh chọn đơn đăng ký và chọn phòng phù hợp để gán cho sinh viên.  </w:t>
            </w:r>
          </w:p>
          <w:p w14:paraId="15F18EFE">
            <w:pPr>
              <w:widowControl w:val="0"/>
              <w:numPr>
                <w:ilvl w:val="0"/>
                <w:numId w:val="14"/>
              </w:numPr>
              <w:jc w:val="both"/>
              <w:rPr>
                <w:rFonts w:ascii="Times New Roman" w:hAnsi="Times New Roman"/>
                <w:szCs w:val="24"/>
              </w:rPr>
            </w:pPr>
            <w:r>
              <w:rPr>
                <w:rFonts w:ascii="Times New Roman" w:hAnsi="Times New Roman"/>
                <w:szCs w:val="24"/>
              </w:rPr>
              <w:t xml:space="preserve">Quản sinh bấm nút “Xác nhận phân phòng”. </w:t>
            </w:r>
          </w:p>
          <w:p w14:paraId="6F07686F">
            <w:pPr>
              <w:widowControl w:val="0"/>
              <w:numPr>
                <w:ilvl w:val="0"/>
                <w:numId w:val="14"/>
              </w:numPr>
              <w:jc w:val="both"/>
              <w:rPr>
                <w:rFonts w:ascii="Times New Roman" w:hAnsi="Times New Roman"/>
                <w:szCs w:val="24"/>
              </w:rPr>
            </w:pPr>
            <w:r>
              <w:rPr>
                <w:rFonts w:ascii="Times New Roman" w:hAnsi="Times New Roman"/>
                <w:szCs w:val="24"/>
              </w:rPr>
              <w:t xml:space="preserve">Hệ thống lưu thông tin phân phòng và cập nhật số lượng sinh viên trong phòng.  </w:t>
            </w:r>
          </w:p>
          <w:p w14:paraId="0A3E5314">
            <w:pPr>
              <w:widowControl w:val="0"/>
              <w:numPr>
                <w:ilvl w:val="0"/>
                <w:numId w:val="14"/>
              </w:numPr>
              <w:jc w:val="both"/>
              <w:rPr>
                <w:rFonts w:ascii="Times New Roman" w:hAnsi="Times New Roman"/>
                <w:szCs w:val="24"/>
              </w:rPr>
            </w:pPr>
            <w:r>
              <w:rPr>
                <w:rFonts w:ascii="Times New Roman" w:hAnsi="Times New Roman"/>
                <w:szCs w:val="24"/>
              </w:rPr>
              <w:t xml:space="preserve">Hệ thống thông báo “Phân phòng thành công”.  </w:t>
            </w:r>
          </w:p>
          <w:p w14:paraId="1405D759">
            <w:pPr>
              <w:widowControl w:val="0"/>
              <w:jc w:val="both"/>
              <w:rPr>
                <w:rFonts w:ascii="Times New Roman" w:hAnsi="Times New Roman"/>
                <w:szCs w:val="24"/>
              </w:rPr>
            </w:pPr>
            <w:r>
              <w:rPr>
                <w:rFonts w:ascii="Times New Roman" w:hAnsi="Times New Roman"/>
                <w:szCs w:val="24"/>
              </w:rPr>
              <w:t>7. Kết thúc chức năng Phân phòng.</w:t>
            </w:r>
          </w:p>
        </w:tc>
      </w:tr>
      <w:tr w14:paraId="066DA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42228C8D">
            <w:pPr>
              <w:widowControl w:val="0"/>
              <w:jc w:val="both"/>
              <w:rPr>
                <w:rFonts w:ascii="Times New Roman" w:hAnsi="Times New Roman"/>
                <w:szCs w:val="24"/>
              </w:rPr>
            </w:pPr>
            <w:r>
              <w:rPr>
                <w:rFonts w:ascii="Times New Roman" w:hAnsi="Times New Roman"/>
                <w:b/>
                <w:szCs w:val="24"/>
              </w:rPr>
              <w:t>Luồng thay thế</w:t>
            </w:r>
          </w:p>
        </w:tc>
        <w:tc>
          <w:tcPr>
            <w:tcW w:w="7121" w:type="dxa"/>
            <w:vAlign w:val="center"/>
          </w:tcPr>
          <w:p w14:paraId="4276E5D3">
            <w:pPr>
              <w:widowControl w:val="0"/>
              <w:jc w:val="both"/>
              <w:rPr>
                <w:rFonts w:ascii="Times New Roman" w:hAnsi="Times New Roman"/>
                <w:szCs w:val="24"/>
              </w:rPr>
            </w:pPr>
            <w:r>
              <w:rPr>
                <w:rFonts w:ascii="Times New Roman" w:hAnsi="Times New Roman"/>
                <w:szCs w:val="24"/>
              </w:rPr>
              <w:t xml:space="preserve">3a. Quản sinh kiểm tra thấy sinh viên không đủ điều kiện ở KTX và chọn “Từ chối đơn”.  </w:t>
            </w:r>
          </w:p>
          <w:p w14:paraId="665B9901">
            <w:pPr>
              <w:widowControl w:val="0"/>
              <w:jc w:val="both"/>
              <w:rPr>
                <w:rFonts w:ascii="Times New Roman" w:hAnsi="Times New Roman"/>
                <w:szCs w:val="24"/>
              </w:rPr>
            </w:pPr>
            <w:r>
              <w:rPr>
                <w:rFonts w:ascii="Times New Roman" w:hAnsi="Times New Roman"/>
                <w:szCs w:val="24"/>
              </w:rPr>
              <w:t xml:space="preserve">4a. Hệ thống lưu trạng thái từ chối và gửi thông báo cho sinh viên.  </w:t>
            </w:r>
          </w:p>
          <w:p w14:paraId="6309B4E5">
            <w:pPr>
              <w:widowControl w:val="0"/>
              <w:jc w:val="both"/>
              <w:rPr>
                <w:rFonts w:ascii="Times New Roman" w:hAnsi="Times New Roman"/>
                <w:szCs w:val="24"/>
              </w:rPr>
            </w:pPr>
            <w:r>
              <w:rPr>
                <w:rFonts w:ascii="Times New Roman" w:hAnsi="Times New Roman"/>
                <w:szCs w:val="24"/>
              </w:rPr>
              <w:t>5a. Kết thúc chức năng.</w:t>
            </w:r>
          </w:p>
        </w:tc>
      </w:tr>
      <w:tr w14:paraId="744A5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37A70E74">
            <w:pPr>
              <w:widowControl w:val="0"/>
              <w:jc w:val="both"/>
              <w:rPr>
                <w:rFonts w:ascii="Times New Roman" w:hAnsi="Times New Roman"/>
                <w:szCs w:val="24"/>
              </w:rPr>
            </w:pPr>
            <w:r>
              <w:rPr>
                <w:rFonts w:ascii="Times New Roman" w:hAnsi="Times New Roman"/>
                <w:b/>
                <w:szCs w:val="24"/>
              </w:rPr>
              <w:t>Luồng ngoại lệ</w:t>
            </w:r>
          </w:p>
        </w:tc>
        <w:tc>
          <w:tcPr>
            <w:tcW w:w="7121" w:type="dxa"/>
            <w:vAlign w:val="center"/>
          </w:tcPr>
          <w:p w14:paraId="1EE24B63">
            <w:pPr>
              <w:widowControl w:val="0"/>
              <w:jc w:val="both"/>
              <w:rPr>
                <w:rFonts w:ascii="Times New Roman" w:hAnsi="Times New Roman"/>
                <w:szCs w:val="24"/>
              </w:rPr>
            </w:pPr>
            <w:r>
              <w:rPr>
                <w:rFonts w:ascii="Times New Roman" w:hAnsi="Times New Roman"/>
                <w:szCs w:val="24"/>
              </w:rPr>
              <w:t xml:space="preserve">3b. Phòng được chọn đã đủ số lượng sinh viên tối đa.  </w:t>
            </w:r>
          </w:p>
          <w:p w14:paraId="6A72E73C">
            <w:pPr>
              <w:widowControl w:val="0"/>
              <w:jc w:val="both"/>
              <w:rPr>
                <w:rFonts w:ascii="Times New Roman" w:hAnsi="Times New Roman"/>
                <w:szCs w:val="24"/>
              </w:rPr>
            </w:pPr>
            <w:r>
              <w:rPr>
                <w:rFonts w:ascii="Times New Roman" w:hAnsi="Times New Roman"/>
                <w:szCs w:val="24"/>
              </w:rPr>
              <w:t xml:space="preserve">4b. Hệ thống thông báo “Phòng đã đầy, vui lòng chọn phòng khác”.  </w:t>
            </w:r>
          </w:p>
          <w:p w14:paraId="551DD392">
            <w:pPr>
              <w:widowControl w:val="0"/>
              <w:jc w:val="both"/>
              <w:rPr>
                <w:rFonts w:ascii="Times New Roman" w:hAnsi="Times New Roman"/>
                <w:szCs w:val="24"/>
              </w:rPr>
            </w:pPr>
            <w:r>
              <w:rPr>
                <w:rFonts w:ascii="Times New Roman" w:hAnsi="Times New Roman"/>
                <w:szCs w:val="24"/>
              </w:rPr>
              <w:t>5b. Quản sinh chọn phòng khác và tiếp tục từ bước 4.</w:t>
            </w:r>
          </w:p>
        </w:tc>
      </w:tr>
    </w:tbl>
    <w:p w14:paraId="63AB3124">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Thêm sinh viên</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0"/>
        <w:gridCol w:w="7136"/>
      </w:tblGrid>
      <w:tr w14:paraId="0B30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39892EAF">
            <w:pPr>
              <w:widowControl w:val="0"/>
              <w:jc w:val="both"/>
              <w:rPr>
                <w:rFonts w:ascii="Times New Roman" w:hAnsi="Times New Roman"/>
                <w:szCs w:val="24"/>
              </w:rPr>
            </w:pPr>
            <w:r>
              <w:rPr>
                <w:rFonts w:ascii="Times New Roman" w:hAnsi="Times New Roman"/>
                <w:b/>
                <w:szCs w:val="24"/>
              </w:rPr>
              <w:t>Use Case ID</w:t>
            </w:r>
          </w:p>
        </w:tc>
        <w:tc>
          <w:tcPr>
            <w:tcW w:w="7136" w:type="dxa"/>
            <w:vAlign w:val="center"/>
          </w:tcPr>
          <w:p w14:paraId="5ED0CC09">
            <w:pPr>
              <w:widowControl w:val="0"/>
              <w:jc w:val="both"/>
              <w:rPr>
                <w:rFonts w:hint="default" w:ascii="Times New Roman" w:hAnsi="Times New Roman"/>
                <w:szCs w:val="24"/>
                <w:lang w:val="en-US"/>
              </w:rPr>
            </w:pPr>
            <w:r>
              <w:rPr>
                <w:rFonts w:ascii="Times New Roman" w:hAnsi="Times New Roman"/>
                <w:szCs w:val="24"/>
              </w:rPr>
              <w:t>UC</w:t>
            </w:r>
            <w:r>
              <w:rPr>
                <w:rFonts w:hint="default" w:ascii="Times New Roman" w:hAnsi="Times New Roman"/>
                <w:szCs w:val="24"/>
                <w:lang w:val="en-US"/>
              </w:rPr>
              <w:t>19</w:t>
            </w:r>
          </w:p>
        </w:tc>
      </w:tr>
      <w:tr w14:paraId="440FD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582C6D46">
            <w:pPr>
              <w:widowControl w:val="0"/>
              <w:jc w:val="both"/>
              <w:rPr>
                <w:rFonts w:ascii="Times New Roman" w:hAnsi="Times New Roman"/>
                <w:szCs w:val="24"/>
              </w:rPr>
            </w:pPr>
            <w:r>
              <w:rPr>
                <w:rFonts w:ascii="Times New Roman" w:hAnsi="Times New Roman"/>
                <w:b/>
                <w:szCs w:val="24"/>
              </w:rPr>
              <w:t>Tên chức năng</w:t>
            </w:r>
          </w:p>
        </w:tc>
        <w:tc>
          <w:tcPr>
            <w:tcW w:w="7136" w:type="dxa"/>
            <w:vAlign w:val="center"/>
          </w:tcPr>
          <w:p w14:paraId="3B68F1C5">
            <w:pPr>
              <w:widowControl w:val="0"/>
              <w:jc w:val="both"/>
              <w:rPr>
                <w:rFonts w:ascii="Times New Roman" w:hAnsi="Times New Roman"/>
                <w:szCs w:val="24"/>
              </w:rPr>
            </w:pPr>
            <w:r>
              <w:rPr>
                <w:rFonts w:ascii="Times New Roman" w:hAnsi="Times New Roman"/>
                <w:szCs w:val="24"/>
              </w:rPr>
              <w:t>Thêm sinh viên</w:t>
            </w:r>
          </w:p>
        </w:tc>
      </w:tr>
      <w:tr w14:paraId="015D0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2E9769DD">
            <w:pPr>
              <w:widowControl w:val="0"/>
              <w:jc w:val="both"/>
              <w:rPr>
                <w:rFonts w:ascii="Times New Roman" w:hAnsi="Times New Roman"/>
                <w:szCs w:val="24"/>
              </w:rPr>
            </w:pPr>
            <w:r>
              <w:rPr>
                <w:rFonts w:ascii="Times New Roman" w:hAnsi="Times New Roman"/>
                <w:b/>
                <w:szCs w:val="24"/>
              </w:rPr>
              <w:t>Mô tả</w:t>
            </w:r>
          </w:p>
        </w:tc>
        <w:tc>
          <w:tcPr>
            <w:tcW w:w="7136" w:type="dxa"/>
            <w:vAlign w:val="center"/>
          </w:tcPr>
          <w:p w14:paraId="01C51902">
            <w:pPr>
              <w:widowControl w:val="0"/>
              <w:jc w:val="both"/>
              <w:rPr>
                <w:rFonts w:ascii="Times New Roman" w:hAnsi="Times New Roman"/>
                <w:szCs w:val="24"/>
              </w:rPr>
            </w:pPr>
            <w:r>
              <w:rPr>
                <w:rFonts w:ascii="Times New Roman" w:hAnsi="Times New Roman"/>
                <w:szCs w:val="24"/>
              </w:rPr>
              <w:t>Cho phép Quản sinh thêm sinh viên vào cơ sở dữ liệu với đầy đủ thông tin cá nhân sau khi sinh viên đăng ký KTX thành công.</w:t>
            </w:r>
          </w:p>
        </w:tc>
      </w:tr>
      <w:tr w14:paraId="2BDC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69D84B03">
            <w:pPr>
              <w:widowControl w:val="0"/>
              <w:jc w:val="both"/>
              <w:rPr>
                <w:rFonts w:ascii="Times New Roman" w:hAnsi="Times New Roman"/>
                <w:szCs w:val="24"/>
              </w:rPr>
            </w:pPr>
            <w:r>
              <w:rPr>
                <w:rFonts w:ascii="Times New Roman" w:hAnsi="Times New Roman"/>
                <w:b/>
                <w:szCs w:val="24"/>
              </w:rPr>
              <w:t>Tác nhân</w:t>
            </w:r>
          </w:p>
        </w:tc>
        <w:tc>
          <w:tcPr>
            <w:tcW w:w="7136" w:type="dxa"/>
            <w:vAlign w:val="center"/>
          </w:tcPr>
          <w:p w14:paraId="29C2A912">
            <w:pPr>
              <w:widowControl w:val="0"/>
              <w:jc w:val="both"/>
              <w:rPr>
                <w:rFonts w:ascii="Times New Roman" w:hAnsi="Times New Roman"/>
                <w:szCs w:val="24"/>
              </w:rPr>
            </w:pPr>
            <w:r>
              <w:rPr>
                <w:rFonts w:ascii="Times New Roman" w:hAnsi="Times New Roman"/>
                <w:szCs w:val="24"/>
              </w:rPr>
              <w:t>Quản sinh</w:t>
            </w:r>
          </w:p>
        </w:tc>
      </w:tr>
      <w:tr w14:paraId="73F84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55D74B67">
            <w:pPr>
              <w:widowControl w:val="0"/>
              <w:jc w:val="both"/>
              <w:rPr>
                <w:rFonts w:ascii="Times New Roman" w:hAnsi="Times New Roman"/>
                <w:szCs w:val="24"/>
              </w:rPr>
            </w:pPr>
            <w:r>
              <w:rPr>
                <w:rFonts w:ascii="Times New Roman" w:hAnsi="Times New Roman"/>
                <w:b/>
                <w:szCs w:val="24"/>
              </w:rPr>
              <w:t>Điều kiện trước</w:t>
            </w:r>
          </w:p>
        </w:tc>
        <w:tc>
          <w:tcPr>
            <w:tcW w:w="7136" w:type="dxa"/>
            <w:vAlign w:val="center"/>
          </w:tcPr>
          <w:p w14:paraId="3F7483FD">
            <w:pPr>
              <w:widowControl w:val="0"/>
              <w:jc w:val="both"/>
              <w:rPr>
                <w:rFonts w:ascii="Times New Roman" w:hAnsi="Times New Roman"/>
                <w:szCs w:val="24"/>
              </w:rPr>
            </w:pPr>
            <w:r>
              <w:rPr>
                <w:rFonts w:ascii="Times New Roman" w:hAnsi="Times New Roman"/>
                <w:szCs w:val="24"/>
              </w:rPr>
              <w:t>Đăng nhập thành công với quyền Quản sinh; sinh viên đã đăng ký KTX thành công.</w:t>
            </w:r>
          </w:p>
        </w:tc>
      </w:tr>
      <w:tr w14:paraId="30BA2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167CAEEE">
            <w:pPr>
              <w:widowControl w:val="0"/>
              <w:jc w:val="both"/>
              <w:rPr>
                <w:rFonts w:ascii="Times New Roman" w:hAnsi="Times New Roman"/>
                <w:szCs w:val="24"/>
              </w:rPr>
            </w:pPr>
            <w:r>
              <w:rPr>
                <w:rFonts w:ascii="Times New Roman" w:hAnsi="Times New Roman"/>
                <w:b/>
                <w:szCs w:val="24"/>
              </w:rPr>
              <w:t>Điều kiện tiên quyết</w:t>
            </w:r>
          </w:p>
        </w:tc>
        <w:tc>
          <w:tcPr>
            <w:tcW w:w="7136" w:type="dxa"/>
            <w:vAlign w:val="center"/>
          </w:tcPr>
          <w:p w14:paraId="484F9955">
            <w:pPr>
              <w:widowControl w:val="0"/>
              <w:jc w:val="both"/>
              <w:rPr>
                <w:rFonts w:ascii="Times New Roman" w:hAnsi="Times New Roman"/>
                <w:szCs w:val="24"/>
              </w:rPr>
            </w:pPr>
            <w:r>
              <w:rPr>
                <w:rFonts w:ascii="Times New Roman" w:hAnsi="Times New Roman"/>
                <w:szCs w:val="24"/>
              </w:rPr>
              <w:t>Thông tin sinh viên được thêm thành công.</w:t>
            </w:r>
          </w:p>
        </w:tc>
      </w:tr>
      <w:tr w14:paraId="010E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7065AC70">
            <w:pPr>
              <w:widowControl w:val="0"/>
              <w:jc w:val="both"/>
              <w:rPr>
                <w:rFonts w:ascii="Times New Roman" w:hAnsi="Times New Roman"/>
                <w:szCs w:val="24"/>
              </w:rPr>
            </w:pPr>
            <w:r>
              <w:rPr>
                <w:rFonts w:ascii="Times New Roman" w:hAnsi="Times New Roman"/>
                <w:b/>
                <w:szCs w:val="24"/>
              </w:rPr>
              <w:t>Luồng chính</w:t>
            </w:r>
          </w:p>
        </w:tc>
        <w:tc>
          <w:tcPr>
            <w:tcW w:w="7136" w:type="dxa"/>
            <w:vAlign w:val="center"/>
          </w:tcPr>
          <w:p w14:paraId="07952DE4">
            <w:pPr>
              <w:widowControl w:val="0"/>
              <w:jc w:val="both"/>
              <w:rPr>
                <w:rFonts w:ascii="Times New Roman" w:hAnsi="Times New Roman"/>
                <w:szCs w:val="24"/>
              </w:rPr>
            </w:pPr>
            <w:r>
              <w:rPr>
                <w:rFonts w:ascii="Times New Roman" w:hAnsi="Times New Roman"/>
                <w:szCs w:val="24"/>
              </w:rPr>
              <w:t>1. Quản sinh chọn chức năng “Quản lý sinh viên”.</w:t>
            </w:r>
            <w:r>
              <w:rPr>
                <w:rFonts w:ascii="Times New Roman" w:hAnsi="Times New Roman"/>
                <w:szCs w:val="24"/>
              </w:rPr>
              <w:br w:type="textWrapping"/>
            </w:r>
            <w:r>
              <w:rPr>
                <w:rFonts w:ascii="Times New Roman" w:hAnsi="Times New Roman"/>
                <w:szCs w:val="24"/>
              </w:rPr>
              <w:t>2. Hệ thống hiển thị danh sách sinh viên và các thao tác quản lý.</w:t>
            </w:r>
            <w:r>
              <w:rPr>
                <w:rFonts w:ascii="Times New Roman" w:hAnsi="Times New Roman"/>
                <w:szCs w:val="24"/>
              </w:rPr>
              <w:br w:type="textWrapping"/>
            </w:r>
            <w:r>
              <w:rPr>
                <w:rFonts w:ascii="Times New Roman" w:hAnsi="Times New Roman"/>
                <w:szCs w:val="24"/>
              </w:rPr>
              <w:t>3. Quản sinh chọn “Thêm sinh viên”.</w:t>
            </w:r>
            <w:r>
              <w:rPr>
                <w:rFonts w:ascii="Times New Roman" w:hAnsi="Times New Roman"/>
                <w:szCs w:val="24"/>
              </w:rPr>
              <w:br w:type="textWrapping"/>
            </w:r>
            <w:r>
              <w:rPr>
                <w:rFonts w:ascii="Times New Roman" w:hAnsi="Times New Roman"/>
                <w:szCs w:val="24"/>
              </w:rPr>
              <w:t>4. Hệ thống hiển thị biểu mẫu Thông tin sinh viên.</w:t>
            </w:r>
            <w:r>
              <w:rPr>
                <w:rFonts w:ascii="Times New Roman" w:hAnsi="Times New Roman"/>
                <w:szCs w:val="24"/>
              </w:rPr>
              <w:br w:type="textWrapping"/>
            </w:r>
            <w:r>
              <w:rPr>
                <w:rFonts w:ascii="Times New Roman" w:hAnsi="Times New Roman"/>
                <w:szCs w:val="24"/>
              </w:rPr>
              <w:t>5. Quản sinh nhập đầy đủ thông tin cá nhân của sinh viên.</w:t>
            </w:r>
            <w:r>
              <w:rPr>
                <w:rFonts w:ascii="Times New Roman" w:hAnsi="Times New Roman"/>
                <w:szCs w:val="24"/>
              </w:rPr>
              <w:br w:type="textWrapping"/>
            </w:r>
            <w:r>
              <w:rPr>
                <w:rFonts w:ascii="Times New Roman" w:hAnsi="Times New Roman"/>
                <w:szCs w:val="24"/>
              </w:rPr>
              <w:t>6. Quản sinh bấm nút “Lưu/Thêm”.</w:t>
            </w:r>
            <w:r>
              <w:rPr>
                <w:rFonts w:ascii="Times New Roman" w:hAnsi="Times New Roman"/>
                <w:szCs w:val="24"/>
              </w:rPr>
              <w:br w:type="textWrapping"/>
            </w:r>
            <w:r>
              <w:rPr>
                <w:rFonts w:ascii="Times New Roman" w:hAnsi="Times New Roman"/>
                <w:szCs w:val="24"/>
              </w:rPr>
              <w:t>7. Hệ thống kiểm tra thông tin và lưu sinh viên vào cơ sở dữ liệu.</w:t>
            </w:r>
            <w:r>
              <w:rPr>
                <w:rFonts w:ascii="Times New Roman" w:hAnsi="Times New Roman"/>
                <w:szCs w:val="24"/>
              </w:rPr>
              <w:br w:type="textWrapping"/>
            </w:r>
            <w:r>
              <w:rPr>
                <w:rFonts w:ascii="Times New Roman" w:hAnsi="Times New Roman"/>
                <w:szCs w:val="24"/>
              </w:rPr>
              <w:t>8. Hệ thống thông báo “Thêm sinh viên thành công” và cập nhật danh sách.</w:t>
            </w:r>
            <w:r>
              <w:rPr>
                <w:rFonts w:ascii="Times New Roman" w:hAnsi="Times New Roman"/>
                <w:szCs w:val="24"/>
              </w:rPr>
              <w:br w:type="textWrapping"/>
            </w:r>
            <w:r>
              <w:rPr>
                <w:rFonts w:ascii="Times New Roman" w:hAnsi="Times New Roman"/>
                <w:szCs w:val="24"/>
              </w:rPr>
              <w:t>9. Kết thúc chức năng Thêm sinh viên.</w:t>
            </w:r>
          </w:p>
        </w:tc>
      </w:tr>
      <w:tr w14:paraId="5B870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198EFB75">
            <w:pPr>
              <w:widowControl w:val="0"/>
              <w:jc w:val="both"/>
              <w:rPr>
                <w:rFonts w:ascii="Times New Roman" w:hAnsi="Times New Roman"/>
                <w:szCs w:val="24"/>
              </w:rPr>
            </w:pPr>
            <w:r>
              <w:rPr>
                <w:rFonts w:ascii="Times New Roman" w:hAnsi="Times New Roman"/>
                <w:b/>
                <w:szCs w:val="24"/>
              </w:rPr>
              <w:t>Luồng thay thế</w:t>
            </w:r>
          </w:p>
        </w:tc>
        <w:tc>
          <w:tcPr>
            <w:tcW w:w="7136" w:type="dxa"/>
            <w:vAlign w:val="center"/>
          </w:tcPr>
          <w:p w14:paraId="1D5185CF">
            <w:pPr>
              <w:widowControl w:val="0"/>
              <w:jc w:val="both"/>
              <w:rPr>
                <w:rFonts w:ascii="Times New Roman" w:hAnsi="Times New Roman"/>
                <w:szCs w:val="24"/>
              </w:rPr>
            </w:pPr>
            <w:r>
              <w:rPr>
                <w:rFonts w:ascii="Times New Roman" w:hAnsi="Times New Roman"/>
                <w:szCs w:val="24"/>
              </w:rPr>
              <w:t>Không có</w:t>
            </w:r>
          </w:p>
        </w:tc>
      </w:tr>
      <w:tr w14:paraId="35E85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67332BF4">
            <w:pPr>
              <w:widowControl w:val="0"/>
              <w:jc w:val="both"/>
              <w:rPr>
                <w:rFonts w:ascii="Times New Roman" w:hAnsi="Times New Roman"/>
                <w:szCs w:val="24"/>
              </w:rPr>
            </w:pPr>
            <w:r>
              <w:rPr>
                <w:rFonts w:ascii="Times New Roman" w:hAnsi="Times New Roman"/>
                <w:b/>
                <w:szCs w:val="24"/>
              </w:rPr>
              <w:t>Luồng ngoại lệ</w:t>
            </w:r>
          </w:p>
        </w:tc>
        <w:tc>
          <w:tcPr>
            <w:tcW w:w="7136" w:type="dxa"/>
            <w:vAlign w:val="center"/>
          </w:tcPr>
          <w:p w14:paraId="312A1159">
            <w:pPr>
              <w:widowControl w:val="0"/>
              <w:jc w:val="both"/>
              <w:rPr>
                <w:rFonts w:ascii="Times New Roman" w:hAnsi="Times New Roman"/>
                <w:szCs w:val="24"/>
              </w:rPr>
            </w:pPr>
            <w:r>
              <w:rPr>
                <w:rFonts w:ascii="Times New Roman" w:hAnsi="Times New Roman"/>
                <w:szCs w:val="24"/>
              </w:rPr>
              <w:t>5a. Quản sinh nhập thiếu thông tin cá nhân bắt buộc.</w:t>
            </w:r>
            <w:r>
              <w:rPr>
                <w:rFonts w:ascii="Times New Roman" w:hAnsi="Times New Roman"/>
                <w:szCs w:val="24"/>
              </w:rPr>
              <w:br w:type="textWrapping"/>
            </w:r>
            <w:r>
              <w:rPr>
                <w:rFonts w:ascii="Times New Roman" w:hAnsi="Times New Roman"/>
                <w:szCs w:val="24"/>
              </w:rPr>
              <w:t>6a. Hệ thống thông báo yêu cầu điền đầy đủ thông tin.</w:t>
            </w:r>
            <w:r>
              <w:rPr>
                <w:rFonts w:ascii="Times New Roman" w:hAnsi="Times New Roman"/>
                <w:szCs w:val="24"/>
              </w:rPr>
              <w:br w:type="textWrapping"/>
            </w:r>
            <w:r>
              <w:rPr>
                <w:rFonts w:ascii="Times New Roman" w:hAnsi="Times New Roman"/>
                <w:szCs w:val="24"/>
              </w:rPr>
              <w:t>7a. Quản sinh bổ sung thông tin.</w:t>
            </w:r>
            <w:r>
              <w:rPr>
                <w:rFonts w:ascii="Times New Roman" w:hAnsi="Times New Roman"/>
                <w:szCs w:val="24"/>
              </w:rPr>
              <w:br w:type="textWrapping"/>
            </w:r>
            <w:r>
              <w:rPr>
                <w:rFonts w:ascii="Times New Roman" w:hAnsi="Times New Roman"/>
                <w:szCs w:val="24"/>
              </w:rPr>
              <w:t>8a. Chức năng tiếp tục từ bước 6 đến kết thúc.</w:t>
            </w:r>
            <w:r>
              <w:rPr>
                <w:rFonts w:ascii="Times New Roman" w:hAnsi="Times New Roman"/>
                <w:szCs w:val="24"/>
              </w:rPr>
              <w:br w:type="textWrapping"/>
            </w:r>
            <w:r>
              <w:rPr>
                <w:rFonts w:ascii="Times New Roman" w:hAnsi="Times New Roman"/>
                <w:szCs w:val="24"/>
              </w:rPr>
              <w:t>5b. MSSV đã tồn tại trong cơ sở dữ liệu.</w:t>
            </w:r>
            <w:r>
              <w:rPr>
                <w:rFonts w:ascii="Times New Roman" w:hAnsi="Times New Roman"/>
                <w:szCs w:val="24"/>
              </w:rPr>
              <w:br w:type="textWrapping"/>
            </w:r>
            <w:r>
              <w:rPr>
                <w:rFonts w:ascii="Times New Roman" w:hAnsi="Times New Roman"/>
                <w:szCs w:val="24"/>
              </w:rPr>
              <w:t>6b. Hệ thống thông báo MSSV đã tồn tại.</w:t>
            </w:r>
            <w:r>
              <w:rPr>
                <w:rFonts w:ascii="Times New Roman" w:hAnsi="Times New Roman"/>
                <w:szCs w:val="24"/>
              </w:rPr>
              <w:br w:type="textWrapping"/>
            </w:r>
            <w:r>
              <w:rPr>
                <w:rFonts w:ascii="Times New Roman" w:hAnsi="Times New Roman"/>
                <w:szCs w:val="24"/>
              </w:rPr>
              <w:t>7b. Quản sinh kiểm tra lại thông tin sinh viên.</w:t>
            </w:r>
            <w:r>
              <w:rPr>
                <w:rFonts w:ascii="Times New Roman" w:hAnsi="Times New Roman"/>
                <w:szCs w:val="24"/>
              </w:rPr>
              <w:br w:type="textWrapping"/>
            </w:r>
            <w:r>
              <w:rPr>
                <w:rFonts w:ascii="Times New Roman" w:hAnsi="Times New Roman"/>
                <w:szCs w:val="24"/>
              </w:rPr>
              <w:t>8b. Chức năng tiếp tục từ bước 3 đến kết thúc.</w:t>
            </w:r>
          </w:p>
        </w:tc>
      </w:tr>
    </w:tbl>
    <w:p w14:paraId="2D7C3BF8">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Chỉnh sửa thông tin sinh viên</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0"/>
        <w:gridCol w:w="7136"/>
      </w:tblGrid>
      <w:tr w14:paraId="1EC88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1215684C">
            <w:pPr>
              <w:widowControl w:val="0"/>
              <w:jc w:val="both"/>
              <w:rPr>
                <w:rFonts w:ascii="Times New Roman" w:hAnsi="Times New Roman"/>
                <w:szCs w:val="24"/>
              </w:rPr>
            </w:pPr>
            <w:r>
              <w:rPr>
                <w:rFonts w:ascii="Times New Roman" w:hAnsi="Times New Roman"/>
                <w:b/>
                <w:szCs w:val="24"/>
              </w:rPr>
              <w:t>Use Case ID</w:t>
            </w:r>
          </w:p>
        </w:tc>
        <w:tc>
          <w:tcPr>
            <w:tcW w:w="7136" w:type="dxa"/>
            <w:vAlign w:val="center"/>
          </w:tcPr>
          <w:p w14:paraId="5A4EDEDC">
            <w:pPr>
              <w:widowControl w:val="0"/>
              <w:jc w:val="both"/>
              <w:rPr>
                <w:rFonts w:hint="default" w:ascii="Times New Roman" w:hAnsi="Times New Roman"/>
                <w:szCs w:val="24"/>
                <w:lang w:val="en-US"/>
              </w:rPr>
            </w:pPr>
            <w:r>
              <w:rPr>
                <w:rFonts w:ascii="Times New Roman" w:hAnsi="Times New Roman"/>
                <w:szCs w:val="24"/>
              </w:rPr>
              <w:t>UC2</w:t>
            </w:r>
            <w:r>
              <w:rPr>
                <w:rFonts w:hint="default" w:ascii="Times New Roman" w:hAnsi="Times New Roman"/>
                <w:szCs w:val="24"/>
                <w:lang w:val="en-US"/>
              </w:rPr>
              <w:t>0</w:t>
            </w:r>
          </w:p>
        </w:tc>
      </w:tr>
      <w:tr w14:paraId="0057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0D0BB57B">
            <w:pPr>
              <w:widowControl w:val="0"/>
              <w:jc w:val="both"/>
              <w:rPr>
                <w:rFonts w:ascii="Times New Roman" w:hAnsi="Times New Roman"/>
                <w:szCs w:val="24"/>
              </w:rPr>
            </w:pPr>
            <w:r>
              <w:rPr>
                <w:rFonts w:ascii="Times New Roman" w:hAnsi="Times New Roman"/>
                <w:b/>
                <w:szCs w:val="24"/>
              </w:rPr>
              <w:t>Tên chức năng</w:t>
            </w:r>
          </w:p>
        </w:tc>
        <w:tc>
          <w:tcPr>
            <w:tcW w:w="7136" w:type="dxa"/>
            <w:vAlign w:val="center"/>
          </w:tcPr>
          <w:p w14:paraId="153DD66D">
            <w:pPr>
              <w:widowControl w:val="0"/>
              <w:jc w:val="both"/>
              <w:rPr>
                <w:rFonts w:ascii="Times New Roman" w:hAnsi="Times New Roman"/>
                <w:szCs w:val="24"/>
              </w:rPr>
            </w:pPr>
            <w:r>
              <w:rPr>
                <w:rFonts w:ascii="Times New Roman" w:hAnsi="Times New Roman"/>
                <w:szCs w:val="24"/>
              </w:rPr>
              <w:t>Chỉnh sửa thông tin sinh viên</w:t>
            </w:r>
          </w:p>
        </w:tc>
      </w:tr>
      <w:tr w14:paraId="49114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41F5DBA7">
            <w:pPr>
              <w:widowControl w:val="0"/>
              <w:jc w:val="both"/>
              <w:rPr>
                <w:rFonts w:ascii="Times New Roman" w:hAnsi="Times New Roman"/>
                <w:szCs w:val="24"/>
              </w:rPr>
            </w:pPr>
            <w:r>
              <w:rPr>
                <w:rFonts w:ascii="Times New Roman" w:hAnsi="Times New Roman"/>
                <w:b/>
                <w:szCs w:val="24"/>
              </w:rPr>
              <w:t>Mô tả</w:t>
            </w:r>
          </w:p>
        </w:tc>
        <w:tc>
          <w:tcPr>
            <w:tcW w:w="7136" w:type="dxa"/>
            <w:vAlign w:val="center"/>
          </w:tcPr>
          <w:p w14:paraId="0FF870EF">
            <w:pPr>
              <w:widowControl w:val="0"/>
              <w:jc w:val="both"/>
              <w:rPr>
                <w:rFonts w:ascii="Times New Roman" w:hAnsi="Times New Roman"/>
                <w:szCs w:val="24"/>
              </w:rPr>
            </w:pPr>
            <w:r>
              <w:rPr>
                <w:rFonts w:ascii="Times New Roman" w:hAnsi="Times New Roman"/>
                <w:szCs w:val="24"/>
              </w:rPr>
              <w:t>Cho phép Quản sinh cập nhật thông tin sinh viên khi có thông tin mới hoặc phát hiện sai sót.</w:t>
            </w:r>
          </w:p>
        </w:tc>
      </w:tr>
      <w:tr w14:paraId="7770C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3796D709">
            <w:pPr>
              <w:widowControl w:val="0"/>
              <w:jc w:val="both"/>
              <w:rPr>
                <w:rFonts w:ascii="Times New Roman" w:hAnsi="Times New Roman"/>
                <w:szCs w:val="24"/>
              </w:rPr>
            </w:pPr>
            <w:r>
              <w:rPr>
                <w:rFonts w:ascii="Times New Roman" w:hAnsi="Times New Roman"/>
                <w:b/>
                <w:szCs w:val="24"/>
              </w:rPr>
              <w:t>Tác nhân</w:t>
            </w:r>
          </w:p>
        </w:tc>
        <w:tc>
          <w:tcPr>
            <w:tcW w:w="7136" w:type="dxa"/>
            <w:vAlign w:val="center"/>
          </w:tcPr>
          <w:p w14:paraId="30C45800">
            <w:pPr>
              <w:widowControl w:val="0"/>
              <w:jc w:val="both"/>
              <w:rPr>
                <w:rFonts w:ascii="Times New Roman" w:hAnsi="Times New Roman"/>
                <w:szCs w:val="24"/>
              </w:rPr>
            </w:pPr>
            <w:r>
              <w:rPr>
                <w:rFonts w:ascii="Times New Roman" w:hAnsi="Times New Roman"/>
                <w:szCs w:val="24"/>
              </w:rPr>
              <w:t>Quản sinh</w:t>
            </w:r>
          </w:p>
        </w:tc>
      </w:tr>
      <w:tr w14:paraId="48774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3CD3266D">
            <w:pPr>
              <w:widowControl w:val="0"/>
              <w:jc w:val="both"/>
              <w:rPr>
                <w:rFonts w:ascii="Times New Roman" w:hAnsi="Times New Roman"/>
                <w:szCs w:val="24"/>
              </w:rPr>
            </w:pPr>
            <w:r>
              <w:rPr>
                <w:rFonts w:ascii="Times New Roman" w:hAnsi="Times New Roman"/>
                <w:b/>
                <w:szCs w:val="24"/>
              </w:rPr>
              <w:t>Điều kiện trước</w:t>
            </w:r>
          </w:p>
        </w:tc>
        <w:tc>
          <w:tcPr>
            <w:tcW w:w="7136" w:type="dxa"/>
            <w:vAlign w:val="center"/>
          </w:tcPr>
          <w:p w14:paraId="0B75FCFE">
            <w:pPr>
              <w:widowControl w:val="0"/>
              <w:jc w:val="both"/>
              <w:rPr>
                <w:rFonts w:ascii="Times New Roman" w:hAnsi="Times New Roman"/>
                <w:szCs w:val="24"/>
              </w:rPr>
            </w:pPr>
            <w:r>
              <w:rPr>
                <w:rFonts w:ascii="Times New Roman" w:hAnsi="Times New Roman"/>
                <w:szCs w:val="24"/>
              </w:rPr>
              <w:t>Đăng nhập thành công với quyền Quản sinh; sinh viên cần chỉnh sửa tồn tại.</w:t>
            </w:r>
          </w:p>
        </w:tc>
      </w:tr>
      <w:tr w14:paraId="32DB3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227DBE78">
            <w:pPr>
              <w:widowControl w:val="0"/>
              <w:jc w:val="both"/>
              <w:rPr>
                <w:rFonts w:ascii="Times New Roman" w:hAnsi="Times New Roman"/>
                <w:szCs w:val="24"/>
              </w:rPr>
            </w:pPr>
            <w:r>
              <w:rPr>
                <w:rFonts w:ascii="Times New Roman" w:hAnsi="Times New Roman"/>
                <w:b/>
                <w:szCs w:val="24"/>
              </w:rPr>
              <w:t>Điều kiện tiên quyết</w:t>
            </w:r>
          </w:p>
        </w:tc>
        <w:tc>
          <w:tcPr>
            <w:tcW w:w="7136" w:type="dxa"/>
            <w:vAlign w:val="center"/>
          </w:tcPr>
          <w:p w14:paraId="4D00CD92">
            <w:pPr>
              <w:widowControl w:val="0"/>
              <w:jc w:val="both"/>
              <w:rPr>
                <w:rFonts w:ascii="Times New Roman" w:hAnsi="Times New Roman"/>
                <w:szCs w:val="24"/>
              </w:rPr>
            </w:pPr>
            <w:r>
              <w:rPr>
                <w:rFonts w:ascii="Times New Roman" w:hAnsi="Times New Roman"/>
                <w:szCs w:val="24"/>
              </w:rPr>
              <w:t>Thông tin sinh viên được cập nhật thành công.</w:t>
            </w:r>
          </w:p>
        </w:tc>
      </w:tr>
      <w:tr w14:paraId="19757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1F704441">
            <w:pPr>
              <w:widowControl w:val="0"/>
              <w:jc w:val="both"/>
              <w:rPr>
                <w:rFonts w:ascii="Times New Roman" w:hAnsi="Times New Roman"/>
                <w:szCs w:val="24"/>
              </w:rPr>
            </w:pPr>
            <w:r>
              <w:rPr>
                <w:rFonts w:ascii="Times New Roman" w:hAnsi="Times New Roman"/>
                <w:b/>
                <w:szCs w:val="24"/>
              </w:rPr>
              <w:t>Luồng chính</w:t>
            </w:r>
          </w:p>
        </w:tc>
        <w:tc>
          <w:tcPr>
            <w:tcW w:w="7136" w:type="dxa"/>
            <w:vAlign w:val="center"/>
          </w:tcPr>
          <w:p w14:paraId="30F74742">
            <w:pPr>
              <w:widowControl w:val="0"/>
              <w:jc w:val="both"/>
              <w:rPr>
                <w:rFonts w:ascii="Times New Roman" w:hAnsi="Times New Roman"/>
                <w:szCs w:val="24"/>
              </w:rPr>
            </w:pPr>
            <w:r>
              <w:rPr>
                <w:rFonts w:ascii="Times New Roman" w:hAnsi="Times New Roman"/>
                <w:szCs w:val="24"/>
              </w:rPr>
              <w:t>1. Quản sinh chọn chức năng “Quản lý sinh viên”.</w:t>
            </w:r>
            <w:r>
              <w:rPr>
                <w:rFonts w:ascii="Times New Roman" w:hAnsi="Times New Roman"/>
                <w:szCs w:val="24"/>
              </w:rPr>
              <w:br w:type="textWrapping"/>
            </w:r>
            <w:r>
              <w:rPr>
                <w:rFonts w:ascii="Times New Roman" w:hAnsi="Times New Roman"/>
                <w:szCs w:val="24"/>
              </w:rPr>
              <w:t>2. Hệ thống hiển thị danh sách sinh viên.</w:t>
            </w:r>
            <w:r>
              <w:rPr>
                <w:rFonts w:ascii="Times New Roman" w:hAnsi="Times New Roman"/>
                <w:szCs w:val="24"/>
              </w:rPr>
              <w:br w:type="textWrapping"/>
            </w:r>
            <w:r>
              <w:rPr>
                <w:rFonts w:ascii="Times New Roman" w:hAnsi="Times New Roman"/>
                <w:szCs w:val="24"/>
              </w:rPr>
              <w:t>3. Quản sinh chọn sinh viên cần chỉnh sửa.</w:t>
            </w:r>
            <w:r>
              <w:rPr>
                <w:rFonts w:ascii="Times New Roman" w:hAnsi="Times New Roman"/>
                <w:szCs w:val="24"/>
              </w:rPr>
              <w:br w:type="textWrapping"/>
            </w:r>
            <w:r>
              <w:rPr>
                <w:rFonts w:ascii="Times New Roman" w:hAnsi="Times New Roman"/>
                <w:szCs w:val="24"/>
              </w:rPr>
              <w:t>4. Hệ thống hiển thị thông tin hiện tại của sinh viên.</w:t>
            </w:r>
            <w:r>
              <w:rPr>
                <w:rFonts w:ascii="Times New Roman" w:hAnsi="Times New Roman"/>
                <w:szCs w:val="24"/>
              </w:rPr>
              <w:br w:type="textWrapping"/>
            </w:r>
            <w:r>
              <w:rPr>
                <w:rFonts w:ascii="Times New Roman" w:hAnsi="Times New Roman"/>
                <w:szCs w:val="24"/>
              </w:rPr>
              <w:t>5. Quản sinh chỉnh sửa các thông tin cần cập nhật.</w:t>
            </w:r>
            <w:r>
              <w:rPr>
                <w:rFonts w:ascii="Times New Roman" w:hAnsi="Times New Roman"/>
                <w:szCs w:val="24"/>
              </w:rPr>
              <w:br w:type="textWrapping"/>
            </w:r>
            <w:r>
              <w:rPr>
                <w:rFonts w:ascii="Times New Roman" w:hAnsi="Times New Roman"/>
                <w:szCs w:val="24"/>
              </w:rPr>
              <w:t>6. Quản sinh bấm nút “Lưu/Cập nhật”.</w:t>
            </w:r>
            <w:r>
              <w:rPr>
                <w:rFonts w:ascii="Times New Roman" w:hAnsi="Times New Roman"/>
                <w:szCs w:val="24"/>
              </w:rPr>
              <w:br w:type="textWrapping"/>
            </w:r>
            <w:r>
              <w:rPr>
                <w:rFonts w:ascii="Times New Roman" w:hAnsi="Times New Roman"/>
                <w:szCs w:val="24"/>
              </w:rPr>
              <w:t>7. Hệ thống kiểm tra thông tin.</w:t>
            </w:r>
            <w:r>
              <w:rPr>
                <w:rFonts w:ascii="Times New Roman" w:hAnsi="Times New Roman"/>
                <w:szCs w:val="24"/>
              </w:rPr>
              <w:br w:type="textWrapping"/>
            </w:r>
            <w:r>
              <w:rPr>
                <w:rFonts w:ascii="Times New Roman" w:hAnsi="Times New Roman"/>
                <w:szCs w:val="24"/>
              </w:rPr>
              <w:t>8. Hệ thống cập nhật thông tin sinh viên và thông báo “Chỉnh sửa thông tin sinh viên thành công”.</w:t>
            </w:r>
            <w:r>
              <w:rPr>
                <w:rFonts w:ascii="Times New Roman" w:hAnsi="Times New Roman"/>
                <w:szCs w:val="24"/>
              </w:rPr>
              <w:br w:type="textWrapping"/>
            </w:r>
            <w:r>
              <w:rPr>
                <w:rFonts w:ascii="Times New Roman" w:hAnsi="Times New Roman"/>
                <w:szCs w:val="24"/>
              </w:rPr>
              <w:t>9. Kết thúc chức năng Chỉnh sửa thông tin sinh viên.</w:t>
            </w:r>
          </w:p>
        </w:tc>
      </w:tr>
      <w:tr w14:paraId="2EE57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4AD84513">
            <w:pPr>
              <w:widowControl w:val="0"/>
              <w:jc w:val="both"/>
              <w:rPr>
                <w:rFonts w:ascii="Times New Roman" w:hAnsi="Times New Roman"/>
                <w:szCs w:val="24"/>
              </w:rPr>
            </w:pPr>
            <w:r>
              <w:rPr>
                <w:rFonts w:ascii="Times New Roman" w:hAnsi="Times New Roman"/>
                <w:b/>
                <w:szCs w:val="24"/>
              </w:rPr>
              <w:t>Luồng thay thế</w:t>
            </w:r>
          </w:p>
        </w:tc>
        <w:tc>
          <w:tcPr>
            <w:tcW w:w="7136" w:type="dxa"/>
            <w:vAlign w:val="center"/>
          </w:tcPr>
          <w:p w14:paraId="65DEC982">
            <w:pPr>
              <w:widowControl w:val="0"/>
              <w:jc w:val="both"/>
              <w:rPr>
                <w:rFonts w:ascii="Times New Roman" w:hAnsi="Times New Roman"/>
                <w:szCs w:val="24"/>
              </w:rPr>
            </w:pPr>
            <w:r>
              <w:rPr>
                <w:rFonts w:ascii="Times New Roman" w:hAnsi="Times New Roman"/>
                <w:szCs w:val="24"/>
              </w:rPr>
              <w:t>Không có</w:t>
            </w:r>
          </w:p>
        </w:tc>
      </w:tr>
      <w:tr w14:paraId="11145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342F5CA3">
            <w:pPr>
              <w:widowControl w:val="0"/>
              <w:jc w:val="both"/>
              <w:rPr>
                <w:rFonts w:ascii="Times New Roman" w:hAnsi="Times New Roman"/>
                <w:szCs w:val="24"/>
              </w:rPr>
            </w:pPr>
            <w:r>
              <w:rPr>
                <w:rFonts w:ascii="Times New Roman" w:hAnsi="Times New Roman"/>
                <w:b/>
                <w:szCs w:val="24"/>
              </w:rPr>
              <w:t>Luồng ngoại lệ</w:t>
            </w:r>
          </w:p>
        </w:tc>
        <w:tc>
          <w:tcPr>
            <w:tcW w:w="7136" w:type="dxa"/>
            <w:vAlign w:val="center"/>
          </w:tcPr>
          <w:p w14:paraId="18019DED">
            <w:pPr>
              <w:widowControl w:val="0"/>
              <w:jc w:val="both"/>
              <w:rPr>
                <w:rFonts w:ascii="Times New Roman" w:hAnsi="Times New Roman"/>
                <w:szCs w:val="24"/>
              </w:rPr>
            </w:pPr>
            <w:r>
              <w:rPr>
                <w:rFonts w:ascii="Times New Roman" w:hAnsi="Times New Roman"/>
                <w:szCs w:val="24"/>
              </w:rPr>
              <w:t>4a. Quản sinh không tìm thấy sinh viên cần chỉnh sửa.</w:t>
            </w:r>
            <w:r>
              <w:rPr>
                <w:rFonts w:ascii="Times New Roman" w:hAnsi="Times New Roman"/>
                <w:szCs w:val="24"/>
              </w:rPr>
              <w:br w:type="textWrapping"/>
            </w:r>
            <w:r>
              <w:rPr>
                <w:rFonts w:ascii="Times New Roman" w:hAnsi="Times New Roman"/>
                <w:szCs w:val="24"/>
              </w:rPr>
              <w:t>5a. Hệ thống thông báo không tìm thấy sinh viên.</w:t>
            </w:r>
            <w:r>
              <w:rPr>
                <w:rFonts w:ascii="Times New Roman" w:hAnsi="Times New Roman"/>
                <w:szCs w:val="24"/>
              </w:rPr>
              <w:br w:type="textWrapping"/>
            </w:r>
            <w:r>
              <w:rPr>
                <w:rFonts w:ascii="Times New Roman" w:hAnsi="Times New Roman"/>
                <w:szCs w:val="24"/>
              </w:rPr>
              <w:t>6a. Quản sinh tìm kiếm lại theo MSSV.</w:t>
            </w:r>
            <w:r>
              <w:rPr>
                <w:rFonts w:ascii="Times New Roman" w:hAnsi="Times New Roman"/>
                <w:szCs w:val="24"/>
              </w:rPr>
              <w:br w:type="textWrapping"/>
            </w:r>
            <w:r>
              <w:rPr>
                <w:rFonts w:ascii="Times New Roman" w:hAnsi="Times New Roman"/>
                <w:szCs w:val="24"/>
              </w:rPr>
              <w:t>7a. Chức năng tiếp tục từ bước 3 đến kết thúc.</w:t>
            </w:r>
            <w:r>
              <w:rPr>
                <w:rFonts w:ascii="Times New Roman" w:hAnsi="Times New Roman"/>
                <w:szCs w:val="24"/>
              </w:rPr>
              <w:br w:type="textWrapping"/>
            </w:r>
            <w:r>
              <w:rPr>
                <w:rFonts w:ascii="Times New Roman" w:hAnsi="Times New Roman"/>
                <w:szCs w:val="24"/>
              </w:rPr>
              <w:t>6b. Quản sinh nhập thông tin không hợp lệ hoặc thiếu thông tin bắt buộc.</w:t>
            </w:r>
            <w:r>
              <w:rPr>
                <w:rFonts w:ascii="Times New Roman" w:hAnsi="Times New Roman"/>
                <w:szCs w:val="24"/>
              </w:rPr>
              <w:br w:type="textWrapping"/>
            </w:r>
            <w:r>
              <w:rPr>
                <w:rFonts w:ascii="Times New Roman" w:hAnsi="Times New Roman"/>
                <w:szCs w:val="24"/>
              </w:rPr>
              <w:t>7b. Hệ thống thông báo thông tin không hợp lệ.</w:t>
            </w:r>
            <w:r>
              <w:rPr>
                <w:rFonts w:ascii="Times New Roman" w:hAnsi="Times New Roman"/>
                <w:szCs w:val="24"/>
              </w:rPr>
              <w:br w:type="textWrapping"/>
            </w:r>
            <w:r>
              <w:rPr>
                <w:rFonts w:ascii="Times New Roman" w:hAnsi="Times New Roman"/>
                <w:szCs w:val="24"/>
              </w:rPr>
              <w:t>8b. Quản sinh nhập lại thông tin.</w:t>
            </w:r>
            <w:r>
              <w:rPr>
                <w:rFonts w:ascii="Times New Roman" w:hAnsi="Times New Roman"/>
                <w:szCs w:val="24"/>
              </w:rPr>
              <w:br w:type="textWrapping"/>
            </w:r>
            <w:r>
              <w:rPr>
                <w:rFonts w:ascii="Times New Roman" w:hAnsi="Times New Roman"/>
                <w:szCs w:val="24"/>
              </w:rPr>
              <w:t>9b. Chức năng tiếp tục từ bước 6 đến kết thúc.</w:t>
            </w:r>
          </w:p>
        </w:tc>
      </w:tr>
    </w:tbl>
    <w:p w14:paraId="543CD3B3">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Xóa sinh viên</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5"/>
        <w:gridCol w:w="7151"/>
      </w:tblGrid>
      <w:tr w14:paraId="574B4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5" w:type="dxa"/>
            <w:vAlign w:val="center"/>
          </w:tcPr>
          <w:p w14:paraId="3C9251B2">
            <w:pPr>
              <w:widowControl w:val="0"/>
              <w:jc w:val="both"/>
              <w:rPr>
                <w:rFonts w:ascii="Times New Roman" w:hAnsi="Times New Roman"/>
                <w:szCs w:val="24"/>
              </w:rPr>
            </w:pPr>
            <w:r>
              <w:rPr>
                <w:rFonts w:ascii="Times New Roman" w:hAnsi="Times New Roman"/>
                <w:b/>
                <w:szCs w:val="24"/>
              </w:rPr>
              <w:t>Use Case ID</w:t>
            </w:r>
          </w:p>
        </w:tc>
        <w:tc>
          <w:tcPr>
            <w:tcW w:w="7151" w:type="dxa"/>
            <w:vAlign w:val="center"/>
          </w:tcPr>
          <w:p w14:paraId="5454E112">
            <w:pPr>
              <w:widowControl w:val="0"/>
              <w:jc w:val="both"/>
              <w:rPr>
                <w:rFonts w:hint="default" w:ascii="Times New Roman" w:hAnsi="Times New Roman"/>
                <w:szCs w:val="24"/>
                <w:lang w:val="en-US"/>
              </w:rPr>
            </w:pPr>
            <w:r>
              <w:rPr>
                <w:rFonts w:ascii="Times New Roman" w:hAnsi="Times New Roman"/>
                <w:szCs w:val="24"/>
              </w:rPr>
              <w:t>UC2</w:t>
            </w:r>
            <w:r>
              <w:rPr>
                <w:rFonts w:hint="default" w:ascii="Times New Roman" w:hAnsi="Times New Roman"/>
                <w:szCs w:val="24"/>
                <w:lang w:val="en-US"/>
              </w:rPr>
              <w:t>1</w:t>
            </w:r>
          </w:p>
        </w:tc>
      </w:tr>
      <w:tr w14:paraId="11B90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5" w:type="dxa"/>
            <w:vAlign w:val="center"/>
          </w:tcPr>
          <w:p w14:paraId="7EE3390D">
            <w:pPr>
              <w:widowControl w:val="0"/>
              <w:jc w:val="both"/>
              <w:rPr>
                <w:rFonts w:ascii="Times New Roman" w:hAnsi="Times New Roman"/>
                <w:szCs w:val="24"/>
              </w:rPr>
            </w:pPr>
            <w:r>
              <w:rPr>
                <w:rFonts w:ascii="Times New Roman" w:hAnsi="Times New Roman"/>
                <w:b/>
                <w:szCs w:val="24"/>
              </w:rPr>
              <w:t>Tên chức năng</w:t>
            </w:r>
          </w:p>
        </w:tc>
        <w:tc>
          <w:tcPr>
            <w:tcW w:w="7151" w:type="dxa"/>
            <w:vAlign w:val="center"/>
          </w:tcPr>
          <w:p w14:paraId="6E10B33D">
            <w:pPr>
              <w:widowControl w:val="0"/>
              <w:jc w:val="both"/>
              <w:rPr>
                <w:rFonts w:ascii="Times New Roman" w:hAnsi="Times New Roman"/>
                <w:szCs w:val="24"/>
              </w:rPr>
            </w:pPr>
            <w:r>
              <w:rPr>
                <w:rFonts w:ascii="Times New Roman" w:hAnsi="Times New Roman"/>
                <w:szCs w:val="24"/>
              </w:rPr>
              <w:t>Xóa sinh viên</w:t>
            </w:r>
          </w:p>
        </w:tc>
      </w:tr>
      <w:tr w14:paraId="395B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5" w:type="dxa"/>
            <w:vAlign w:val="center"/>
          </w:tcPr>
          <w:p w14:paraId="03439444">
            <w:pPr>
              <w:widowControl w:val="0"/>
              <w:jc w:val="both"/>
              <w:rPr>
                <w:rFonts w:ascii="Times New Roman" w:hAnsi="Times New Roman"/>
                <w:szCs w:val="24"/>
              </w:rPr>
            </w:pPr>
            <w:r>
              <w:rPr>
                <w:rFonts w:ascii="Times New Roman" w:hAnsi="Times New Roman"/>
                <w:b/>
                <w:szCs w:val="24"/>
              </w:rPr>
              <w:t>Mô tả</w:t>
            </w:r>
          </w:p>
        </w:tc>
        <w:tc>
          <w:tcPr>
            <w:tcW w:w="7151" w:type="dxa"/>
            <w:vAlign w:val="center"/>
          </w:tcPr>
          <w:p w14:paraId="529BAD7F">
            <w:pPr>
              <w:widowControl w:val="0"/>
              <w:jc w:val="both"/>
              <w:rPr>
                <w:rFonts w:ascii="Times New Roman" w:hAnsi="Times New Roman"/>
                <w:szCs w:val="24"/>
              </w:rPr>
            </w:pPr>
            <w:r>
              <w:rPr>
                <w:rFonts w:ascii="Times New Roman" w:hAnsi="Times New Roman"/>
                <w:szCs w:val="24"/>
              </w:rPr>
              <w:t>Cho phép Quản sinh loại bỏ thông tin sinh viên khỏi cơ sở dữ liệu khi sinh viên không còn lưu trú tại KTX.</w:t>
            </w:r>
          </w:p>
        </w:tc>
      </w:tr>
      <w:tr w14:paraId="33DFD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5" w:type="dxa"/>
            <w:vAlign w:val="center"/>
          </w:tcPr>
          <w:p w14:paraId="130F043C">
            <w:pPr>
              <w:widowControl w:val="0"/>
              <w:jc w:val="both"/>
              <w:rPr>
                <w:rFonts w:ascii="Times New Roman" w:hAnsi="Times New Roman"/>
                <w:szCs w:val="24"/>
              </w:rPr>
            </w:pPr>
            <w:r>
              <w:rPr>
                <w:rFonts w:ascii="Times New Roman" w:hAnsi="Times New Roman"/>
                <w:b/>
                <w:szCs w:val="24"/>
              </w:rPr>
              <w:t>Tác nhân</w:t>
            </w:r>
          </w:p>
        </w:tc>
        <w:tc>
          <w:tcPr>
            <w:tcW w:w="7151" w:type="dxa"/>
            <w:vAlign w:val="center"/>
          </w:tcPr>
          <w:p w14:paraId="42222B31">
            <w:pPr>
              <w:widowControl w:val="0"/>
              <w:jc w:val="both"/>
              <w:rPr>
                <w:rFonts w:ascii="Times New Roman" w:hAnsi="Times New Roman"/>
                <w:szCs w:val="24"/>
              </w:rPr>
            </w:pPr>
            <w:r>
              <w:rPr>
                <w:rFonts w:ascii="Times New Roman" w:hAnsi="Times New Roman"/>
                <w:szCs w:val="24"/>
              </w:rPr>
              <w:t>Quản sinh</w:t>
            </w:r>
          </w:p>
        </w:tc>
      </w:tr>
      <w:tr w14:paraId="4296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5" w:type="dxa"/>
            <w:vAlign w:val="center"/>
          </w:tcPr>
          <w:p w14:paraId="2D1D2C33">
            <w:pPr>
              <w:widowControl w:val="0"/>
              <w:jc w:val="both"/>
              <w:rPr>
                <w:rFonts w:ascii="Times New Roman" w:hAnsi="Times New Roman"/>
                <w:szCs w:val="24"/>
              </w:rPr>
            </w:pPr>
            <w:r>
              <w:rPr>
                <w:rFonts w:ascii="Times New Roman" w:hAnsi="Times New Roman"/>
                <w:b/>
                <w:szCs w:val="24"/>
              </w:rPr>
              <w:t>Điều kiện trước</w:t>
            </w:r>
          </w:p>
        </w:tc>
        <w:tc>
          <w:tcPr>
            <w:tcW w:w="7151" w:type="dxa"/>
            <w:vAlign w:val="center"/>
          </w:tcPr>
          <w:p w14:paraId="533565FC">
            <w:pPr>
              <w:widowControl w:val="0"/>
              <w:jc w:val="both"/>
              <w:rPr>
                <w:rFonts w:ascii="Times New Roman" w:hAnsi="Times New Roman"/>
                <w:szCs w:val="24"/>
              </w:rPr>
            </w:pPr>
            <w:r>
              <w:rPr>
                <w:rFonts w:ascii="Times New Roman" w:hAnsi="Times New Roman"/>
                <w:szCs w:val="24"/>
              </w:rPr>
              <w:t>Đăng nhập thành công với quyền Quản sinh; sinh viên cần xóa không còn lưu trú tại KTX.</w:t>
            </w:r>
          </w:p>
        </w:tc>
      </w:tr>
      <w:tr w14:paraId="53143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5" w:type="dxa"/>
            <w:vAlign w:val="center"/>
          </w:tcPr>
          <w:p w14:paraId="1D7A846C">
            <w:pPr>
              <w:widowControl w:val="0"/>
              <w:jc w:val="both"/>
              <w:rPr>
                <w:rFonts w:ascii="Times New Roman" w:hAnsi="Times New Roman"/>
                <w:szCs w:val="24"/>
              </w:rPr>
            </w:pPr>
            <w:r>
              <w:rPr>
                <w:rFonts w:ascii="Times New Roman" w:hAnsi="Times New Roman"/>
                <w:b/>
                <w:szCs w:val="24"/>
              </w:rPr>
              <w:t>Điều kiện tiên quyết</w:t>
            </w:r>
          </w:p>
        </w:tc>
        <w:tc>
          <w:tcPr>
            <w:tcW w:w="7151" w:type="dxa"/>
            <w:vAlign w:val="center"/>
          </w:tcPr>
          <w:p w14:paraId="0036D84A">
            <w:pPr>
              <w:widowControl w:val="0"/>
              <w:jc w:val="both"/>
              <w:rPr>
                <w:rFonts w:ascii="Times New Roman" w:hAnsi="Times New Roman"/>
                <w:szCs w:val="24"/>
              </w:rPr>
            </w:pPr>
            <w:r>
              <w:rPr>
                <w:rFonts w:ascii="Times New Roman" w:hAnsi="Times New Roman"/>
                <w:szCs w:val="24"/>
              </w:rPr>
              <w:t>Thông tin sinh viên được xóa thành công.</w:t>
            </w:r>
          </w:p>
        </w:tc>
      </w:tr>
      <w:tr w14:paraId="2C966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5" w:type="dxa"/>
            <w:vAlign w:val="center"/>
          </w:tcPr>
          <w:p w14:paraId="48F82F7A">
            <w:pPr>
              <w:widowControl w:val="0"/>
              <w:jc w:val="both"/>
              <w:rPr>
                <w:rFonts w:ascii="Times New Roman" w:hAnsi="Times New Roman"/>
                <w:szCs w:val="24"/>
              </w:rPr>
            </w:pPr>
            <w:r>
              <w:rPr>
                <w:rFonts w:ascii="Times New Roman" w:hAnsi="Times New Roman"/>
                <w:b/>
                <w:szCs w:val="24"/>
              </w:rPr>
              <w:t>Luồng chính</w:t>
            </w:r>
          </w:p>
        </w:tc>
        <w:tc>
          <w:tcPr>
            <w:tcW w:w="7151" w:type="dxa"/>
            <w:vAlign w:val="center"/>
          </w:tcPr>
          <w:p w14:paraId="74423FCC">
            <w:pPr>
              <w:widowControl w:val="0"/>
              <w:jc w:val="both"/>
              <w:rPr>
                <w:rFonts w:ascii="Times New Roman" w:hAnsi="Times New Roman"/>
                <w:szCs w:val="24"/>
              </w:rPr>
            </w:pPr>
            <w:r>
              <w:rPr>
                <w:rFonts w:ascii="Times New Roman" w:hAnsi="Times New Roman"/>
                <w:szCs w:val="24"/>
              </w:rPr>
              <w:t>1. Quản sinh chọn chức năng “Quản lý sinh viên”.</w:t>
            </w:r>
            <w:r>
              <w:rPr>
                <w:rFonts w:ascii="Times New Roman" w:hAnsi="Times New Roman"/>
                <w:szCs w:val="24"/>
              </w:rPr>
              <w:br w:type="textWrapping"/>
            </w:r>
            <w:r>
              <w:rPr>
                <w:rFonts w:ascii="Times New Roman" w:hAnsi="Times New Roman"/>
                <w:szCs w:val="24"/>
              </w:rPr>
              <w:t>2. Hệ thống hiển thị danh sách sinh viên.</w:t>
            </w:r>
            <w:r>
              <w:rPr>
                <w:rFonts w:ascii="Times New Roman" w:hAnsi="Times New Roman"/>
                <w:szCs w:val="24"/>
              </w:rPr>
              <w:br w:type="textWrapping"/>
            </w:r>
            <w:r>
              <w:rPr>
                <w:rFonts w:ascii="Times New Roman" w:hAnsi="Times New Roman"/>
                <w:szCs w:val="24"/>
              </w:rPr>
              <w:t>3. Quản sinh chọn sinh viên không còn lưu trú và bấm “Xóa”.</w:t>
            </w:r>
            <w:r>
              <w:rPr>
                <w:rFonts w:ascii="Times New Roman" w:hAnsi="Times New Roman"/>
                <w:szCs w:val="24"/>
              </w:rPr>
              <w:br w:type="textWrapping"/>
            </w:r>
            <w:r>
              <w:rPr>
                <w:rFonts w:ascii="Times New Roman" w:hAnsi="Times New Roman"/>
                <w:szCs w:val="24"/>
              </w:rPr>
              <w:t>4. Hệ thống hiển thị hộp thoại xác nhận xóa.</w:t>
            </w:r>
            <w:r>
              <w:rPr>
                <w:rFonts w:ascii="Times New Roman" w:hAnsi="Times New Roman"/>
                <w:szCs w:val="24"/>
              </w:rPr>
              <w:br w:type="textWrapping"/>
            </w:r>
            <w:r>
              <w:rPr>
                <w:rFonts w:ascii="Times New Roman" w:hAnsi="Times New Roman"/>
                <w:szCs w:val="24"/>
              </w:rPr>
              <w:t>5. Quản sinh chọn “Đồng ý”.</w:t>
            </w:r>
            <w:r>
              <w:rPr>
                <w:rFonts w:ascii="Times New Roman" w:hAnsi="Times New Roman"/>
                <w:szCs w:val="24"/>
              </w:rPr>
              <w:br w:type="textWrapping"/>
            </w:r>
            <w:r>
              <w:rPr>
                <w:rFonts w:ascii="Times New Roman" w:hAnsi="Times New Roman"/>
                <w:szCs w:val="24"/>
              </w:rPr>
              <w:t>6. Hệ thống xóa thông tin sinh viên khỏi cơ sở dữ liệu.</w:t>
            </w:r>
            <w:r>
              <w:rPr>
                <w:rFonts w:ascii="Times New Roman" w:hAnsi="Times New Roman"/>
                <w:szCs w:val="24"/>
              </w:rPr>
              <w:br w:type="textWrapping"/>
            </w:r>
            <w:r>
              <w:rPr>
                <w:rFonts w:ascii="Times New Roman" w:hAnsi="Times New Roman"/>
                <w:szCs w:val="24"/>
              </w:rPr>
              <w:t>7. Hệ thống thông báo “Xóa sinh viên thành công” và cập nhật danh sách.</w:t>
            </w:r>
            <w:r>
              <w:rPr>
                <w:rFonts w:ascii="Times New Roman" w:hAnsi="Times New Roman"/>
                <w:szCs w:val="24"/>
              </w:rPr>
              <w:br w:type="textWrapping"/>
            </w:r>
            <w:r>
              <w:rPr>
                <w:rFonts w:ascii="Times New Roman" w:hAnsi="Times New Roman"/>
                <w:szCs w:val="24"/>
              </w:rPr>
              <w:t>8. Kết thúc chức năng Xóa sinh viên.</w:t>
            </w:r>
          </w:p>
        </w:tc>
      </w:tr>
      <w:tr w14:paraId="6C9CA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5" w:type="dxa"/>
            <w:vAlign w:val="center"/>
          </w:tcPr>
          <w:p w14:paraId="20B54B8B">
            <w:pPr>
              <w:widowControl w:val="0"/>
              <w:jc w:val="both"/>
              <w:rPr>
                <w:rFonts w:ascii="Times New Roman" w:hAnsi="Times New Roman"/>
                <w:szCs w:val="24"/>
              </w:rPr>
            </w:pPr>
            <w:r>
              <w:rPr>
                <w:rFonts w:ascii="Times New Roman" w:hAnsi="Times New Roman"/>
                <w:b/>
                <w:szCs w:val="24"/>
              </w:rPr>
              <w:t>Luồng thay thế</w:t>
            </w:r>
          </w:p>
        </w:tc>
        <w:tc>
          <w:tcPr>
            <w:tcW w:w="7151" w:type="dxa"/>
            <w:vAlign w:val="center"/>
          </w:tcPr>
          <w:p w14:paraId="661FCA31">
            <w:pPr>
              <w:widowControl w:val="0"/>
              <w:jc w:val="both"/>
              <w:rPr>
                <w:rFonts w:ascii="Times New Roman" w:hAnsi="Times New Roman"/>
                <w:szCs w:val="24"/>
              </w:rPr>
            </w:pPr>
            <w:r>
              <w:rPr>
                <w:rFonts w:ascii="Times New Roman" w:hAnsi="Times New Roman"/>
                <w:szCs w:val="24"/>
              </w:rPr>
              <w:t>3a. Quản sinh chọn “Hủy” tại hộp thoại xác nhận. 4a. Hệ thống đóng hộp thoại và giữ nguyên thông tin sinh viên. 5a. Kết thúc chức năng Xóa sinh viên.</w:t>
            </w:r>
          </w:p>
        </w:tc>
      </w:tr>
      <w:tr w14:paraId="19F81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5" w:type="dxa"/>
            <w:vAlign w:val="center"/>
          </w:tcPr>
          <w:p w14:paraId="514864AD">
            <w:pPr>
              <w:widowControl w:val="0"/>
              <w:jc w:val="both"/>
              <w:rPr>
                <w:rFonts w:ascii="Times New Roman" w:hAnsi="Times New Roman"/>
                <w:szCs w:val="24"/>
              </w:rPr>
            </w:pPr>
            <w:r>
              <w:rPr>
                <w:rFonts w:ascii="Times New Roman" w:hAnsi="Times New Roman"/>
                <w:b/>
                <w:szCs w:val="24"/>
              </w:rPr>
              <w:t>Luồng ngoại lệ</w:t>
            </w:r>
          </w:p>
        </w:tc>
        <w:tc>
          <w:tcPr>
            <w:tcW w:w="7151" w:type="dxa"/>
            <w:vAlign w:val="center"/>
          </w:tcPr>
          <w:p w14:paraId="614B1F2E">
            <w:pPr>
              <w:widowControl w:val="0"/>
              <w:jc w:val="both"/>
              <w:rPr>
                <w:rFonts w:ascii="Times New Roman" w:hAnsi="Times New Roman"/>
                <w:szCs w:val="24"/>
              </w:rPr>
            </w:pPr>
            <w:r>
              <w:rPr>
                <w:rFonts w:ascii="Times New Roman" w:hAnsi="Times New Roman"/>
                <w:szCs w:val="24"/>
              </w:rPr>
              <w:t>3b. Sinh viên vẫn còn lưu trú tại KTX.</w:t>
            </w:r>
            <w:r>
              <w:rPr>
                <w:rFonts w:ascii="Times New Roman" w:hAnsi="Times New Roman"/>
                <w:szCs w:val="24"/>
              </w:rPr>
              <w:br w:type="textWrapping"/>
            </w:r>
            <w:r>
              <w:rPr>
                <w:rFonts w:ascii="Times New Roman" w:hAnsi="Times New Roman"/>
                <w:szCs w:val="24"/>
              </w:rPr>
              <w:t>4b. Hệ thống thông báo không thể xóa sinh viên đang lưu trú.</w:t>
            </w:r>
            <w:r>
              <w:rPr>
                <w:rFonts w:ascii="Times New Roman" w:hAnsi="Times New Roman"/>
                <w:szCs w:val="24"/>
              </w:rPr>
              <w:br w:type="textWrapping"/>
            </w:r>
            <w:r>
              <w:rPr>
                <w:rFonts w:ascii="Times New Roman" w:hAnsi="Times New Roman"/>
                <w:szCs w:val="24"/>
              </w:rPr>
              <w:t>5b. Kết thúc chức năng Xóa sinh viên.</w:t>
            </w:r>
          </w:p>
        </w:tc>
      </w:tr>
    </w:tbl>
    <w:p w14:paraId="5E514280">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Tìm kiếm thông tin sinh viên</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5"/>
        <w:gridCol w:w="7151"/>
      </w:tblGrid>
      <w:tr w14:paraId="6314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5" w:type="dxa"/>
            <w:vAlign w:val="center"/>
          </w:tcPr>
          <w:p w14:paraId="6E710D33">
            <w:pPr>
              <w:widowControl w:val="0"/>
              <w:jc w:val="both"/>
              <w:rPr>
                <w:rFonts w:ascii="Times New Roman" w:hAnsi="Times New Roman"/>
                <w:szCs w:val="24"/>
              </w:rPr>
            </w:pPr>
            <w:r>
              <w:rPr>
                <w:rFonts w:ascii="Times New Roman" w:hAnsi="Times New Roman"/>
                <w:b/>
                <w:szCs w:val="24"/>
              </w:rPr>
              <w:t>Use Case ID</w:t>
            </w:r>
          </w:p>
        </w:tc>
        <w:tc>
          <w:tcPr>
            <w:tcW w:w="7151" w:type="dxa"/>
            <w:vAlign w:val="center"/>
          </w:tcPr>
          <w:p w14:paraId="02146287">
            <w:pPr>
              <w:widowControl w:val="0"/>
              <w:jc w:val="both"/>
              <w:rPr>
                <w:rFonts w:hint="default" w:ascii="Times New Roman" w:hAnsi="Times New Roman"/>
                <w:szCs w:val="24"/>
                <w:lang w:val="en-US"/>
              </w:rPr>
            </w:pPr>
            <w:r>
              <w:rPr>
                <w:rFonts w:ascii="Times New Roman" w:hAnsi="Times New Roman"/>
                <w:szCs w:val="24"/>
              </w:rPr>
              <w:t>UC2</w:t>
            </w:r>
            <w:r>
              <w:rPr>
                <w:rFonts w:hint="default" w:ascii="Times New Roman" w:hAnsi="Times New Roman"/>
                <w:szCs w:val="24"/>
                <w:lang w:val="en-US"/>
              </w:rPr>
              <w:t>2</w:t>
            </w:r>
          </w:p>
        </w:tc>
      </w:tr>
      <w:tr w14:paraId="507FB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5" w:type="dxa"/>
            <w:vAlign w:val="center"/>
          </w:tcPr>
          <w:p w14:paraId="28278C93">
            <w:pPr>
              <w:widowControl w:val="0"/>
              <w:jc w:val="both"/>
              <w:rPr>
                <w:rFonts w:ascii="Times New Roman" w:hAnsi="Times New Roman"/>
                <w:szCs w:val="24"/>
              </w:rPr>
            </w:pPr>
            <w:r>
              <w:rPr>
                <w:rFonts w:ascii="Times New Roman" w:hAnsi="Times New Roman"/>
                <w:b/>
                <w:szCs w:val="24"/>
              </w:rPr>
              <w:t>Tên chức năng</w:t>
            </w:r>
          </w:p>
        </w:tc>
        <w:tc>
          <w:tcPr>
            <w:tcW w:w="7151" w:type="dxa"/>
            <w:vAlign w:val="center"/>
          </w:tcPr>
          <w:p w14:paraId="1048B620">
            <w:pPr>
              <w:widowControl w:val="0"/>
              <w:jc w:val="both"/>
              <w:rPr>
                <w:rFonts w:ascii="Times New Roman" w:hAnsi="Times New Roman"/>
                <w:szCs w:val="24"/>
              </w:rPr>
            </w:pPr>
            <w:r>
              <w:rPr>
                <w:rFonts w:ascii="Times New Roman" w:hAnsi="Times New Roman"/>
                <w:szCs w:val="24"/>
              </w:rPr>
              <w:t>Tìm kiếm thông tin sinh viên</w:t>
            </w:r>
          </w:p>
        </w:tc>
      </w:tr>
      <w:tr w14:paraId="50EAD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5" w:type="dxa"/>
            <w:vAlign w:val="center"/>
          </w:tcPr>
          <w:p w14:paraId="4DC89CF1">
            <w:pPr>
              <w:widowControl w:val="0"/>
              <w:jc w:val="both"/>
              <w:rPr>
                <w:rFonts w:ascii="Times New Roman" w:hAnsi="Times New Roman"/>
                <w:szCs w:val="24"/>
              </w:rPr>
            </w:pPr>
            <w:r>
              <w:rPr>
                <w:rFonts w:ascii="Times New Roman" w:hAnsi="Times New Roman"/>
                <w:b/>
                <w:szCs w:val="24"/>
              </w:rPr>
              <w:t>Mô tả</w:t>
            </w:r>
          </w:p>
        </w:tc>
        <w:tc>
          <w:tcPr>
            <w:tcW w:w="7151" w:type="dxa"/>
            <w:vAlign w:val="center"/>
          </w:tcPr>
          <w:p w14:paraId="24399A8D">
            <w:pPr>
              <w:widowControl w:val="0"/>
              <w:jc w:val="both"/>
              <w:rPr>
                <w:rFonts w:ascii="Times New Roman" w:hAnsi="Times New Roman"/>
                <w:szCs w:val="24"/>
              </w:rPr>
            </w:pPr>
            <w:r>
              <w:rPr>
                <w:rFonts w:ascii="Times New Roman" w:hAnsi="Times New Roman"/>
                <w:szCs w:val="24"/>
              </w:rPr>
              <w:t>Cho phép Quản sinh tra cứu thông tin sinh viên thông qua mã số sinh viên.</w:t>
            </w:r>
          </w:p>
        </w:tc>
      </w:tr>
      <w:tr w14:paraId="547CA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5" w:type="dxa"/>
            <w:vAlign w:val="center"/>
          </w:tcPr>
          <w:p w14:paraId="5BDDDB4A">
            <w:pPr>
              <w:widowControl w:val="0"/>
              <w:jc w:val="both"/>
              <w:rPr>
                <w:rFonts w:ascii="Times New Roman" w:hAnsi="Times New Roman"/>
                <w:szCs w:val="24"/>
              </w:rPr>
            </w:pPr>
            <w:r>
              <w:rPr>
                <w:rFonts w:ascii="Times New Roman" w:hAnsi="Times New Roman"/>
                <w:b/>
                <w:szCs w:val="24"/>
              </w:rPr>
              <w:t>Tác nhân</w:t>
            </w:r>
          </w:p>
        </w:tc>
        <w:tc>
          <w:tcPr>
            <w:tcW w:w="7151" w:type="dxa"/>
            <w:vAlign w:val="center"/>
          </w:tcPr>
          <w:p w14:paraId="693294A0">
            <w:pPr>
              <w:widowControl w:val="0"/>
              <w:jc w:val="both"/>
              <w:rPr>
                <w:rFonts w:ascii="Times New Roman" w:hAnsi="Times New Roman"/>
                <w:szCs w:val="24"/>
              </w:rPr>
            </w:pPr>
            <w:r>
              <w:rPr>
                <w:rFonts w:ascii="Times New Roman" w:hAnsi="Times New Roman"/>
                <w:szCs w:val="24"/>
              </w:rPr>
              <w:t>Quản sinh</w:t>
            </w:r>
          </w:p>
        </w:tc>
      </w:tr>
      <w:tr w14:paraId="38DCB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5" w:type="dxa"/>
            <w:vAlign w:val="center"/>
          </w:tcPr>
          <w:p w14:paraId="4D8AD19F">
            <w:pPr>
              <w:widowControl w:val="0"/>
              <w:jc w:val="both"/>
              <w:rPr>
                <w:rFonts w:ascii="Times New Roman" w:hAnsi="Times New Roman"/>
                <w:szCs w:val="24"/>
              </w:rPr>
            </w:pPr>
            <w:r>
              <w:rPr>
                <w:rFonts w:ascii="Times New Roman" w:hAnsi="Times New Roman"/>
                <w:b/>
                <w:szCs w:val="24"/>
              </w:rPr>
              <w:t>Điều kiện trước</w:t>
            </w:r>
          </w:p>
        </w:tc>
        <w:tc>
          <w:tcPr>
            <w:tcW w:w="7151" w:type="dxa"/>
            <w:vAlign w:val="center"/>
          </w:tcPr>
          <w:p w14:paraId="6198AAC9">
            <w:pPr>
              <w:widowControl w:val="0"/>
              <w:jc w:val="both"/>
              <w:rPr>
                <w:rFonts w:ascii="Times New Roman" w:hAnsi="Times New Roman"/>
                <w:szCs w:val="24"/>
              </w:rPr>
            </w:pPr>
            <w:r>
              <w:rPr>
                <w:rFonts w:ascii="Times New Roman" w:hAnsi="Times New Roman"/>
                <w:szCs w:val="24"/>
              </w:rPr>
              <w:t>Đăng nhập thành công với quyền Quản sinh.</w:t>
            </w:r>
          </w:p>
        </w:tc>
      </w:tr>
      <w:tr w14:paraId="5C143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5" w:type="dxa"/>
            <w:vAlign w:val="center"/>
          </w:tcPr>
          <w:p w14:paraId="0718FA2D">
            <w:pPr>
              <w:widowControl w:val="0"/>
              <w:jc w:val="both"/>
              <w:rPr>
                <w:rFonts w:ascii="Times New Roman" w:hAnsi="Times New Roman"/>
                <w:szCs w:val="24"/>
              </w:rPr>
            </w:pPr>
            <w:r>
              <w:rPr>
                <w:rFonts w:ascii="Times New Roman" w:hAnsi="Times New Roman"/>
                <w:b/>
                <w:szCs w:val="24"/>
              </w:rPr>
              <w:t>Điều kiện tiên quyết</w:t>
            </w:r>
          </w:p>
        </w:tc>
        <w:tc>
          <w:tcPr>
            <w:tcW w:w="7151" w:type="dxa"/>
            <w:vAlign w:val="center"/>
          </w:tcPr>
          <w:p w14:paraId="64423C67">
            <w:pPr>
              <w:widowControl w:val="0"/>
              <w:jc w:val="both"/>
              <w:rPr>
                <w:rFonts w:ascii="Times New Roman" w:hAnsi="Times New Roman"/>
                <w:szCs w:val="24"/>
              </w:rPr>
            </w:pPr>
            <w:r>
              <w:rPr>
                <w:rFonts w:ascii="Times New Roman" w:hAnsi="Times New Roman"/>
                <w:szCs w:val="24"/>
              </w:rPr>
              <w:t>Thông tin sinh viên cần tìm được hiển thị.</w:t>
            </w:r>
          </w:p>
        </w:tc>
      </w:tr>
      <w:tr w14:paraId="3F644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5" w:type="dxa"/>
            <w:vAlign w:val="center"/>
          </w:tcPr>
          <w:p w14:paraId="0E20A15F">
            <w:pPr>
              <w:widowControl w:val="0"/>
              <w:jc w:val="both"/>
              <w:rPr>
                <w:rFonts w:ascii="Times New Roman" w:hAnsi="Times New Roman"/>
                <w:szCs w:val="24"/>
              </w:rPr>
            </w:pPr>
            <w:r>
              <w:rPr>
                <w:rFonts w:ascii="Times New Roman" w:hAnsi="Times New Roman"/>
                <w:b/>
                <w:szCs w:val="24"/>
              </w:rPr>
              <w:t>Luồng chính</w:t>
            </w:r>
          </w:p>
        </w:tc>
        <w:tc>
          <w:tcPr>
            <w:tcW w:w="7151" w:type="dxa"/>
            <w:vAlign w:val="center"/>
          </w:tcPr>
          <w:p w14:paraId="14DB62A6">
            <w:pPr>
              <w:widowControl w:val="0"/>
              <w:jc w:val="both"/>
              <w:rPr>
                <w:rFonts w:ascii="Times New Roman" w:hAnsi="Times New Roman"/>
                <w:szCs w:val="24"/>
              </w:rPr>
            </w:pPr>
            <w:r>
              <w:rPr>
                <w:rFonts w:ascii="Times New Roman" w:hAnsi="Times New Roman"/>
                <w:szCs w:val="24"/>
              </w:rPr>
              <w:t>1. Quản sinh chọn chức năng “Quản lý sinh viên”.</w:t>
            </w:r>
            <w:r>
              <w:rPr>
                <w:rFonts w:ascii="Times New Roman" w:hAnsi="Times New Roman"/>
                <w:szCs w:val="24"/>
              </w:rPr>
              <w:br w:type="textWrapping"/>
            </w:r>
            <w:r>
              <w:rPr>
                <w:rFonts w:ascii="Times New Roman" w:hAnsi="Times New Roman"/>
                <w:szCs w:val="24"/>
              </w:rPr>
              <w:t>2. Hệ thống hiển thị danh sách sinh viên và ô tìm kiếm.</w:t>
            </w:r>
            <w:r>
              <w:rPr>
                <w:rFonts w:ascii="Times New Roman" w:hAnsi="Times New Roman"/>
                <w:szCs w:val="24"/>
              </w:rPr>
              <w:br w:type="textWrapping"/>
            </w:r>
            <w:r>
              <w:rPr>
                <w:rFonts w:ascii="Times New Roman" w:hAnsi="Times New Roman"/>
                <w:szCs w:val="24"/>
              </w:rPr>
              <w:t>3. Quản sinh nhập MSSV cần tìm.</w:t>
            </w:r>
            <w:r>
              <w:rPr>
                <w:rFonts w:ascii="Times New Roman" w:hAnsi="Times New Roman"/>
                <w:szCs w:val="24"/>
              </w:rPr>
              <w:br w:type="textWrapping"/>
            </w:r>
            <w:r>
              <w:rPr>
                <w:rFonts w:ascii="Times New Roman" w:hAnsi="Times New Roman"/>
                <w:szCs w:val="24"/>
              </w:rPr>
              <w:t>4. Quản sinh bấm nút “Tìm kiếm”.</w:t>
            </w:r>
            <w:r>
              <w:rPr>
                <w:rFonts w:ascii="Times New Roman" w:hAnsi="Times New Roman"/>
                <w:szCs w:val="24"/>
              </w:rPr>
              <w:br w:type="textWrapping"/>
            </w:r>
            <w:r>
              <w:rPr>
                <w:rFonts w:ascii="Times New Roman" w:hAnsi="Times New Roman"/>
                <w:szCs w:val="24"/>
              </w:rPr>
              <w:t>5. Hệ thống tìm kiếm sinh viên theo MSSV.</w:t>
            </w:r>
            <w:r>
              <w:rPr>
                <w:rFonts w:ascii="Times New Roman" w:hAnsi="Times New Roman"/>
                <w:szCs w:val="24"/>
              </w:rPr>
              <w:br w:type="textWrapping"/>
            </w:r>
            <w:r>
              <w:rPr>
                <w:rFonts w:ascii="Times New Roman" w:hAnsi="Times New Roman"/>
                <w:szCs w:val="24"/>
              </w:rPr>
              <w:t>6. Hệ thống hiển thị thông tin sinh viên phù hợp.</w:t>
            </w:r>
            <w:r>
              <w:rPr>
                <w:rFonts w:ascii="Times New Roman" w:hAnsi="Times New Roman"/>
                <w:szCs w:val="24"/>
              </w:rPr>
              <w:br w:type="textWrapping"/>
            </w:r>
            <w:r>
              <w:rPr>
                <w:rFonts w:ascii="Times New Roman" w:hAnsi="Times New Roman"/>
                <w:szCs w:val="24"/>
              </w:rPr>
              <w:t>7. Kết thúc chức năng Tìm kiếm thông tin sinh viên.</w:t>
            </w:r>
          </w:p>
        </w:tc>
      </w:tr>
      <w:tr w14:paraId="33BDF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5" w:type="dxa"/>
            <w:vAlign w:val="center"/>
          </w:tcPr>
          <w:p w14:paraId="0561D39C">
            <w:pPr>
              <w:widowControl w:val="0"/>
              <w:jc w:val="both"/>
              <w:rPr>
                <w:rFonts w:ascii="Times New Roman" w:hAnsi="Times New Roman"/>
                <w:szCs w:val="24"/>
              </w:rPr>
            </w:pPr>
            <w:r>
              <w:rPr>
                <w:rFonts w:ascii="Times New Roman" w:hAnsi="Times New Roman"/>
                <w:b/>
                <w:szCs w:val="24"/>
              </w:rPr>
              <w:t>Luồng thay thế</w:t>
            </w:r>
          </w:p>
        </w:tc>
        <w:tc>
          <w:tcPr>
            <w:tcW w:w="7151" w:type="dxa"/>
            <w:vAlign w:val="center"/>
          </w:tcPr>
          <w:p w14:paraId="14FFC890">
            <w:pPr>
              <w:widowControl w:val="0"/>
              <w:jc w:val="both"/>
              <w:rPr>
                <w:rFonts w:ascii="Times New Roman" w:hAnsi="Times New Roman"/>
                <w:szCs w:val="24"/>
              </w:rPr>
            </w:pPr>
            <w:r>
              <w:rPr>
                <w:rFonts w:ascii="Times New Roman" w:hAnsi="Times New Roman"/>
                <w:szCs w:val="24"/>
              </w:rPr>
              <w:t>Không có</w:t>
            </w:r>
          </w:p>
        </w:tc>
      </w:tr>
      <w:tr w14:paraId="539EF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5" w:type="dxa"/>
            <w:vAlign w:val="center"/>
          </w:tcPr>
          <w:p w14:paraId="1A5F9624">
            <w:pPr>
              <w:widowControl w:val="0"/>
              <w:jc w:val="both"/>
              <w:rPr>
                <w:rFonts w:ascii="Times New Roman" w:hAnsi="Times New Roman"/>
                <w:szCs w:val="24"/>
              </w:rPr>
            </w:pPr>
            <w:r>
              <w:rPr>
                <w:rFonts w:ascii="Times New Roman" w:hAnsi="Times New Roman"/>
                <w:b/>
                <w:szCs w:val="24"/>
              </w:rPr>
              <w:t>Luồng ngoại lệ</w:t>
            </w:r>
          </w:p>
        </w:tc>
        <w:tc>
          <w:tcPr>
            <w:tcW w:w="7151" w:type="dxa"/>
            <w:vAlign w:val="center"/>
          </w:tcPr>
          <w:p w14:paraId="600FA7A3">
            <w:pPr>
              <w:widowControl w:val="0"/>
              <w:jc w:val="both"/>
              <w:rPr>
                <w:rFonts w:ascii="Times New Roman" w:hAnsi="Times New Roman"/>
                <w:szCs w:val="24"/>
              </w:rPr>
            </w:pPr>
            <w:r>
              <w:rPr>
                <w:rFonts w:ascii="Times New Roman" w:hAnsi="Times New Roman"/>
                <w:szCs w:val="24"/>
              </w:rPr>
              <w:t>3a. Quản sinh nhập MSSV không tồn tại.</w:t>
            </w:r>
            <w:r>
              <w:rPr>
                <w:rFonts w:ascii="Times New Roman" w:hAnsi="Times New Roman"/>
                <w:szCs w:val="24"/>
              </w:rPr>
              <w:br w:type="textWrapping"/>
            </w:r>
            <w:r>
              <w:rPr>
                <w:rFonts w:ascii="Times New Roman" w:hAnsi="Times New Roman"/>
                <w:szCs w:val="24"/>
              </w:rPr>
              <w:t>4a. Hệ thống thông báo không tìm thấy sinh viên.</w:t>
            </w:r>
            <w:r>
              <w:rPr>
                <w:rFonts w:ascii="Times New Roman" w:hAnsi="Times New Roman"/>
                <w:szCs w:val="24"/>
              </w:rPr>
              <w:br w:type="textWrapping"/>
            </w:r>
            <w:r>
              <w:rPr>
                <w:rFonts w:ascii="Times New Roman" w:hAnsi="Times New Roman"/>
                <w:szCs w:val="24"/>
              </w:rPr>
              <w:t>5a. Quản sinh nhập lại MSSV.</w:t>
            </w:r>
            <w:r>
              <w:rPr>
                <w:rFonts w:ascii="Times New Roman" w:hAnsi="Times New Roman"/>
                <w:szCs w:val="24"/>
              </w:rPr>
              <w:br w:type="textWrapping"/>
            </w:r>
            <w:r>
              <w:rPr>
                <w:rFonts w:ascii="Times New Roman" w:hAnsi="Times New Roman"/>
                <w:szCs w:val="24"/>
              </w:rPr>
              <w:t>6a. Chức năng tiếp tục từ bước 3 đến kết thúc.</w:t>
            </w:r>
          </w:p>
        </w:tc>
      </w:tr>
    </w:tbl>
    <w:p w14:paraId="72664D67">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Lập biên bản vi phạm</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0"/>
        <w:gridCol w:w="7136"/>
      </w:tblGrid>
      <w:tr w14:paraId="5CBFD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59B45AD5">
            <w:pPr>
              <w:widowControl w:val="0"/>
              <w:jc w:val="both"/>
              <w:rPr>
                <w:rFonts w:ascii="Times New Roman" w:hAnsi="Times New Roman"/>
                <w:szCs w:val="24"/>
              </w:rPr>
            </w:pPr>
            <w:r>
              <w:rPr>
                <w:rFonts w:ascii="Times New Roman" w:hAnsi="Times New Roman"/>
                <w:b/>
                <w:szCs w:val="24"/>
              </w:rPr>
              <w:t>Use Case ID</w:t>
            </w:r>
          </w:p>
        </w:tc>
        <w:tc>
          <w:tcPr>
            <w:tcW w:w="7136" w:type="dxa"/>
            <w:vAlign w:val="center"/>
          </w:tcPr>
          <w:p w14:paraId="770D854D">
            <w:pPr>
              <w:widowControl w:val="0"/>
              <w:jc w:val="both"/>
              <w:rPr>
                <w:rFonts w:hint="default" w:ascii="Times New Roman" w:hAnsi="Times New Roman"/>
                <w:szCs w:val="24"/>
                <w:lang w:val="en-US"/>
              </w:rPr>
            </w:pPr>
            <w:r>
              <w:rPr>
                <w:rFonts w:ascii="Times New Roman" w:hAnsi="Times New Roman"/>
                <w:szCs w:val="24"/>
              </w:rPr>
              <w:t>UC2</w:t>
            </w:r>
            <w:r>
              <w:rPr>
                <w:rFonts w:hint="default" w:ascii="Times New Roman" w:hAnsi="Times New Roman"/>
                <w:szCs w:val="24"/>
                <w:lang w:val="en-US"/>
              </w:rPr>
              <w:t>3</w:t>
            </w:r>
          </w:p>
        </w:tc>
      </w:tr>
      <w:tr w14:paraId="3AF52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46E94370">
            <w:pPr>
              <w:widowControl w:val="0"/>
              <w:jc w:val="both"/>
              <w:rPr>
                <w:rFonts w:ascii="Times New Roman" w:hAnsi="Times New Roman"/>
                <w:szCs w:val="24"/>
              </w:rPr>
            </w:pPr>
            <w:r>
              <w:rPr>
                <w:rFonts w:ascii="Times New Roman" w:hAnsi="Times New Roman"/>
                <w:b/>
                <w:szCs w:val="24"/>
              </w:rPr>
              <w:t>Tên chức năng</w:t>
            </w:r>
          </w:p>
        </w:tc>
        <w:tc>
          <w:tcPr>
            <w:tcW w:w="7136" w:type="dxa"/>
            <w:vAlign w:val="center"/>
          </w:tcPr>
          <w:p w14:paraId="7DCCF58D">
            <w:pPr>
              <w:widowControl w:val="0"/>
              <w:jc w:val="both"/>
              <w:rPr>
                <w:rFonts w:ascii="Times New Roman" w:hAnsi="Times New Roman"/>
                <w:szCs w:val="24"/>
              </w:rPr>
            </w:pPr>
            <w:r>
              <w:rPr>
                <w:rFonts w:ascii="Times New Roman" w:hAnsi="Times New Roman"/>
                <w:szCs w:val="24"/>
              </w:rPr>
              <w:t>Lập biên bản vi phạm</w:t>
            </w:r>
          </w:p>
        </w:tc>
      </w:tr>
      <w:tr w14:paraId="786B2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6A2236BD">
            <w:pPr>
              <w:widowControl w:val="0"/>
              <w:jc w:val="both"/>
              <w:rPr>
                <w:rFonts w:ascii="Times New Roman" w:hAnsi="Times New Roman"/>
                <w:szCs w:val="24"/>
              </w:rPr>
            </w:pPr>
            <w:r>
              <w:rPr>
                <w:rFonts w:ascii="Times New Roman" w:hAnsi="Times New Roman"/>
                <w:b/>
                <w:szCs w:val="24"/>
              </w:rPr>
              <w:t>Mô tả</w:t>
            </w:r>
          </w:p>
        </w:tc>
        <w:tc>
          <w:tcPr>
            <w:tcW w:w="7136" w:type="dxa"/>
            <w:vAlign w:val="center"/>
          </w:tcPr>
          <w:p w14:paraId="3D9AD85D">
            <w:pPr>
              <w:widowControl w:val="0"/>
              <w:jc w:val="both"/>
              <w:rPr>
                <w:rFonts w:ascii="Times New Roman" w:hAnsi="Times New Roman"/>
                <w:szCs w:val="24"/>
              </w:rPr>
            </w:pPr>
            <w:r>
              <w:rPr>
                <w:rFonts w:ascii="Times New Roman" w:hAnsi="Times New Roman"/>
                <w:szCs w:val="24"/>
              </w:rPr>
              <w:t>Cho phép Quản sinh tạo biên bản ghi nhận hành vi vi phạm nội quy KTX của sinh viên.</w:t>
            </w:r>
          </w:p>
        </w:tc>
      </w:tr>
      <w:tr w14:paraId="0D6E8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42409126">
            <w:pPr>
              <w:widowControl w:val="0"/>
              <w:jc w:val="both"/>
              <w:rPr>
                <w:rFonts w:ascii="Times New Roman" w:hAnsi="Times New Roman"/>
                <w:szCs w:val="24"/>
              </w:rPr>
            </w:pPr>
            <w:r>
              <w:rPr>
                <w:rFonts w:ascii="Times New Roman" w:hAnsi="Times New Roman"/>
                <w:b/>
                <w:szCs w:val="24"/>
              </w:rPr>
              <w:t>Tác nhân</w:t>
            </w:r>
          </w:p>
        </w:tc>
        <w:tc>
          <w:tcPr>
            <w:tcW w:w="7136" w:type="dxa"/>
            <w:vAlign w:val="center"/>
          </w:tcPr>
          <w:p w14:paraId="420D25C3">
            <w:pPr>
              <w:widowControl w:val="0"/>
              <w:jc w:val="both"/>
              <w:rPr>
                <w:rFonts w:ascii="Times New Roman" w:hAnsi="Times New Roman"/>
                <w:szCs w:val="24"/>
              </w:rPr>
            </w:pPr>
            <w:r>
              <w:rPr>
                <w:rFonts w:ascii="Times New Roman" w:hAnsi="Times New Roman"/>
                <w:szCs w:val="24"/>
              </w:rPr>
              <w:t>Quản sinh</w:t>
            </w:r>
          </w:p>
        </w:tc>
      </w:tr>
      <w:tr w14:paraId="37B5E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63D29AFA">
            <w:pPr>
              <w:widowControl w:val="0"/>
              <w:jc w:val="both"/>
              <w:rPr>
                <w:rFonts w:ascii="Times New Roman" w:hAnsi="Times New Roman"/>
                <w:szCs w:val="24"/>
              </w:rPr>
            </w:pPr>
            <w:r>
              <w:rPr>
                <w:rFonts w:ascii="Times New Roman" w:hAnsi="Times New Roman"/>
                <w:b/>
                <w:szCs w:val="24"/>
              </w:rPr>
              <w:t>Điều kiện trước</w:t>
            </w:r>
          </w:p>
        </w:tc>
        <w:tc>
          <w:tcPr>
            <w:tcW w:w="7136" w:type="dxa"/>
            <w:vAlign w:val="center"/>
          </w:tcPr>
          <w:p w14:paraId="21904BBA">
            <w:pPr>
              <w:widowControl w:val="0"/>
              <w:jc w:val="both"/>
              <w:rPr>
                <w:rFonts w:ascii="Times New Roman" w:hAnsi="Times New Roman"/>
                <w:szCs w:val="24"/>
              </w:rPr>
            </w:pPr>
            <w:r>
              <w:rPr>
                <w:rFonts w:ascii="Times New Roman" w:hAnsi="Times New Roman"/>
                <w:szCs w:val="24"/>
              </w:rPr>
              <w:t>Đăng nhập thành công vào hệ thống với quyền Quản sinh; sinh viên vi phạm có thông tin tồn tại trên hệ thống</w:t>
            </w:r>
          </w:p>
        </w:tc>
      </w:tr>
      <w:tr w14:paraId="3592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59AEB556">
            <w:pPr>
              <w:widowControl w:val="0"/>
              <w:jc w:val="both"/>
              <w:rPr>
                <w:rFonts w:ascii="Times New Roman" w:hAnsi="Times New Roman"/>
                <w:szCs w:val="24"/>
              </w:rPr>
            </w:pPr>
            <w:r>
              <w:rPr>
                <w:rFonts w:ascii="Times New Roman" w:hAnsi="Times New Roman"/>
                <w:b/>
                <w:szCs w:val="24"/>
              </w:rPr>
              <w:t>Điều kiện tiên quyết</w:t>
            </w:r>
          </w:p>
        </w:tc>
        <w:tc>
          <w:tcPr>
            <w:tcW w:w="7136" w:type="dxa"/>
            <w:vAlign w:val="center"/>
          </w:tcPr>
          <w:p w14:paraId="1E6F7970">
            <w:pPr>
              <w:widowControl w:val="0"/>
              <w:jc w:val="both"/>
              <w:rPr>
                <w:rFonts w:ascii="Times New Roman" w:hAnsi="Times New Roman"/>
                <w:szCs w:val="24"/>
              </w:rPr>
            </w:pPr>
            <w:r>
              <w:rPr>
                <w:rFonts w:ascii="Times New Roman" w:hAnsi="Times New Roman"/>
                <w:szCs w:val="24"/>
              </w:rPr>
              <w:t>Biên bản vi phạm được lưu thành công vào cơ sở dữ liệu.</w:t>
            </w:r>
          </w:p>
        </w:tc>
      </w:tr>
      <w:tr w14:paraId="784A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51116724">
            <w:pPr>
              <w:widowControl w:val="0"/>
              <w:jc w:val="both"/>
              <w:rPr>
                <w:rFonts w:ascii="Times New Roman" w:hAnsi="Times New Roman"/>
                <w:szCs w:val="24"/>
              </w:rPr>
            </w:pPr>
            <w:r>
              <w:rPr>
                <w:rFonts w:ascii="Times New Roman" w:hAnsi="Times New Roman"/>
                <w:b/>
                <w:szCs w:val="24"/>
              </w:rPr>
              <w:t>Luồng chính</w:t>
            </w:r>
          </w:p>
        </w:tc>
        <w:tc>
          <w:tcPr>
            <w:tcW w:w="7136" w:type="dxa"/>
            <w:vAlign w:val="center"/>
          </w:tcPr>
          <w:p w14:paraId="23AEAD71">
            <w:pPr>
              <w:widowControl w:val="0"/>
              <w:numPr>
                <w:ilvl w:val="0"/>
                <w:numId w:val="15"/>
              </w:numPr>
              <w:jc w:val="both"/>
              <w:rPr>
                <w:rFonts w:ascii="Times New Roman" w:hAnsi="Times New Roman"/>
                <w:szCs w:val="24"/>
              </w:rPr>
            </w:pPr>
            <w:r>
              <w:rPr>
                <w:rFonts w:ascii="Times New Roman" w:hAnsi="Times New Roman"/>
                <w:szCs w:val="24"/>
              </w:rPr>
              <w:t xml:space="preserve">Quản sinh chọn chức năng “Quản lý vi phạm”.  </w:t>
            </w:r>
          </w:p>
          <w:p w14:paraId="7F4087F6">
            <w:pPr>
              <w:widowControl w:val="0"/>
              <w:numPr>
                <w:ilvl w:val="0"/>
                <w:numId w:val="15"/>
              </w:numPr>
              <w:jc w:val="both"/>
              <w:rPr>
                <w:rFonts w:ascii="Times New Roman" w:hAnsi="Times New Roman"/>
                <w:szCs w:val="24"/>
              </w:rPr>
            </w:pPr>
            <w:r>
              <w:rPr>
                <w:rFonts w:ascii="Times New Roman" w:hAnsi="Times New Roman"/>
                <w:szCs w:val="24"/>
              </w:rPr>
              <w:t xml:space="preserve">Hệ thống hiển thị danh sách biên bản vi phạm và các thao tác quản lý.  </w:t>
            </w:r>
          </w:p>
          <w:p w14:paraId="69ACE63F">
            <w:pPr>
              <w:widowControl w:val="0"/>
              <w:numPr>
                <w:ilvl w:val="0"/>
                <w:numId w:val="15"/>
              </w:numPr>
              <w:jc w:val="both"/>
              <w:rPr>
                <w:rFonts w:ascii="Times New Roman" w:hAnsi="Times New Roman"/>
                <w:szCs w:val="24"/>
              </w:rPr>
            </w:pPr>
            <w:r>
              <w:rPr>
                <w:rFonts w:ascii="Times New Roman" w:hAnsi="Times New Roman"/>
                <w:szCs w:val="24"/>
              </w:rPr>
              <w:t xml:space="preserve">Quản sinh chọn “Lập biên bản vi phạm”.  </w:t>
            </w:r>
          </w:p>
          <w:p w14:paraId="2909DEB9">
            <w:pPr>
              <w:widowControl w:val="0"/>
              <w:numPr>
                <w:ilvl w:val="0"/>
                <w:numId w:val="15"/>
              </w:numPr>
              <w:jc w:val="both"/>
              <w:rPr>
                <w:rFonts w:ascii="Times New Roman" w:hAnsi="Times New Roman"/>
                <w:szCs w:val="24"/>
              </w:rPr>
            </w:pPr>
            <w:r>
              <w:rPr>
                <w:rFonts w:ascii="Times New Roman" w:hAnsi="Times New Roman"/>
                <w:szCs w:val="24"/>
              </w:rPr>
              <w:t xml:space="preserve">Hệ thống hiển thị biểu mẫu Lập biên bản vi phạm gồm MSSV, họ tên, thời gian vi phạm, nội dung vi phạm, hình thức xử lý/phạt.  </w:t>
            </w:r>
          </w:p>
          <w:p w14:paraId="7AB21EE5">
            <w:pPr>
              <w:widowControl w:val="0"/>
              <w:numPr>
                <w:ilvl w:val="0"/>
                <w:numId w:val="15"/>
              </w:numPr>
              <w:jc w:val="both"/>
              <w:rPr>
                <w:rFonts w:ascii="Times New Roman" w:hAnsi="Times New Roman"/>
                <w:szCs w:val="24"/>
              </w:rPr>
            </w:pPr>
            <w:r>
              <w:rPr>
                <w:rFonts w:ascii="Times New Roman" w:hAnsi="Times New Roman"/>
                <w:szCs w:val="24"/>
              </w:rPr>
              <w:t xml:space="preserve">Quản sinh nhập đầy đủ thông tin vi phạm.  </w:t>
            </w:r>
          </w:p>
          <w:p w14:paraId="1E58202B">
            <w:pPr>
              <w:widowControl w:val="0"/>
              <w:numPr>
                <w:ilvl w:val="0"/>
                <w:numId w:val="15"/>
              </w:numPr>
              <w:jc w:val="both"/>
              <w:rPr>
                <w:rFonts w:ascii="Times New Roman" w:hAnsi="Times New Roman"/>
                <w:szCs w:val="24"/>
              </w:rPr>
            </w:pPr>
            <w:r>
              <w:rPr>
                <w:rFonts w:ascii="Times New Roman" w:hAnsi="Times New Roman"/>
                <w:szCs w:val="24"/>
              </w:rPr>
              <w:t xml:space="preserve">Quản sinh bấm nút “Lưu/Lập biên bản”.  </w:t>
            </w:r>
          </w:p>
          <w:p w14:paraId="35D6D788">
            <w:pPr>
              <w:widowControl w:val="0"/>
              <w:numPr>
                <w:ilvl w:val="0"/>
                <w:numId w:val="15"/>
              </w:numPr>
              <w:jc w:val="both"/>
              <w:rPr>
                <w:rFonts w:ascii="Times New Roman" w:hAnsi="Times New Roman"/>
                <w:szCs w:val="24"/>
              </w:rPr>
            </w:pPr>
            <w:r>
              <w:rPr>
                <w:rFonts w:ascii="Times New Roman" w:hAnsi="Times New Roman"/>
                <w:szCs w:val="24"/>
              </w:rPr>
              <w:t xml:space="preserve">Hệ thống kiểm tra thông tin và lưu biên bản vi phạm vào cơ sở dữ liệu.  </w:t>
            </w:r>
          </w:p>
          <w:p w14:paraId="0E1741F1">
            <w:pPr>
              <w:widowControl w:val="0"/>
              <w:numPr>
                <w:ilvl w:val="0"/>
                <w:numId w:val="15"/>
              </w:numPr>
              <w:jc w:val="both"/>
              <w:rPr>
                <w:rFonts w:ascii="Times New Roman" w:hAnsi="Times New Roman"/>
                <w:szCs w:val="24"/>
              </w:rPr>
            </w:pPr>
            <w:r>
              <w:rPr>
                <w:rFonts w:ascii="Times New Roman" w:hAnsi="Times New Roman"/>
                <w:szCs w:val="24"/>
              </w:rPr>
              <w:t xml:space="preserve">Hệ thống thông báo “Lập biên bản vi phạm thành công” và cập nhật danh sách.  </w:t>
            </w:r>
          </w:p>
          <w:p w14:paraId="2D49839B">
            <w:pPr>
              <w:widowControl w:val="0"/>
              <w:jc w:val="both"/>
              <w:rPr>
                <w:rFonts w:ascii="Times New Roman" w:hAnsi="Times New Roman"/>
                <w:szCs w:val="24"/>
              </w:rPr>
            </w:pPr>
            <w:r>
              <w:rPr>
                <w:rFonts w:ascii="Times New Roman" w:hAnsi="Times New Roman"/>
                <w:szCs w:val="24"/>
              </w:rPr>
              <w:t xml:space="preserve">9. Kết thúc chức năng Lập biên bản vi phạm. </w:t>
            </w:r>
          </w:p>
        </w:tc>
      </w:tr>
      <w:tr w14:paraId="05E11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64273BE1">
            <w:pPr>
              <w:widowControl w:val="0"/>
              <w:jc w:val="both"/>
              <w:rPr>
                <w:rFonts w:ascii="Times New Roman" w:hAnsi="Times New Roman"/>
                <w:szCs w:val="24"/>
              </w:rPr>
            </w:pPr>
            <w:r>
              <w:rPr>
                <w:rFonts w:ascii="Times New Roman" w:hAnsi="Times New Roman"/>
                <w:b/>
                <w:szCs w:val="24"/>
              </w:rPr>
              <w:t>Luồng thay thế</w:t>
            </w:r>
          </w:p>
        </w:tc>
        <w:tc>
          <w:tcPr>
            <w:tcW w:w="7136" w:type="dxa"/>
            <w:vAlign w:val="center"/>
          </w:tcPr>
          <w:p w14:paraId="50311435">
            <w:pPr>
              <w:widowControl w:val="0"/>
              <w:jc w:val="both"/>
              <w:rPr>
                <w:rFonts w:ascii="Times New Roman" w:hAnsi="Times New Roman"/>
                <w:szCs w:val="24"/>
              </w:rPr>
            </w:pPr>
            <w:r>
              <w:rPr>
                <w:rFonts w:ascii="Times New Roman" w:hAnsi="Times New Roman"/>
                <w:szCs w:val="24"/>
              </w:rPr>
              <w:t>Không có</w:t>
            </w:r>
          </w:p>
        </w:tc>
      </w:tr>
      <w:tr w14:paraId="0E511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0" w:type="dxa"/>
            <w:vAlign w:val="center"/>
          </w:tcPr>
          <w:p w14:paraId="2837A46F">
            <w:pPr>
              <w:widowControl w:val="0"/>
              <w:jc w:val="both"/>
              <w:rPr>
                <w:rFonts w:ascii="Times New Roman" w:hAnsi="Times New Roman"/>
                <w:szCs w:val="24"/>
              </w:rPr>
            </w:pPr>
            <w:r>
              <w:rPr>
                <w:rFonts w:ascii="Times New Roman" w:hAnsi="Times New Roman"/>
                <w:b/>
                <w:szCs w:val="24"/>
              </w:rPr>
              <w:t>Luồng ngoại lệ</w:t>
            </w:r>
          </w:p>
        </w:tc>
        <w:tc>
          <w:tcPr>
            <w:tcW w:w="7136" w:type="dxa"/>
            <w:vAlign w:val="center"/>
          </w:tcPr>
          <w:p w14:paraId="79ABF39D">
            <w:pPr>
              <w:widowControl w:val="0"/>
              <w:jc w:val="both"/>
              <w:rPr>
                <w:rFonts w:ascii="Times New Roman" w:hAnsi="Times New Roman"/>
                <w:szCs w:val="24"/>
              </w:rPr>
            </w:pPr>
            <w:r>
              <w:rPr>
                <w:rFonts w:ascii="Times New Roman" w:hAnsi="Times New Roman"/>
                <w:szCs w:val="24"/>
              </w:rPr>
              <w:t xml:space="preserve">5a. Quản sinh nhập MSSV không tồn tại trong hệ thống.  </w:t>
            </w:r>
          </w:p>
          <w:p w14:paraId="54ADBE34">
            <w:pPr>
              <w:widowControl w:val="0"/>
              <w:jc w:val="both"/>
              <w:rPr>
                <w:rFonts w:ascii="Times New Roman" w:hAnsi="Times New Roman"/>
                <w:szCs w:val="24"/>
              </w:rPr>
            </w:pPr>
            <w:r>
              <w:rPr>
                <w:rFonts w:ascii="Times New Roman" w:hAnsi="Times New Roman"/>
                <w:szCs w:val="24"/>
              </w:rPr>
              <w:t xml:space="preserve">6a. Hệ thống thông báo sinh viên không tồn tại.  </w:t>
            </w:r>
          </w:p>
          <w:p w14:paraId="2866A796">
            <w:pPr>
              <w:widowControl w:val="0"/>
              <w:jc w:val="both"/>
              <w:rPr>
                <w:rFonts w:ascii="Times New Roman" w:hAnsi="Times New Roman"/>
                <w:szCs w:val="24"/>
              </w:rPr>
            </w:pPr>
            <w:r>
              <w:rPr>
                <w:rFonts w:ascii="Times New Roman" w:hAnsi="Times New Roman"/>
                <w:szCs w:val="24"/>
              </w:rPr>
              <w:t xml:space="preserve">7a. Quản sinh kiểm tra và nhập lại đúng MSSV.  </w:t>
            </w:r>
          </w:p>
          <w:p w14:paraId="0537DF0B">
            <w:pPr>
              <w:widowControl w:val="0"/>
              <w:jc w:val="both"/>
              <w:rPr>
                <w:rFonts w:ascii="Times New Roman" w:hAnsi="Times New Roman"/>
                <w:szCs w:val="24"/>
              </w:rPr>
            </w:pPr>
            <w:r>
              <w:rPr>
                <w:rFonts w:ascii="Times New Roman" w:hAnsi="Times New Roman"/>
                <w:szCs w:val="24"/>
              </w:rPr>
              <w:t xml:space="preserve">8a. Chức năng tiếp tục từ bước 5 đến kết thúc.  </w:t>
            </w:r>
          </w:p>
          <w:p w14:paraId="4B74494A">
            <w:pPr>
              <w:widowControl w:val="0"/>
              <w:jc w:val="both"/>
              <w:rPr>
                <w:rFonts w:ascii="Times New Roman" w:hAnsi="Times New Roman"/>
                <w:szCs w:val="24"/>
              </w:rPr>
            </w:pPr>
          </w:p>
          <w:p w14:paraId="472C80BC">
            <w:pPr>
              <w:widowControl w:val="0"/>
              <w:jc w:val="both"/>
              <w:rPr>
                <w:rFonts w:ascii="Times New Roman" w:hAnsi="Times New Roman"/>
                <w:szCs w:val="24"/>
              </w:rPr>
            </w:pPr>
            <w:r>
              <w:rPr>
                <w:rFonts w:ascii="Times New Roman" w:hAnsi="Times New Roman"/>
                <w:szCs w:val="24"/>
              </w:rPr>
              <w:t xml:space="preserve">5b. Quản sinh nhập thiếu thông tin bắt buộc (nội dung, hình thức xử lý).  </w:t>
            </w:r>
          </w:p>
          <w:p w14:paraId="115398DF">
            <w:pPr>
              <w:widowControl w:val="0"/>
              <w:jc w:val="both"/>
              <w:rPr>
                <w:rFonts w:ascii="Times New Roman" w:hAnsi="Times New Roman"/>
                <w:szCs w:val="24"/>
              </w:rPr>
            </w:pPr>
            <w:r>
              <w:rPr>
                <w:rFonts w:ascii="Times New Roman" w:hAnsi="Times New Roman"/>
                <w:szCs w:val="24"/>
              </w:rPr>
              <w:t xml:space="preserve">6b. Hệ thống yêu cầu bổ sung đầy đủ thông tin.  </w:t>
            </w:r>
          </w:p>
          <w:p w14:paraId="4F1C5E0E">
            <w:pPr>
              <w:widowControl w:val="0"/>
              <w:jc w:val="both"/>
              <w:rPr>
                <w:rFonts w:ascii="Times New Roman" w:hAnsi="Times New Roman"/>
                <w:szCs w:val="24"/>
              </w:rPr>
            </w:pPr>
            <w:r>
              <w:rPr>
                <w:rFonts w:ascii="Times New Roman" w:hAnsi="Times New Roman"/>
                <w:szCs w:val="24"/>
              </w:rPr>
              <w:t>7b. Quản sinh hoàn thiện thông tin và tiếp tục từ bước 6.</w:t>
            </w:r>
          </w:p>
        </w:tc>
      </w:tr>
    </w:tbl>
    <w:p w14:paraId="58F984F9">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Cập nhật biên bản vi phạm</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5"/>
        <w:gridCol w:w="7121"/>
      </w:tblGrid>
      <w:tr w14:paraId="006A3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776F3885">
            <w:pPr>
              <w:widowControl w:val="0"/>
              <w:jc w:val="both"/>
              <w:rPr>
                <w:rFonts w:ascii="Times New Roman" w:hAnsi="Times New Roman"/>
                <w:szCs w:val="24"/>
              </w:rPr>
            </w:pPr>
            <w:r>
              <w:rPr>
                <w:rFonts w:ascii="Times New Roman" w:hAnsi="Times New Roman"/>
                <w:b/>
                <w:szCs w:val="24"/>
              </w:rPr>
              <w:t>Use Case ID</w:t>
            </w:r>
          </w:p>
        </w:tc>
        <w:tc>
          <w:tcPr>
            <w:tcW w:w="7121" w:type="dxa"/>
            <w:vAlign w:val="center"/>
          </w:tcPr>
          <w:p w14:paraId="00D82E05">
            <w:pPr>
              <w:widowControl w:val="0"/>
              <w:jc w:val="both"/>
              <w:rPr>
                <w:rFonts w:hint="default" w:ascii="Times New Roman" w:hAnsi="Times New Roman"/>
                <w:szCs w:val="24"/>
                <w:lang w:val="en-US"/>
              </w:rPr>
            </w:pPr>
            <w:r>
              <w:rPr>
                <w:rFonts w:ascii="Times New Roman" w:hAnsi="Times New Roman"/>
                <w:szCs w:val="24"/>
              </w:rPr>
              <w:t>UC2</w:t>
            </w:r>
            <w:r>
              <w:rPr>
                <w:rFonts w:hint="default" w:ascii="Times New Roman" w:hAnsi="Times New Roman"/>
                <w:szCs w:val="24"/>
                <w:lang w:val="en-US"/>
              </w:rPr>
              <w:t>4</w:t>
            </w:r>
          </w:p>
        </w:tc>
      </w:tr>
      <w:tr w14:paraId="6AAB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05FDDA0F">
            <w:pPr>
              <w:widowControl w:val="0"/>
              <w:jc w:val="both"/>
              <w:rPr>
                <w:rFonts w:ascii="Times New Roman" w:hAnsi="Times New Roman"/>
                <w:szCs w:val="24"/>
              </w:rPr>
            </w:pPr>
            <w:r>
              <w:rPr>
                <w:rFonts w:ascii="Times New Roman" w:hAnsi="Times New Roman"/>
                <w:b/>
                <w:szCs w:val="24"/>
              </w:rPr>
              <w:t>Tên chức năng</w:t>
            </w:r>
          </w:p>
        </w:tc>
        <w:tc>
          <w:tcPr>
            <w:tcW w:w="7121" w:type="dxa"/>
            <w:vAlign w:val="center"/>
          </w:tcPr>
          <w:p w14:paraId="76A31D64">
            <w:pPr>
              <w:widowControl w:val="0"/>
              <w:jc w:val="both"/>
              <w:rPr>
                <w:rFonts w:ascii="Times New Roman" w:hAnsi="Times New Roman"/>
                <w:szCs w:val="24"/>
              </w:rPr>
            </w:pPr>
            <w:r>
              <w:rPr>
                <w:rFonts w:ascii="Times New Roman" w:hAnsi="Times New Roman"/>
                <w:szCs w:val="24"/>
              </w:rPr>
              <w:t>Cập nhật biên bản vi phạm</w:t>
            </w:r>
          </w:p>
        </w:tc>
      </w:tr>
      <w:tr w14:paraId="7C05A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4DEBD5C5">
            <w:pPr>
              <w:widowControl w:val="0"/>
              <w:jc w:val="both"/>
              <w:rPr>
                <w:rFonts w:ascii="Times New Roman" w:hAnsi="Times New Roman"/>
                <w:szCs w:val="24"/>
              </w:rPr>
            </w:pPr>
            <w:r>
              <w:rPr>
                <w:rFonts w:ascii="Times New Roman" w:hAnsi="Times New Roman"/>
                <w:b/>
                <w:szCs w:val="24"/>
              </w:rPr>
              <w:t>Mô tả</w:t>
            </w:r>
          </w:p>
        </w:tc>
        <w:tc>
          <w:tcPr>
            <w:tcW w:w="7121" w:type="dxa"/>
            <w:vAlign w:val="center"/>
          </w:tcPr>
          <w:p w14:paraId="6B74D469">
            <w:pPr>
              <w:widowControl w:val="0"/>
              <w:jc w:val="both"/>
              <w:rPr>
                <w:rFonts w:ascii="Times New Roman" w:hAnsi="Times New Roman"/>
                <w:szCs w:val="24"/>
              </w:rPr>
            </w:pPr>
            <w:r>
              <w:rPr>
                <w:rFonts w:ascii="Times New Roman" w:hAnsi="Times New Roman"/>
                <w:szCs w:val="24"/>
              </w:rPr>
              <w:t>Cho phép Quản sinh chỉnh sửa, bổ sung thông tin nội dung vi phạm hoặc cập nhật tiến trình xử lý biên bản vi phạm</w:t>
            </w:r>
          </w:p>
        </w:tc>
      </w:tr>
      <w:tr w14:paraId="2D192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7F94D769">
            <w:pPr>
              <w:widowControl w:val="0"/>
              <w:jc w:val="both"/>
              <w:rPr>
                <w:rFonts w:ascii="Times New Roman" w:hAnsi="Times New Roman"/>
                <w:szCs w:val="24"/>
              </w:rPr>
            </w:pPr>
            <w:r>
              <w:rPr>
                <w:rFonts w:ascii="Times New Roman" w:hAnsi="Times New Roman"/>
                <w:b/>
                <w:szCs w:val="24"/>
              </w:rPr>
              <w:t>Tác nhân</w:t>
            </w:r>
          </w:p>
        </w:tc>
        <w:tc>
          <w:tcPr>
            <w:tcW w:w="7121" w:type="dxa"/>
            <w:vAlign w:val="center"/>
          </w:tcPr>
          <w:p w14:paraId="0C18C3B8">
            <w:pPr>
              <w:widowControl w:val="0"/>
              <w:jc w:val="both"/>
              <w:rPr>
                <w:rFonts w:ascii="Times New Roman" w:hAnsi="Times New Roman"/>
                <w:szCs w:val="24"/>
              </w:rPr>
            </w:pPr>
            <w:r>
              <w:rPr>
                <w:rFonts w:ascii="Times New Roman" w:hAnsi="Times New Roman"/>
                <w:szCs w:val="24"/>
              </w:rPr>
              <w:t>Quản sinh</w:t>
            </w:r>
          </w:p>
        </w:tc>
      </w:tr>
      <w:tr w14:paraId="2990D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38ABD745">
            <w:pPr>
              <w:widowControl w:val="0"/>
              <w:jc w:val="both"/>
              <w:rPr>
                <w:rFonts w:ascii="Times New Roman" w:hAnsi="Times New Roman"/>
                <w:szCs w:val="24"/>
              </w:rPr>
            </w:pPr>
            <w:r>
              <w:rPr>
                <w:rFonts w:ascii="Times New Roman" w:hAnsi="Times New Roman"/>
                <w:b/>
                <w:szCs w:val="24"/>
              </w:rPr>
              <w:t>Điều kiện trước</w:t>
            </w:r>
          </w:p>
        </w:tc>
        <w:tc>
          <w:tcPr>
            <w:tcW w:w="7121" w:type="dxa"/>
            <w:vAlign w:val="center"/>
          </w:tcPr>
          <w:p w14:paraId="336E4D1B">
            <w:pPr>
              <w:widowControl w:val="0"/>
              <w:jc w:val="both"/>
              <w:rPr>
                <w:rFonts w:ascii="Times New Roman" w:hAnsi="Times New Roman"/>
                <w:szCs w:val="24"/>
              </w:rPr>
            </w:pPr>
            <w:r>
              <w:rPr>
                <w:rFonts w:ascii="Times New Roman" w:hAnsi="Times New Roman"/>
                <w:szCs w:val="24"/>
              </w:rPr>
              <w:t>Đăng nhập thành công với quyền Quản sinh; biên bản vi phạm cần cập nhật đang tồn tại trong hệ thống.</w:t>
            </w:r>
          </w:p>
        </w:tc>
      </w:tr>
      <w:tr w14:paraId="18F8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33F70C48">
            <w:pPr>
              <w:widowControl w:val="0"/>
              <w:jc w:val="both"/>
              <w:rPr>
                <w:rFonts w:ascii="Times New Roman" w:hAnsi="Times New Roman"/>
                <w:szCs w:val="24"/>
              </w:rPr>
            </w:pPr>
            <w:r>
              <w:rPr>
                <w:rFonts w:ascii="Times New Roman" w:hAnsi="Times New Roman"/>
                <w:b/>
                <w:szCs w:val="24"/>
              </w:rPr>
              <w:t>Điều kiện tiên quyết</w:t>
            </w:r>
          </w:p>
        </w:tc>
        <w:tc>
          <w:tcPr>
            <w:tcW w:w="7121" w:type="dxa"/>
            <w:vAlign w:val="center"/>
          </w:tcPr>
          <w:p w14:paraId="279EFA61">
            <w:pPr>
              <w:widowControl w:val="0"/>
              <w:jc w:val="both"/>
              <w:rPr>
                <w:rFonts w:ascii="Times New Roman" w:hAnsi="Times New Roman"/>
                <w:szCs w:val="24"/>
              </w:rPr>
            </w:pPr>
            <w:r>
              <w:rPr>
                <w:rFonts w:ascii="Times New Roman" w:hAnsi="Times New Roman"/>
                <w:szCs w:val="24"/>
              </w:rPr>
              <w:t>Thông tin biên bản vi phạm được cập nhật thành công.</w:t>
            </w:r>
          </w:p>
        </w:tc>
      </w:tr>
      <w:tr w14:paraId="6D347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004AC94B">
            <w:pPr>
              <w:widowControl w:val="0"/>
              <w:jc w:val="both"/>
              <w:rPr>
                <w:rFonts w:ascii="Times New Roman" w:hAnsi="Times New Roman"/>
                <w:szCs w:val="24"/>
              </w:rPr>
            </w:pPr>
            <w:r>
              <w:rPr>
                <w:rFonts w:ascii="Times New Roman" w:hAnsi="Times New Roman"/>
                <w:b/>
                <w:szCs w:val="24"/>
              </w:rPr>
              <w:t>Luồng chính</w:t>
            </w:r>
          </w:p>
        </w:tc>
        <w:tc>
          <w:tcPr>
            <w:tcW w:w="7121" w:type="dxa"/>
            <w:vAlign w:val="center"/>
          </w:tcPr>
          <w:p w14:paraId="5018F45F">
            <w:pPr>
              <w:widowControl w:val="0"/>
              <w:numPr>
                <w:ilvl w:val="0"/>
                <w:numId w:val="16"/>
              </w:numPr>
              <w:jc w:val="both"/>
              <w:rPr>
                <w:rFonts w:ascii="Times New Roman" w:hAnsi="Times New Roman"/>
                <w:szCs w:val="24"/>
              </w:rPr>
            </w:pPr>
            <w:r>
              <w:rPr>
                <w:rFonts w:ascii="Times New Roman" w:hAnsi="Times New Roman"/>
                <w:szCs w:val="24"/>
              </w:rPr>
              <w:t xml:space="preserve">Quản sinh chọn chức năng “Quản lý vi phạm”.  </w:t>
            </w:r>
          </w:p>
          <w:p w14:paraId="6863CE35">
            <w:pPr>
              <w:widowControl w:val="0"/>
              <w:numPr>
                <w:ilvl w:val="0"/>
                <w:numId w:val="16"/>
              </w:numPr>
              <w:jc w:val="both"/>
              <w:rPr>
                <w:rFonts w:ascii="Times New Roman" w:hAnsi="Times New Roman"/>
                <w:szCs w:val="24"/>
              </w:rPr>
            </w:pPr>
            <w:r>
              <w:rPr>
                <w:rFonts w:ascii="Times New Roman" w:hAnsi="Times New Roman"/>
                <w:szCs w:val="24"/>
              </w:rPr>
              <w:t xml:space="preserve">Hệ thống hiển thị danh sách biên bản vi phạm.  </w:t>
            </w:r>
          </w:p>
          <w:p w14:paraId="57EAAC7B">
            <w:pPr>
              <w:widowControl w:val="0"/>
              <w:numPr>
                <w:ilvl w:val="0"/>
                <w:numId w:val="16"/>
              </w:numPr>
              <w:jc w:val="both"/>
              <w:rPr>
                <w:rFonts w:ascii="Times New Roman" w:hAnsi="Times New Roman"/>
                <w:szCs w:val="24"/>
              </w:rPr>
            </w:pPr>
            <w:r>
              <w:rPr>
                <w:rFonts w:ascii="Times New Roman" w:hAnsi="Times New Roman"/>
                <w:szCs w:val="24"/>
              </w:rPr>
              <w:t xml:space="preserve">Quản sinh chọn biên bản vi phạm cần chỉnh sửa/cập nhật.  </w:t>
            </w:r>
          </w:p>
          <w:p w14:paraId="60E7D3BB">
            <w:pPr>
              <w:widowControl w:val="0"/>
              <w:numPr>
                <w:ilvl w:val="0"/>
                <w:numId w:val="16"/>
              </w:numPr>
              <w:jc w:val="both"/>
              <w:rPr>
                <w:rFonts w:ascii="Times New Roman" w:hAnsi="Times New Roman"/>
                <w:szCs w:val="24"/>
              </w:rPr>
            </w:pPr>
            <w:r>
              <w:rPr>
                <w:rFonts w:ascii="Times New Roman" w:hAnsi="Times New Roman"/>
                <w:szCs w:val="24"/>
              </w:rPr>
              <w:t xml:space="preserve">Hệ thống hiển thị thông tin chi tiết hiện tại của biên bản.  </w:t>
            </w:r>
          </w:p>
          <w:p w14:paraId="38B2A019">
            <w:pPr>
              <w:widowControl w:val="0"/>
              <w:numPr>
                <w:ilvl w:val="0"/>
                <w:numId w:val="16"/>
              </w:numPr>
              <w:jc w:val="both"/>
              <w:rPr>
                <w:rFonts w:ascii="Times New Roman" w:hAnsi="Times New Roman"/>
                <w:szCs w:val="24"/>
              </w:rPr>
            </w:pPr>
            <w:r>
              <w:rPr>
                <w:rFonts w:ascii="Times New Roman" w:hAnsi="Times New Roman"/>
                <w:szCs w:val="24"/>
              </w:rPr>
              <w:t xml:space="preserve">Quản sinh chỉnh sửa các thông tin cần thiết (nội dung, hình thức xử lý, trạng thái giải quyết...).  </w:t>
            </w:r>
          </w:p>
          <w:p w14:paraId="37B4BFE4">
            <w:pPr>
              <w:widowControl w:val="0"/>
              <w:numPr>
                <w:ilvl w:val="0"/>
                <w:numId w:val="16"/>
              </w:numPr>
              <w:jc w:val="both"/>
              <w:rPr>
                <w:rFonts w:ascii="Times New Roman" w:hAnsi="Times New Roman"/>
                <w:szCs w:val="24"/>
              </w:rPr>
            </w:pPr>
            <w:r>
              <w:rPr>
                <w:rFonts w:ascii="Times New Roman" w:hAnsi="Times New Roman"/>
                <w:szCs w:val="24"/>
              </w:rPr>
              <w:t xml:space="preserve">Quản sinh bấm nút “Lưu/Cập nhật”.  </w:t>
            </w:r>
          </w:p>
          <w:p w14:paraId="2C325B61">
            <w:pPr>
              <w:widowControl w:val="0"/>
              <w:numPr>
                <w:ilvl w:val="0"/>
                <w:numId w:val="16"/>
              </w:numPr>
              <w:jc w:val="both"/>
              <w:rPr>
                <w:rFonts w:ascii="Times New Roman" w:hAnsi="Times New Roman"/>
                <w:szCs w:val="24"/>
              </w:rPr>
            </w:pPr>
            <w:r>
              <w:rPr>
                <w:rFonts w:ascii="Times New Roman" w:hAnsi="Times New Roman"/>
                <w:szCs w:val="24"/>
              </w:rPr>
              <w:t xml:space="preserve">Hệ thống kiểm tra và cập nhật dữ liệu biên bản vi phạm.  </w:t>
            </w:r>
          </w:p>
          <w:p w14:paraId="22E87201">
            <w:pPr>
              <w:widowControl w:val="0"/>
              <w:numPr>
                <w:ilvl w:val="0"/>
                <w:numId w:val="16"/>
              </w:numPr>
              <w:jc w:val="both"/>
              <w:rPr>
                <w:rFonts w:ascii="Times New Roman" w:hAnsi="Times New Roman"/>
                <w:szCs w:val="24"/>
              </w:rPr>
            </w:pPr>
            <w:r>
              <w:rPr>
                <w:rFonts w:ascii="Times New Roman" w:hAnsi="Times New Roman"/>
                <w:szCs w:val="24"/>
              </w:rPr>
              <w:t xml:space="preserve">Hệ thống thông báo “Cập nhật biên bản vi phạm thành công”.  </w:t>
            </w:r>
          </w:p>
          <w:p w14:paraId="4A6A5B11">
            <w:pPr>
              <w:widowControl w:val="0"/>
              <w:jc w:val="both"/>
              <w:rPr>
                <w:rFonts w:ascii="Times New Roman" w:hAnsi="Times New Roman"/>
                <w:szCs w:val="24"/>
              </w:rPr>
            </w:pPr>
            <w:r>
              <w:rPr>
                <w:rFonts w:ascii="Times New Roman" w:hAnsi="Times New Roman"/>
                <w:szCs w:val="24"/>
              </w:rPr>
              <w:t>9. Kết thúc chức năng Cập nhật biên bản vi phạm.</w:t>
            </w:r>
          </w:p>
        </w:tc>
      </w:tr>
      <w:tr w14:paraId="3788D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1106C5CB">
            <w:pPr>
              <w:widowControl w:val="0"/>
              <w:jc w:val="both"/>
              <w:rPr>
                <w:rFonts w:ascii="Times New Roman" w:hAnsi="Times New Roman"/>
                <w:szCs w:val="24"/>
              </w:rPr>
            </w:pPr>
            <w:r>
              <w:rPr>
                <w:rFonts w:ascii="Times New Roman" w:hAnsi="Times New Roman"/>
                <w:b/>
                <w:szCs w:val="24"/>
              </w:rPr>
              <w:t>Luồng thay thế</w:t>
            </w:r>
          </w:p>
        </w:tc>
        <w:tc>
          <w:tcPr>
            <w:tcW w:w="7121" w:type="dxa"/>
            <w:vAlign w:val="center"/>
          </w:tcPr>
          <w:p w14:paraId="4BDEA5BB">
            <w:pPr>
              <w:widowControl w:val="0"/>
              <w:jc w:val="both"/>
              <w:rPr>
                <w:rFonts w:ascii="Times New Roman" w:hAnsi="Times New Roman"/>
                <w:szCs w:val="24"/>
              </w:rPr>
            </w:pPr>
            <w:r>
              <w:rPr>
                <w:rFonts w:ascii="Times New Roman" w:hAnsi="Times New Roman"/>
                <w:szCs w:val="24"/>
              </w:rPr>
              <w:t>Không có</w:t>
            </w:r>
          </w:p>
        </w:tc>
      </w:tr>
      <w:tr w14:paraId="7C83A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18CC15F0">
            <w:pPr>
              <w:widowControl w:val="0"/>
              <w:jc w:val="both"/>
              <w:rPr>
                <w:rFonts w:ascii="Times New Roman" w:hAnsi="Times New Roman"/>
                <w:szCs w:val="24"/>
              </w:rPr>
            </w:pPr>
            <w:r>
              <w:rPr>
                <w:rFonts w:ascii="Times New Roman" w:hAnsi="Times New Roman"/>
                <w:b/>
                <w:szCs w:val="24"/>
              </w:rPr>
              <w:t>Luồng ngoại lệ</w:t>
            </w:r>
          </w:p>
        </w:tc>
        <w:tc>
          <w:tcPr>
            <w:tcW w:w="7121" w:type="dxa"/>
            <w:vAlign w:val="center"/>
          </w:tcPr>
          <w:p w14:paraId="68725853">
            <w:pPr>
              <w:widowControl w:val="0"/>
              <w:jc w:val="both"/>
              <w:rPr>
                <w:rFonts w:ascii="Times New Roman" w:hAnsi="Times New Roman"/>
                <w:szCs w:val="24"/>
              </w:rPr>
            </w:pPr>
            <w:r>
              <w:rPr>
                <w:rFonts w:ascii="Times New Roman" w:hAnsi="Times New Roman"/>
                <w:szCs w:val="24"/>
              </w:rPr>
              <w:t xml:space="preserve">4a. Quản sinh không tìm thấy biên bản vi phạm cần chỉnh sửa.  </w:t>
            </w:r>
          </w:p>
          <w:p w14:paraId="05B35494">
            <w:pPr>
              <w:widowControl w:val="0"/>
              <w:jc w:val="both"/>
              <w:rPr>
                <w:rFonts w:ascii="Times New Roman" w:hAnsi="Times New Roman"/>
                <w:szCs w:val="24"/>
              </w:rPr>
            </w:pPr>
            <w:r>
              <w:rPr>
                <w:rFonts w:ascii="Times New Roman" w:hAnsi="Times New Roman"/>
                <w:szCs w:val="24"/>
              </w:rPr>
              <w:t xml:space="preserve">5a. Hệ thống thông báo không tìm thấy biên bản.  </w:t>
            </w:r>
          </w:p>
          <w:p w14:paraId="4BC05EDF">
            <w:pPr>
              <w:widowControl w:val="0"/>
              <w:jc w:val="both"/>
              <w:rPr>
                <w:rFonts w:ascii="Times New Roman" w:hAnsi="Times New Roman"/>
                <w:szCs w:val="24"/>
              </w:rPr>
            </w:pPr>
            <w:r>
              <w:rPr>
                <w:rFonts w:ascii="Times New Roman" w:hAnsi="Times New Roman"/>
                <w:szCs w:val="24"/>
              </w:rPr>
              <w:t xml:space="preserve">6a. Quản sinh thực hiện tìm kiếm lại biên bản.  </w:t>
            </w:r>
          </w:p>
          <w:p w14:paraId="2E047830">
            <w:pPr>
              <w:widowControl w:val="0"/>
              <w:jc w:val="both"/>
              <w:rPr>
                <w:rFonts w:ascii="Times New Roman" w:hAnsi="Times New Roman"/>
                <w:szCs w:val="24"/>
              </w:rPr>
            </w:pPr>
            <w:r>
              <w:rPr>
                <w:rFonts w:ascii="Times New Roman" w:hAnsi="Times New Roman"/>
                <w:szCs w:val="24"/>
              </w:rPr>
              <w:t>7a. Chức năng tiếp tục từ bước 3 đến kết thúc</w:t>
            </w:r>
          </w:p>
        </w:tc>
      </w:tr>
    </w:tbl>
    <w:p w14:paraId="61CB0493">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Tìm kiếm biên bản vi phạm</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0"/>
        <w:gridCol w:w="7106"/>
      </w:tblGrid>
      <w:tr w14:paraId="7577E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447B6606">
            <w:pPr>
              <w:widowControl w:val="0"/>
              <w:jc w:val="both"/>
              <w:rPr>
                <w:rFonts w:ascii="Times New Roman" w:hAnsi="Times New Roman"/>
                <w:szCs w:val="24"/>
              </w:rPr>
            </w:pPr>
            <w:r>
              <w:rPr>
                <w:rFonts w:ascii="Times New Roman" w:hAnsi="Times New Roman"/>
                <w:b/>
                <w:szCs w:val="24"/>
              </w:rPr>
              <w:t>Use Case ID</w:t>
            </w:r>
          </w:p>
        </w:tc>
        <w:tc>
          <w:tcPr>
            <w:tcW w:w="7106" w:type="dxa"/>
            <w:vAlign w:val="center"/>
          </w:tcPr>
          <w:p w14:paraId="4D05E03A">
            <w:pPr>
              <w:widowControl w:val="0"/>
              <w:jc w:val="both"/>
              <w:rPr>
                <w:rFonts w:hint="default" w:ascii="Times New Roman" w:hAnsi="Times New Roman"/>
                <w:szCs w:val="24"/>
                <w:lang w:val="en-US"/>
              </w:rPr>
            </w:pPr>
            <w:r>
              <w:rPr>
                <w:rFonts w:ascii="Times New Roman" w:hAnsi="Times New Roman"/>
                <w:szCs w:val="24"/>
              </w:rPr>
              <w:t>UC</w:t>
            </w:r>
            <w:r>
              <w:rPr>
                <w:rFonts w:hint="default" w:ascii="Times New Roman" w:hAnsi="Times New Roman"/>
                <w:szCs w:val="24"/>
                <w:lang w:val="en-US"/>
              </w:rPr>
              <w:t>25</w:t>
            </w:r>
          </w:p>
        </w:tc>
      </w:tr>
      <w:tr w14:paraId="5DC1F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140E833C">
            <w:pPr>
              <w:widowControl w:val="0"/>
              <w:jc w:val="both"/>
              <w:rPr>
                <w:rFonts w:ascii="Times New Roman" w:hAnsi="Times New Roman"/>
                <w:szCs w:val="24"/>
              </w:rPr>
            </w:pPr>
            <w:r>
              <w:rPr>
                <w:rFonts w:ascii="Times New Roman" w:hAnsi="Times New Roman"/>
                <w:b/>
                <w:szCs w:val="24"/>
              </w:rPr>
              <w:t>Tên chức năng</w:t>
            </w:r>
          </w:p>
        </w:tc>
        <w:tc>
          <w:tcPr>
            <w:tcW w:w="7106" w:type="dxa"/>
            <w:vAlign w:val="center"/>
          </w:tcPr>
          <w:p w14:paraId="0BCD4AF9">
            <w:pPr>
              <w:widowControl w:val="0"/>
              <w:jc w:val="both"/>
              <w:rPr>
                <w:rFonts w:ascii="Times New Roman" w:hAnsi="Times New Roman"/>
                <w:szCs w:val="24"/>
              </w:rPr>
            </w:pPr>
            <w:r>
              <w:rPr>
                <w:rFonts w:ascii="Times New Roman" w:hAnsi="Times New Roman"/>
                <w:szCs w:val="24"/>
              </w:rPr>
              <w:t>Tìm kiếm biên bản vi phạm</w:t>
            </w:r>
          </w:p>
        </w:tc>
      </w:tr>
      <w:tr w14:paraId="055EC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747EDDE5">
            <w:pPr>
              <w:widowControl w:val="0"/>
              <w:jc w:val="both"/>
              <w:rPr>
                <w:rFonts w:ascii="Times New Roman" w:hAnsi="Times New Roman"/>
                <w:szCs w:val="24"/>
              </w:rPr>
            </w:pPr>
            <w:r>
              <w:rPr>
                <w:rFonts w:ascii="Times New Roman" w:hAnsi="Times New Roman"/>
                <w:b/>
                <w:szCs w:val="24"/>
              </w:rPr>
              <w:t>Mô tả</w:t>
            </w:r>
          </w:p>
        </w:tc>
        <w:tc>
          <w:tcPr>
            <w:tcW w:w="7106" w:type="dxa"/>
            <w:vAlign w:val="center"/>
          </w:tcPr>
          <w:p w14:paraId="42139C44">
            <w:pPr>
              <w:widowControl w:val="0"/>
              <w:jc w:val="both"/>
              <w:rPr>
                <w:rFonts w:ascii="Times New Roman" w:hAnsi="Times New Roman"/>
                <w:szCs w:val="24"/>
              </w:rPr>
            </w:pPr>
            <w:r>
              <w:rPr>
                <w:rFonts w:ascii="Times New Roman" w:hAnsi="Times New Roman"/>
                <w:szCs w:val="24"/>
              </w:rPr>
              <w:t>Cho phép Quản sinh tra cứu thông tin biên bản vi phạm theo mã biên bản, mã số sinh viên hoặc thời gian vi phạm.</w:t>
            </w:r>
          </w:p>
        </w:tc>
      </w:tr>
      <w:tr w14:paraId="12490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1F70AE72">
            <w:pPr>
              <w:widowControl w:val="0"/>
              <w:jc w:val="both"/>
              <w:rPr>
                <w:rFonts w:ascii="Times New Roman" w:hAnsi="Times New Roman"/>
                <w:szCs w:val="24"/>
              </w:rPr>
            </w:pPr>
            <w:r>
              <w:rPr>
                <w:rFonts w:ascii="Times New Roman" w:hAnsi="Times New Roman"/>
                <w:b/>
                <w:szCs w:val="24"/>
              </w:rPr>
              <w:t>Tác nhân</w:t>
            </w:r>
          </w:p>
        </w:tc>
        <w:tc>
          <w:tcPr>
            <w:tcW w:w="7106" w:type="dxa"/>
            <w:vAlign w:val="center"/>
          </w:tcPr>
          <w:p w14:paraId="40E0FCA4">
            <w:pPr>
              <w:widowControl w:val="0"/>
              <w:jc w:val="both"/>
              <w:rPr>
                <w:rFonts w:ascii="Times New Roman" w:hAnsi="Times New Roman"/>
                <w:szCs w:val="24"/>
              </w:rPr>
            </w:pPr>
            <w:r>
              <w:rPr>
                <w:rFonts w:ascii="Times New Roman" w:hAnsi="Times New Roman"/>
                <w:szCs w:val="24"/>
              </w:rPr>
              <w:t>Quản sinh</w:t>
            </w:r>
          </w:p>
        </w:tc>
      </w:tr>
      <w:tr w14:paraId="0638E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1686992C">
            <w:pPr>
              <w:widowControl w:val="0"/>
              <w:jc w:val="both"/>
              <w:rPr>
                <w:rFonts w:ascii="Times New Roman" w:hAnsi="Times New Roman"/>
                <w:szCs w:val="24"/>
              </w:rPr>
            </w:pPr>
            <w:r>
              <w:rPr>
                <w:rFonts w:ascii="Times New Roman" w:hAnsi="Times New Roman"/>
                <w:b/>
                <w:szCs w:val="24"/>
              </w:rPr>
              <w:t>Điều kiện trước</w:t>
            </w:r>
          </w:p>
        </w:tc>
        <w:tc>
          <w:tcPr>
            <w:tcW w:w="7106" w:type="dxa"/>
            <w:vAlign w:val="center"/>
          </w:tcPr>
          <w:p w14:paraId="44AEEFF8">
            <w:pPr>
              <w:widowControl w:val="0"/>
              <w:jc w:val="both"/>
              <w:rPr>
                <w:rFonts w:ascii="Times New Roman" w:hAnsi="Times New Roman"/>
                <w:szCs w:val="24"/>
              </w:rPr>
            </w:pPr>
            <w:r>
              <w:rPr>
                <w:rFonts w:ascii="Times New Roman" w:hAnsi="Times New Roman"/>
                <w:szCs w:val="24"/>
              </w:rPr>
              <w:t>Đăng nhập thành công với quyền Quản sinh</w:t>
            </w:r>
          </w:p>
        </w:tc>
      </w:tr>
      <w:tr w14:paraId="45372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4FD386E4">
            <w:pPr>
              <w:widowControl w:val="0"/>
              <w:jc w:val="both"/>
              <w:rPr>
                <w:rFonts w:ascii="Times New Roman" w:hAnsi="Times New Roman"/>
                <w:szCs w:val="24"/>
              </w:rPr>
            </w:pPr>
            <w:r>
              <w:rPr>
                <w:rFonts w:ascii="Times New Roman" w:hAnsi="Times New Roman"/>
                <w:b/>
                <w:szCs w:val="24"/>
              </w:rPr>
              <w:t>Điều kiện tiên quyết</w:t>
            </w:r>
          </w:p>
        </w:tc>
        <w:tc>
          <w:tcPr>
            <w:tcW w:w="7106" w:type="dxa"/>
            <w:vAlign w:val="center"/>
          </w:tcPr>
          <w:p w14:paraId="00EAA7E2">
            <w:pPr>
              <w:widowControl w:val="0"/>
              <w:jc w:val="both"/>
              <w:rPr>
                <w:rFonts w:ascii="Times New Roman" w:hAnsi="Times New Roman"/>
                <w:szCs w:val="24"/>
              </w:rPr>
            </w:pPr>
            <w:r>
              <w:rPr>
                <w:rFonts w:ascii="Times New Roman" w:hAnsi="Times New Roman"/>
                <w:szCs w:val="24"/>
              </w:rPr>
              <w:t>Các biên bản vi phạm phù hợp với tiêu chí tìm kiếm được hiển thị</w:t>
            </w:r>
          </w:p>
        </w:tc>
      </w:tr>
      <w:tr w14:paraId="2197E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70FC83E1">
            <w:pPr>
              <w:widowControl w:val="0"/>
              <w:jc w:val="both"/>
              <w:rPr>
                <w:rFonts w:ascii="Times New Roman" w:hAnsi="Times New Roman"/>
                <w:szCs w:val="24"/>
              </w:rPr>
            </w:pPr>
            <w:r>
              <w:rPr>
                <w:rFonts w:ascii="Times New Roman" w:hAnsi="Times New Roman"/>
                <w:b/>
                <w:szCs w:val="24"/>
              </w:rPr>
              <w:t>Luồng chính</w:t>
            </w:r>
          </w:p>
        </w:tc>
        <w:tc>
          <w:tcPr>
            <w:tcW w:w="7106" w:type="dxa"/>
            <w:vAlign w:val="center"/>
          </w:tcPr>
          <w:p w14:paraId="225C3F35">
            <w:pPr>
              <w:widowControl w:val="0"/>
              <w:numPr>
                <w:ilvl w:val="0"/>
                <w:numId w:val="17"/>
              </w:numPr>
              <w:jc w:val="both"/>
              <w:rPr>
                <w:rFonts w:ascii="Times New Roman" w:hAnsi="Times New Roman"/>
                <w:szCs w:val="24"/>
              </w:rPr>
            </w:pPr>
            <w:r>
              <w:rPr>
                <w:rFonts w:ascii="Times New Roman" w:hAnsi="Times New Roman"/>
                <w:szCs w:val="24"/>
              </w:rPr>
              <w:t xml:space="preserve">Quản sinh chọn chức năng “Quản lý vi phạm”.  </w:t>
            </w:r>
          </w:p>
          <w:p w14:paraId="47F1A075">
            <w:pPr>
              <w:widowControl w:val="0"/>
              <w:numPr>
                <w:ilvl w:val="0"/>
                <w:numId w:val="17"/>
              </w:numPr>
              <w:jc w:val="both"/>
              <w:rPr>
                <w:rFonts w:ascii="Times New Roman" w:hAnsi="Times New Roman"/>
                <w:szCs w:val="24"/>
              </w:rPr>
            </w:pPr>
            <w:r>
              <w:rPr>
                <w:rFonts w:ascii="Times New Roman" w:hAnsi="Times New Roman"/>
                <w:szCs w:val="24"/>
              </w:rPr>
              <w:t xml:space="preserve">Hệ thống hiển thị danh sách vi phạm và ô tìm kiếm.  </w:t>
            </w:r>
          </w:p>
          <w:p w14:paraId="1BA577EE">
            <w:pPr>
              <w:widowControl w:val="0"/>
              <w:numPr>
                <w:ilvl w:val="0"/>
                <w:numId w:val="17"/>
              </w:numPr>
              <w:jc w:val="both"/>
              <w:rPr>
                <w:rFonts w:ascii="Times New Roman" w:hAnsi="Times New Roman"/>
                <w:szCs w:val="24"/>
              </w:rPr>
            </w:pPr>
            <w:r>
              <w:rPr>
                <w:rFonts w:ascii="Times New Roman" w:hAnsi="Times New Roman"/>
                <w:szCs w:val="24"/>
              </w:rPr>
              <w:t xml:space="preserve">Quản sinh nhập mã biên bản, MSSV hoặc tiêu chí cần tìm vào ô tìm kiếm.  </w:t>
            </w:r>
          </w:p>
          <w:p w14:paraId="35F6AD9E">
            <w:pPr>
              <w:widowControl w:val="0"/>
              <w:numPr>
                <w:ilvl w:val="0"/>
                <w:numId w:val="17"/>
              </w:numPr>
              <w:jc w:val="both"/>
              <w:rPr>
                <w:rFonts w:ascii="Times New Roman" w:hAnsi="Times New Roman"/>
                <w:szCs w:val="24"/>
              </w:rPr>
            </w:pPr>
            <w:r>
              <w:rPr>
                <w:rFonts w:ascii="Times New Roman" w:hAnsi="Times New Roman"/>
                <w:szCs w:val="24"/>
              </w:rPr>
              <w:t xml:space="preserve">Quản sinh bấm nút “Tìm kiếm”.  </w:t>
            </w:r>
          </w:p>
          <w:p w14:paraId="536F5D2A">
            <w:pPr>
              <w:widowControl w:val="0"/>
              <w:numPr>
                <w:ilvl w:val="0"/>
                <w:numId w:val="17"/>
              </w:numPr>
              <w:jc w:val="both"/>
              <w:rPr>
                <w:rFonts w:ascii="Times New Roman" w:hAnsi="Times New Roman"/>
                <w:szCs w:val="24"/>
              </w:rPr>
            </w:pPr>
            <w:r>
              <w:rPr>
                <w:rFonts w:ascii="Times New Roman" w:hAnsi="Times New Roman"/>
                <w:szCs w:val="24"/>
              </w:rPr>
              <w:t xml:space="preserve">Hệ thống tìm kiếm các biên bản vi phạm theo tiêu chí đã nhập.  </w:t>
            </w:r>
          </w:p>
          <w:p w14:paraId="7255FB22">
            <w:pPr>
              <w:widowControl w:val="0"/>
              <w:numPr>
                <w:ilvl w:val="0"/>
                <w:numId w:val="17"/>
              </w:numPr>
              <w:jc w:val="both"/>
              <w:rPr>
                <w:rFonts w:ascii="Times New Roman" w:hAnsi="Times New Roman"/>
                <w:szCs w:val="24"/>
              </w:rPr>
            </w:pPr>
            <w:r>
              <w:rPr>
                <w:rFonts w:ascii="Times New Roman" w:hAnsi="Times New Roman"/>
                <w:szCs w:val="24"/>
              </w:rPr>
              <w:t xml:space="preserve">Hệ thống hiển thị danh sách biên bản vi phạm phù hợp.  </w:t>
            </w:r>
          </w:p>
          <w:p w14:paraId="67903040">
            <w:pPr>
              <w:widowControl w:val="0"/>
              <w:jc w:val="both"/>
              <w:rPr>
                <w:rFonts w:ascii="Times New Roman" w:hAnsi="Times New Roman"/>
                <w:szCs w:val="24"/>
              </w:rPr>
            </w:pPr>
            <w:r>
              <w:rPr>
                <w:rFonts w:ascii="Times New Roman" w:hAnsi="Times New Roman"/>
                <w:szCs w:val="24"/>
              </w:rPr>
              <w:t xml:space="preserve">7. Kết thúc chức năng Tìm kiếm biên bản vi phạm. </w:t>
            </w:r>
          </w:p>
        </w:tc>
      </w:tr>
      <w:tr w14:paraId="35433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5C57ED5E">
            <w:pPr>
              <w:widowControl w:val="0"/>
              <w:jc w:val="both"/>
              <w:rPr>
                <w:rFonts w:ascii="Times New Roman" w:hAnsi="Times New Roman"/>
                <w:szCs w:val="24"/>
              </w:rPr>
            </w:pPr>
            <w:r>
              <w:rPr>
                <w:rFonts w:ascii="Times New Roman" w:hAnsi="Times New Roman"/>
                <w:b/>
                <w:szCs w:val="24"/>
              </w:rPr>
              <w:t>Luồng thay thế</w:t>
            </w:r>
          </w:p>
        </w:tc>
        <w:tc>
          <w:tcPr>
            <w:tcW w:w="7106" w:type="dxa"/>
            <w:vAlign w:val="center"/>
          </w:tcPr>
          <w:p w14:paraId="343A2250">
            <w:pPr>
              <w:widowControl w:val="0"/>
              <w:jc w:val="both"/>
              <w:rPr>
                <w:rFonts w:ascii="Times New Roman" w:hAnsi="Times New Roman"/>
                <w:szCs w:val="24"/>
              </w:rPr>
            </w:pPr>
            <w:r>
              <w:rPr>
                <w:rFonts w:ascii="Times New Roman" w:hAnsi="Times New Roman"/>
                <w:szCs w:val="24"/>
              </w:rPr>
              <w:t>Không có</w:t>
            </w:r>
          </w:p>
        </w:tc>
      </w:tr>
      <w:tr w14:paraId="3043E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6EC3338F">
            <w:pPr>
              <w:widowControl w:val="0"/>
              <w:jc w:val="both"/>
              <w:rPr>
                <w:rFonts w:ascii="Times New Roman" w:hAnsi="Times New Roman"/>
                <w:szCs w:val="24"/>
              </w:rPr>
            </w:pPr>
            <w:r>
              <w:rPr>
                <w:rFonts w:ascii="Times New Roman" w:hAnsi="Times New Roman"/>
                <w:b/>
                <w:szCs w:val="24"/>
              </w:rPr>
              <w:t>Luồng ngoại lệ</w:t>
            </w:r>
          </w:p>
        </w:tc>
        <w:tc>
          <w:tcPr>
            <w:tcW w:w="7106" w:type="dxa"/>
            <w:vAlign w:val="center"/>
          </w:tcPr>
          <w:p w14:paraId="519DF513">
            <w:pPr>
              <w:widowControl w:val="0"/>
              <w:jc w:val="both"/>
              <w:rPr>
                <w:rFonts w:ascii="Times New Roman" w:hAnsi="Times New Roman"/>
                <w:szCs w:val="24"/>
              </w:rPr>
            </w:pPr>
            <w:r>
              <w:rPr>
                <w:rFonts w:ascii="Times New Roman" w:hAnsi="Times New Roman"/>
                <w:szCs w:val="24"/>
              </w:rPr>
              <w:t xml:space="preserve">3a. Quản sinh nhập tiêu chí không tìm thấy biên bản vi phạm nào.  </w:t>
            </w:r>
          </w:p>
          <w:p w14:paraId="33CFCB1F">
            <w:pPr>
              <w:widowControl w:val="0"/>
              <w:jc w:val="both"/>
              <w:rPr>
                <w:rFonts w:ascii="Times New Roman" w:hAnsi="Times New Roman"/>
                <w:szCs w:val="24"/>
              </w:rPr>
            </w:pPr>
            <w:r>
              <w:rPr>
                <w:rFonts w:ascii="Times New Roman" w:hAnsi="Times New Roman"/>
                <w:szCs w:val="24"/>
              </w:rPr>
              <w:t xml:space="preserve">4a. Hệ thống hiển thị thông báo “Không tìm thấy biên bản vi phạm phù hợp”.  </w:t>
            </w:r>
          </w:p>
          <w:p w14:paraId="45B02958">
            <w:pPr>
              <w:widowControl w:val="0"/>
              <w:jc w:val="both"/>
              <w:rPr>
                <w:rFonts w:ascii="Times New Roman" w:hAnsi="Times New Roman"/>
                <w:szCs w:val="24"/>
              </w:rPr>
            </w:pPr>
            <w:r>
              <w:rPr>
                <w:rFonts w:ascii="Times New Roman" w:hAnsi="Times New Roman"/>
                <w:szCs w:val="24"/>
              </w:rPr>
              <w:t xml:space="preserve">5a. Quản sinh thay đổi tiêu chí tìm kiếm.  </w:t>
            </w:r>
          </w:p>
          <w:p w14:paraId="122F00F2">
            <w:pPr>
              <w:widowControl w:val="0"/>
              <w:jc w:val="both"/>
              <w:rPr>
                <w:rFonts w:ascii="Times New Roman" w:hAnsi="Times New Roman"/>
                <w:szCs w:val="24"/>
              </w:rPr>
            </w:pPr>
            <w:r>
              <w:rPr>
                <w:rFonts w:ascii="Times New Roman" w:hAnsi="Times New Roman"/>
                <w:szCs w:val="24"/>
              </w:rPr>
              <w:t xml:space="preserve">6a. Chức năng tiếp tục từ bước 3 đến kết thúc. </w:t>
            </w:r>
          </w:p>
        </w:tc>
      </w:tr>
    </w:tbl>
    <w:p w14:paraId="38FDF9F1">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Tiếp nhân sửa chữa</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0"/>
        <w:gridCol w:w="7106"/>
      </w:tblGrid>
      <w:tr w14:paraId="7A8C4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026A6EB7">
            <w:pPr>
              <w:widowControl w:val="0"/>
              <w:jc w:val="both"/>
              <w:rPr>
                <w:rFonts w:ascii="Times New Roman" w:hAnsi="Times New Roman"/>
                <w:szCs w:val="24"/>
              </w:rPr>
            </w:pPr>
            <w:r>
              <w:rPr>
                <w:rFonts w:ascii="Times New Roman" w:hAnsi="Times New Roman"/>
                <w:b/>
                <w:szCs w:val="24"/>
              </w:rPr>
              <w:t>Use Case ID</w:t>
            </w:r>
          </w:p>
        </w:tc>
        <w:tc>
          <w:tcPr>
            <w:tcW w:w="7106" w:type="dxa"/>
            <w:vAlign w:val="center"/>
          </w:tcPr>
          <w:p w14:paraId="482625FE">
            <w:pPr>
              <w:widowControl w:val="0"/>
              <w:jc w:val="both"/>
              <w:rPr>
                <w:rFonts w:hint="default" w:ascii="Times New Roman" w:hAnsi="Times New Roman"/>
                <w:szCs w:val="24"/>
                <w:lang w:val="en-US"/>
              </w:rPr>
            </w:pPr>
            <w:r>
              <w:rPr>
                <w:rFonts w:ascii="Times New Roman" w:hAnsi="Times New Roman"/>
                <w:szCs w:val="24"/>
              </w:rPr>
              <w:t>UC</w:t>
            </w:r>
            <w:r>
              <w:rPr>
                <w:rFonts w:hint="default" w:ascii="Times New Roman" w:hAnsi="Times New Roman"/>
                <w:szCs w:val="24"/>
                <w:lang w:val="en-US"/>
              </w:rPr>
              <w:t>26</w:t>
            </w:r>
          </w:p>
        </w:tc>
      </w:tr>
      <w:tr w14:paraId="544C9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739946D7">
            <w:pPr>
              <w:widowControl w:val="0"/>
              <w:jc w:val="both"/>
              <w:rPr>
                <w:rFonts w:ascii="Times New Roman" w:hAnsi="Times New Roman"/>
                <w:szCs w:val="24"/>
              </w:rPr>
            </w:pPr>
            <w:r>
              <w:rPr>
                <w:rFonts w:ascii="Times New Roman" w:hAnsi="Times New Roman"/>
                <w:b/>
                <w:szCs w:val="24"/>
              </w:rPr>
              <w:t>Tên chức năng</w:t>
            </w:r>
          </w:p>
        </w:tc>
        <w:tc>
          <w:tcPr>
            <w:tcW w:w="7106" w:type="dxa"/>
            <w:vAlign w:val="center"/>
          </w:tcPr>
          <w:p w14:paraId="5A3F9539">
            <w:pPr>
              <w:widowControl w:val="0"/>
              <w:jc w:val="both"/>
              <w:rPr>
                <w:rFonts w:ascii="Times New Roman" w:hAnsi="Times New Roman"/>
                <w:szCs w:val="24"/>
              </w:rPr>
            </w:pPr>
            <w:r>
              <w:rPr>
                <w:rFonts w:ascii="Times New Roman" w:hAnsi="Times New Roman"/>
                <w:szCs w:val="24"/>
              </w:rPr>
              <w:t>Tiếp nhận sửa chữa</w:t>
            </w:r>
          </w:p>
        </w:tc>
      </w:tr>
      <w:tr w14:paraId="5FA15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18D404B4">
            <w:pPr>
              <w:widowControl w:val="0"/>
              <w:jc w:val="both"/>
              <w:rPr>
                <w:rFonts w:ascii="Times New Roman" w:hAnsi="Times New Roman"/>
                <w:szCs w:val="24"/>
              </w:rPr>
            </w:pPr>
            <w:r>
              <w:rPr>
                <w:rFonts w:ascii="Times New Roman" w:hAnsi="Times New Roman"/>
                <w:b/>
                <w:szCs w:val="24"/>
              </w:rPr>
              <w:t>Mô tả</w:t>
            </w:r>
          </w:p>
        </w:tc>
        <w:tc>
          <w:tcPr>
            <w:tcW w:w="7106" w:type="dxa"/>
            <w:vAlign w:val="center"/>
          </w:tcPr>
          <w:p w14:paraId="18C52ECE">
            <w:pPr>
              <w:widowControl w:val="0"/>
              <w:jc w:val="both"/>
              <w:rPr>
                <w:rFonts w:ascii="Times New Roman" w:hAnsi="Times New Roman"/>
                <w:szCs w:val="24"/>
              </w:rPr>
            </w:pPr>
            <w:r>
              <w:rPr>
                <w:rFonts w:ascii="Times New Roman" w:hAnsi="Times New Roman"/>
                <w:szCs w:val="24"/>
              </w:rPr>
              <w:t>Cho phép Quản sinh xem, kiểm tra và tiếp nhận các yêu cầu báo hỏng, sửa chữa cơ sở vật chất từ sinh viên gửi lên hệ thống.</w:t>
            </w:r>
          </w:p>
        </w:tc>
      </w:tr>
      <w:tr w14:paraId="5519F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4CAA30D7">
            <w:pPr>
              <w:widowControl w:val="0"/>
              <w:jc w:val="both"/>
              <w:rPr>
                <w:rFonts w:ascii="Times New Roman" w:hAnsi="Times New Roman"/>
                <w:szCs w:val="24"/>
              </w:rPr>
            </w:pPr>
            <w:r>
              <w:rPr>
                <w:rFonts w:ascii="Times New Roman" w:hAnsi="Times New Roman"/>
                <w:b/>
                <w:szCs w:val="24"/>
              </w:rPr>
              <w:t>Tác nhân</w:t>
            </w:r>
          </w:p>
        </w:tc>
        <w:tc>
          <w:tcPr>
            <w:tcW w:w="7106" w:type="dxa"/>
            <w:vAlign w:val="center"/>
          </w:tcPr>
          <w:p w14:paraId="382095A7">
            <w:pPr>
              <w:widowControl w:val="0"/>
              <w:jc w:val="both"/>
              <w:rPr>
                <w:rFonts w:ascii="Times New Roman" w:hAnsi="Times New Roman"/>
                <w:szCs w:val="24"/>
              </w:rPr>
            </w:pPr>
            <w:r>
              <w:rPr>
                <w:rFonts w:ascii="Times New Roman" w:hAnsi="Times New Roman"/>
                <w:szCs w:val="24"/>
              </w:rPr>
              <w:t>Quản sinh</w:t>
            </w:r>
          </w:p>
        </w:tc>
      </w:tr>
      <w:tr w14:paraId="3DA40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5F2F0720">
            <w:pPr>
              <w:widowControl w:val="0"/>
              <w:jc w:val="both"/>
              <w:rPr>
                <w:rFonts w:ascii="Times New Roman" w:hAnsi="Times New Roman"/>
                <w:szCs w:val="24"/>
              </w:rPr>
            </w:pPr>
            <w:r>
              <w:rPr>
                <w:rFonts w:ascii="Times New Roman" w:hAnsi="Times New Roman"/>
                <w:b/>
                <w:szCs w:val="24"/>
              </w:rPr>
              <w:t>Điều kiện trước</w:t>
            </w:r>
          </w:p>
        </w:tc>
        <w:tc>
          <w:tcPr>
            <w:tcW w:w="7106" w:type="dxa"/>
            <w:vAlign w:val="center"/>
          </w:tcPr>
          <w:p w14:paraId="2A313AA8">
            <w:pPr>
              <w:widowControl w:val="0"/>
              <w:jc w:val="both"/>
              <w:rPr>
                <w:rFonts w:ascii="Times New Roman" w:hAnsi="Times New Roman"/>
                <w:szCs w:val="24"/>
              </w:rPr>
            </w:pPr>
            <w:r>
              <w:rPr>
                <w:rFonts w:ascii="Times New Roman" w:hAnsi="Times New Roman"/>
                <w:szCs w:val="24"/>
              </w:rPr>
              <w:t>Đăng nhập thành công vào hệ thống với quyền Quản sinh; có yêu cầu sửa chữa do sinh viên gửi lên.</w:t>
            </w:r>
          </w:p>
        </w:tc>
      </w:tr>
      <w:tr w14:paraId="54CF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586CB670">
            <w:pPr>
              <w:widowControl w:val="0"/>
              <w:jc w:val="both"/>
              <w:rPr>
                <w:rFonts w:ascii="Times New Roman" w:hAnsi="Times New Roman"/>
                <w:szCs w:val="24"/>
              </w:rPr>
            </w:pPr>
            <w:r>
              <w:rPr>
                <w:rFonts w:ascii="Times New Roman" w:hAnsi="Times New Roman"/>
                <w:b/>
                <w:szCs w:val="24"/>
              </w:rPr>
              <w:t>Điều kiện tiên quyết</w:t>
            </w:r>
          </w:p>
        </w:tc>
        <w:tc>
          <w:tcPr>
            <w:tcW w:w="7106" w:type="dxa"/>
            <w:vAlign w:val="center"/>
          </w:tcPr>
          <w:p w14:paraId="5D9FC180">
            <w:pPr>
              <w:widowControl w:val="0"/>
              <w:jc w:val="both"/>
              <w:rPr>
                <w:rFonts w:ascii="Times New Roman" w:hAnsi="Times New Roman"/>
                <w:szCs w:val="24"/>
              </w:rPr>
            </w:pPr>
            <w:r>
              <w:rPr>
                <w:rFonts w:ascii="Times New Roman" w:hAnsi="Times New Roman"/>
                <w:szCs w:val="24"/>
              </w:rPr>
              <w:t>Trạng thái yêu cầu sửa chữa được chuyển sang "Đã tiếp nhận".</w:t>
            </w:r>
          </w:p>
        </w:tc>
      </w:tr>
      <w:tr w14:paraId="23F35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2AB2C273">
            <w:pPr>
              <w:widowControl w:val="0"/>
              <w:jc w:val="both"/>
              <w:rPr>
                <w:rFonts w:ascii="Times New Roman" w:hAnsi="Times New Roman"/>
                <w:szCs w:val="24"/>
              </w:rPr>
            </w:pPr>
            <w:r>
              <w:rPr>
                <w:rFonts w:ascii="Times New Roman" w:hAnsi="Times New Roman"/>
                <w:b/>
                <w:szCs w:val="24"/>
              </w:rPr>
              <w:t>Luồng chính</w:t>
            </w:r>
          </w:p>
        </w:tc>
        <w:tc>
          <w:tcPr>
            <w:tcW w:w="7106" w:type="dxa"/>
            <w:vAlign w:val="center"/>
          </w:tcPr>
          <w:p w14:paraId="26DA88E0">
            <w:pPr>
              <w:widowControl w:val="0"/>
              <w:numPr>
                <w:ilvl w:val="0"/>
                <w:numId w:val="18"/>
              </w:numPr>
              <w:jc w:val="both"/>
              <w:rPr>
                <w:rFonts w:ascii="Times New Roman" w:hAnsi="Times New Roman"/>
                <w:szCs w:val="24"/>
              </w:rPr>
            </w:pPr>
            <w:r>
              <w:rPr>
                <w:rFonts w:ascii="Times New Roman" w:hAnsi="Times New Roman"/>
                <w:szCs w:val="24"/>
              </w:rPr>
              <w:t xml:space="preserve">Quản sinh chọn chức năng “Tiếp nhận và phân công sửa chữa”.  </w:t>
            </w:r>
          </w:p>
          <w:p w14:paraId="28C1BDB6">
            <w:pPr>
              <w:widowControl w:val="0"/>
              <w:numPr>
                <w:ilvl w:val="0"/>
                <w:numId w:val="18"/>
              </w:numPr>
              <w:jc w:val="both"/>
              <w:rPr>
                <w:rFonts w:ascii="Times New Roman" w:hAnsi="Times New Roman"/>
                <w:szCs w:val="24"/>
              </w:rPr>
            </w:pPr>
            <w:r>
              <w:rPr>
                <w:rFonts w:ascii="Times New Roman" w:hAnsi="Times New Roman"/>
                <w:szCs w:val="24"/>
              </w:rPr>
              <w:t xml:space="preserve">Hệ thống hiển thị danh sách các yêu cầu sửa chữa đang chờ xử lý.  </w:t>
            </w:r>
          </w:p>
          <w:p w14:paraId="2B97BBC5">
            <w:pPr>
              <w:widowControl w:val="0"/>
              <w:numPr>
                <w:ilvl w:val="0"/>
                <w:numId w:val="18"/>
              </w:numPr>
              <w:jc w:val="both"/>
              <w:rPr>
                <w:rFonts w:ascii="Times New Roman" w:hAnsi="Times New Roman"/>
                <w:szCs w:val="24"/>
              </w:rPr>
            </w:pPr>
            <w:r>
              <w:rPr>
                <w:rFonts w:ascii="Times New Roman" w:hAnsi="Times New Roman"/>
                <w:szCs w:val="24"/>
              </w:rPr>
              <w:t xml:space="preserve">Quản sinh chọn yêu cầu sửa chữa cần xử lý để xem chi tiết (số phòng, thiết bị hỏng, mô tả sự cố).  </w:t>
            </w:r>
          </w:p>
          <w:p w14:paraId="770B476F">
            <w:pPr>
              <w:widowControl w:val="0"/>
              <w:numPr>
                <w:ilvl w:val="0"/>
                <w:numId w:val="18"/>
              </w:numPr>
              <w:jc w:val="both"/>
              <w:rPr>
                <w:rFonts w:ascii="Times New Roman" w:hAnsi="Times New Roman"/>
                <w:szCs w:val="24"/>
              </w:rPr>
            </w:pPr>
            <w:r>
              <w:rPr>
                <w:rFonts w:ascii="Times New Roman" w:hAnsi="Times New Roman"/>
                <w:szCs w:val="24"/>
              </w:rPr>
              <w:t xml:space="preserve">Quản sinh xác nhận tiếp nhận yêu cầu và bấm nút “Tiếp nhận”.  </w:t>
            </w:r>
          </w:p>
          <w:p w14:paraId="06C0697C">
            <w:pPr>
              <w:widowControl w:val="0"/>
              <w:numPr>
                <w:ilvl w:val="0"/>
                <w:numId w:val="18"/>
              </w:numPr>
              <w:jc w:val="both"/>
              <w:rPr>
                <w:rFonts w:ascii="Times New Roman" w:hAnsi="Times New Roman"/>
                <w:szCs w:val="24"/>
              </w:rPr>
            </w:pPr>
            <w:r>
              <w:rPr>
                <w:rFonts w:ascii="Times New Roman" w:hAnsi="Times New Roman"/>
                <w:szCs w:val="24"/>
              </w:rPr>
              <w:t xml:space="preserve">Hệ thống ghi nhận, cập nhật trạng thái yêu cầu thành “Đã tiếp nhận”.  </w:t>
            </w:r>
          </w:p>
          <w:p w14:paraId="1E9B6CC7">
            <w:pPr>
              <w:widowControl w:val="0"/>
              <w:numPr>
                <w:ilvl w:val="0"/>
                <w:numId w:val="18"/>
              </w:numPr>
              <w:jc w:val="both"/>
              <w:rPr>
                <w:rFonts w:ascii="Times New Roman" w:hAnsi="Times New Roman"/>
                <w:szCs w:val="24"/>
              </w:rPr>
            </w:pPr>
            <w:r>
              <w:rPr>
                <w:rFonts w:ascii="Times New Roman" w:hAnsi="Times New Roman"/>
                <w:szCs w:val="24"/>
              </w:rPr>
              <w:t xml:space="preserve">Hệ thống thông báo “Tiếp nhận yêu cầu sửa chữa thành công”.  </w:t>
            </w:r>
          </w:p>
          <w:p w14:paraId="4BA8C0A5">
            <w:pPr>
              <w:widowControl w:val="0"/>
              <w:jc w:val="both"/>
              <w:rPr>
                <w:rFonts w:ascii="Times New Roman" w:hAnsi="Times New Roman"/>
                <w:szCs w:val="24"/>
              </w:rPr>
            </w:pPr>
            <w:r>
              <w:rPr>
                <w:rFonts w:ascii="Times New Roman" w:hAnsi="Times New Roman"/>
                <w:szCs w:val="24"/>
              </w:rPr>
              <w:t xml:space="preserve">7. Kết thúc chức năng Tiếp nhận sửa chữa. </w:t>
            </w:r>
          </w:p>
        </w:tc>
      </w:tr>
      <w:tr w14:paraId="2C2B9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493DED30">
            <w:pPr>
              <w:widowControl w:val="0"/>
              <w:jc w:val="both"/>
              <w:rPr>
                <w:rFonts w:ascii="Times New Roman" w:hAnsi="Times New Roman"/>
                <w:szCs w:val="24"/>
              </w:rPr>
            </w:pPr>
            <w:r>
              <w:rPr>
                <w:rFonts w:ascii="Times New Roman" w:hAnsi="Times New Roman"/>
                <w:b/>
                <w:szCs w:val="24"/>
              </w:rPr>
              <w:t>Luồng thay thế</w:t>
            </w:r>
          </w:p>
        </w:tc>
        <w:tc>
          <w:tcPr>
            <w:tcW w:w="7106" w:type="dxa"/>
            <w:vAlign w:val="center"/>
          </w:tcPr>
          <w:p w14:paraId="67C13967">
            <w:pPr>
              <w:widowControl w:val="0"/>
              <w:jc w:val="both"/>
              <w:rPr>
                <w:rFonts w:ascii="Times New Roman" w:hAnsi="Times New Roman"/>
                <w:szCs w:val="24"/>
              </w:rPr>
            </w:pPr>
            <w:r>
              <w:rPr>
                <w:rFonts w:ascii="Times New Roman" w:hAnsi="Times New Roman"/>
                <w:szCs w:val="24"/>
              </w:rPr>
              <w:t xml:space="preserve">4a. Quản sinh kiểm tra thấy yêu cầu không hợp lệ (mô tả sai, trùng lặp) và chọn thao tác “Từ chối/Hủy yêu cầu”.  </w:t>
            </w:r>
          </w:p>
          <w:p w14:paraId="7AC424FE">
            <w:pPr>
              <w:widowControl w:val="0"/>
              <w:jc w:val="both"/>
              <w:rPr>
                <w:rFonts w:ascii="Times New Roman" w:hAnsi="Times New Roman"/>
                <w:szCs w:val="24"/>
              </w:rPr>
            </w:pPr>
            <w:r>
              <w:rPr>
                <w:rFonts w:ascii="Times New Roman" w:hAnsi="Times New Roman"/>
                <w:szCs w:val="24"/>
              </w:rPr>
              <w:t xml:space="preserve">5a. Hệ thống hiển thị ô nhập lý do từ chối.  </w:t>
            </w:r>
          </w:p>
          <w:p w14:paraId="51CC18C9">
            <w:pPr>
              <w:widowControl w:val="0"/>
              <w:jc w:val="both"/>
              <w:rPr>
                <w:rFonts w:ascii="Times New Roman" w:hAnsi="Times New Roman"/>
                <w:szCs w:val="24"/>
              </w:rPr>
            </w:pPr>
            <w:r>
              <w:rPr>
                <w:rFonts w:ascii="Times New Roman" w:hAnsi="Times New Roman"/>
                <w:szCs w:val="24"/>
              </w:rPr>
              <w:t xml:space="preserve">6a. Quản sinh nhập lý do và xác nhận.  </w:t>
            </w:r>
          </w:p>
          <w:p w14:paraId="1DDFC23F">
            <w:pPr>
              <w:widowControl w:val="0"/>
              <w:jc w:val="both"/>
              <w:rPr>
                <w:rFonts w:ascii="Times New Roman" w:hAnsi="Times New Roman"/>
                <w:szCs w:val="24"/>
              </w:rPr>
            </w:pPr>
            <w:r>
              <w:rPr>
                <w:rFonts w:ascii="Times New Roman" w:hAnsi="Times New Roman"/>
                <w:szCs w:val="24"/>
              </w:rPr>
              <w:t xml:space="preserve">7a. Hệ thống cập nhật trạng thái yêu cầu thành “Từ chối” và thông báo cho sinh viên.  </w:t>
            </w:r>
          </w:p>
        </w:tc>
      </w:tr>
      <w:tr w14:paraId="13783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1FFCCC3F">
            <w:pPr>
              <w:widowControl w:val="0"/>
              <w:jc w:val="both"/>
              <w:rPr>
                <w:rFonts w:ascii="Times New Roman" w:hAnsi="Times New Roman"/>
                <w:szCs w:val="24"/>
              </w:rPr>
            </w:pPr>
            <w:r>
              <w:rPr>
                <w:rFonts w:ascii="Times New Roman" w:hAnsi="Times New Roman"/>
                <w:b/>
                <w:szCs w:val="24"/>
              </w:rPr>
              <w:t>Luồng ngoại lệ</w:t>
            </w:r>
          </w:p>
        </w:tc>
        <w:tc>
          <w:tcPr>
            <w:tcW w:w="7106" w:type="dxa"/>
            <w:vAlign w:val="center"/>
          </w:tcPr>
          <w:p w14:paraId="40343EF0">
            <w:pPr>
              <w:widowControl w:val="0"/>
              <w:jc w:val="both"/>
              <w:rPr>
                <w:rFonts w:ascii="Times New Roman" w:hAnsi="Times New Roman"/>
                <w:szCs w:val="24"/>
              </w:rPr>
            </w:pPr>
            <w:r>
              <w:rPr>
                <w:rFonts w:ascii="Times New Roman" w:hAnsi="Times New Roman"/>
                <w:szCs w:val="24"/>
              </w:rPr>
              <w:t xml:space="preserve">3a. Yêu cầu sửa chữa đã được người khác xử lý hoặc không còn tồn tại.  </w:t>
            </w:r>
          </w:p>
          <w:p w14:paraId="2F5F63EA">
            <w:pPr>
              <w:widowControl w:val="0"/>
              <w:jc w:val="both"/>
              <w:rPr>
                <w:rFonts w:ascii="Times New Roman" w:hAnsi="Times New Roman"/>
                <w:szCs w:val="24"/>
              </w:rPr>
            </w:pPr>
            <w:r>
              <w:rPr>
                <w:rFonts w:ascii="Times New Roman" w:hAnsi="Times New Roman"/>
                <w:szCs w:val="24"/>
              </w:rPr>
              <w:t xml:space="preserve">4a. Hệ thống hiển thị thông báo yêu cầu đã thay đổi trạng thái.  </w:t>
            </w:r>
          </w:p>
          <w:p w14:paraId="7988E2F8">
            <w:pPr>
              <w:widowControl w:val="0"/>
              <w:jc w:val="both"/>
              <w:rPr>
                <w:rFonts w:ascii="Times New Roman" w:hAnsi="Times New Roman"/>
                <w:szCs w:val="24"/>
              </w:rPr>
            </w:pPr>
            <w:r>
              <w:rPr>
                <w:rFonts w:ascii="Times New Roman" w:hAnsi="Times New Roman"/>
                <w:szCs w:val="24"/>
              </w:rPr>
              <w:t>5a. Kết thúc chức năng.</w:t>
            </w:r>
          </w:p>
        </w:tc>
      </w:tr>
    </w:tbl>
    <w:p w14:paraId="051249B1">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Phân công cửa chữa</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0"/>
        <w:gridCol w:w="7106"/>
      </w:tblGrid>
      <w:tr w14:paraId="42B8A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29A1BFC1">
            <w:pPr>
              <w:widowControl w:val="0"/>
              <w:jc w:val="both"/>
              <w:rPr>
                <w:rFonts w:ascii="Times New Roman" w:hAnsi="Times New Roman"/>
                <w:szCs w:val="24"/>
              </w:rPr>
            </w:pPr>
            <w:r>
              <w:rPr>
                <w:rFonts w:ascii="Times New Roman" w:hAnsi="Times New Roman"/>
                <w:b/>
                <w:szCs w:val="24"/>
              </w:rPr>
              <w:t>Use Case ID</w:t>
            </w:r>
          </w:p>
        </w:tc>
        <w:tc>
          <w:tcPr>
            <w:tcW w:w="7106" w:type="dxa"/>
            <w:vAlign w:val="center"/>
          </w:tcPr>
          <w:p w14:paraId="3D460849">
            <w:pPr>
              <w:widowControl w:val="0"/>
              <w:jc w:val="both"/>
              <w:rPr>
                <w:rFonts w:hint="default" w:ascii="Times New Roman" w:hAnsi="Times New Roman"/>
                <w:szCs w:val="24"/>
                <w:lang w:val="en-US"/>
              </w:rPr>
            </w:pPr>
            <w:r>
              <w:rPr>
                <w:rFonts w:ascii="Times New Roman" w:hAnsi="Times New Roman"/>
                <w:szCs w:val="24"/>
              </w:rPr>
              <w:t>UC</w:t>
            </w:r>
            <w:r>
              <w:rPr>
                <w:rFonts w:hint="default" w:ascii="Times New Roman" w:hAnsi="Times New Roman"/>
                <w:szCs w:val="24"/>
                <w:lang w:val="en-US"/>
              </w:rPr>
              <w:t>27</w:t>
            </w:r>
          </w:p>
        </w:tc>
      </w:tr>
      <w:tr w14:paraId="0FA71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40468020">
            <w:pPr>
              <w:widowControl w:val="0"/>
              <w:jc w:val="both"/>
              <w:rPr>
                <w:rFonts w:ascii="Times New Roman" w:hAnsi="Times New Roman"/>
                <w:szCs w:val="24"/>
              </w:rPr>
            </w:pPr>
            <w:r>
              <w:rPr>
                <w:rFonts w:ascii="Times New Roman" w:hAnsi="Times New Roman"/>
                <w:b/>
                <w:szCs w:val="24"/>
              </w:rPr>
              <w:t>Tên chức năng</w:t>
            </w:r>
          </w:p>
        </w:tc>
        <w:tc>
          <w:tcPr>
            <w:tcW w:w="7106" w:type="dxa"/>
            <w:vAlign w:val="center"/>
          </w:tcPr>
          <w:p w14:paraId="6BAE0FF5">
            <w:pPr>
              <w:widowControl w:val="0"/>
              <w:jc w:val="both"/>
              <w:rPr>
                <w:rFonts w:ascii="Times New Roman" w:hAnsi="Times New Roman"/>
                <w:szCs w:val="24"/>
              </w:rPr>
            </w:pPr>
            <w:r>
              <w:rPr>
                <w:rFonts w:ascii="Times New Roman" w:hAnsi="Times New Roman"/>
                <w:szCs w:val="24"/>
              </w:rPr>
              <w:t>Phân công sửa chữa</w:t>
            </w:r>
          </w:p>
        </w:tc>
      </w:tr>
      <w:tr w14:paraId="2CE8B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19111BC4">
            <w:pPr>
              <w:widowControl w:val="0"/>
              <w:jc w:val="both"/>
              <w:rPr>
                <w:rFonts w:ascii="Times New Roman" w:hAnsi="Times New Roman"/>
                <w:szCs w:val="24"/>
              </w:rPr>
            </w:pPr>
            <w:r>
              <w:rPr>
                <w:rFonts w:ascii="Times New Roman" w:hAnsi="Times New Roman"/>
                <w:b/>
                <w:szCs w:val="24"/>
              </w:rPr>
              <w:t>Mô tả</w:t>
            </w:r>
          </w:p>
        </w:tc>
        <w:tc>
          <w:tcPr>
            <w:tcW w:w="7106" w:type="dxa"/>
            <w:vAlign w:val="center"/>
          </w:tcPr>
          <w:p w14:paraId="4062E49A">
            <w:pPr>
              <w:widowControl w:val="0"/>
              <w:jc w:val="both"/>
              <w:rPr>
                <w:rFonts w:ascii="Times New Roman" w:hAnsi="Times New Roman"/>
                <w:szCs w:val="24"/>
              </w:rPr>
            </w:pPr>
            <w:r>
              <w:rPr>
                <w:rFonts w:ascii="Times New Roman" w:hAnsi="Times New Roman"/>
                <w:szCs w:val="24"/>
              </w:rPr>
              <w:t>Cho phép Quản sinh giao việc sửa chữa thiết bị/sự cố đã tiếp nhận cho Nhân viên sửa chữa phù hợp.</w:t>
            </w:r>
          </w:p>
        </w:tc>
      </w:tr>
      <w:tr w14:paraId="591C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77A15639">
            <w:pPr>
              <w:widowControl w:val="0"/>
              <w:jc w:val="both"/>
              <w:rPr>
                <w:rFonts w:ascii="Times New Roman" w:hAnsi="Times New Roman"/>
                <w:szCs w:val="24"/>
              </w:rPr>
            </w:pPr>
            <w:r>
              <w:rPr>
                <w:rFonts w:ascii="Times New Roman" w:hAnsi="Times New Roman"/>
                <w:b/>
                <w:szCs w:val="24"/>
              </w:rPr>
              <w:t>Tác nhân</w:t>
            </w:r>
          </w:p>
        </w:tc>
        <w:tc>
          <w:tcPr>
            <w:tcW w:w="7106" w:type="dxa"/>
            <w:vAlign w:val="center"/>
          </w:tcPr>
          <w:p w14:paraId="0375CBE9">
            <w:pPr>
              <w:widowControl w:val="0"/>
              <w:jc w:val="both"/>
              <w:rPr>
                <w:rFonts w:ascii="Times New Roman" w:hAnsi="Times New Roman"/>
                <w:szCs w:val="24"/>
              </w:rPr>
            </w:pPr>
            <w:r>
              <w:rPr>
                <w:rFonts w:ascii="Times New Roman" w:hAnsi="Times New Roman"/>
                <w:szCs w:val="24"/>
              </w:rPr>
              <w:t>Quản sinh</w:t>
            </w:r>
          </w:p>
        </w:tc>
      </w:tr>
      <w:tr w14:paraId="4D610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307DBC50">
            <w:pPr>
              <w:widowControl w:val="0"/>
              <w:jc w:val="both"/>
              <w:rPr>
                <w:rFonts w:ascii="Times New Roman" w:hAnsi="Times New Roman"/>
                <w:szCs w:val="24"/>
              </w:rPr>
            </w:pPr>
            <w:r>
              <w:rPr>
                <w:rFonts w:ascii="Times New Roman" w:hAnsi="Times New Roman"/>
                <w:b/>
                <w:szCs w:val="24"/>
              </w:rPr>
              <w:t>Điều kiện trước</w:t>
            </w:r>
          </w:p>
        </w:tc>
        <w:tc>
          <w:tcPr>
            <w:tcW w:w="7106" w:type="dxa"/>
            <w:vAlign w:val="center"/>
          </w:tcPr>
          <w:p w14:paraId="62AE2227">
            <w:pPr>
              <w:widowControl w:val="0"/>
              <w:jc w:val="both"/>
              <w:rPr>
                <w:rFonts w:ascii="Times New Roman" w:hAnsi="Times New Roman"/>
                <w:szCs w:val="24"/>
              </w:rPr>
            </w:pPr>
            <w:r>
              <w:rPr>
                <w:rFonts w:ascii="Times New Roman" w:hAnsi="Times New Roman"/>
                <w:szCs w:val="24"/>
              </w:rPr>
              <w:t>Đăng nhập thành công vào hệ thống với quyền Quản sinh; yêu cầu sửa chữa đã được tiếp nhận và nhân viên sửa chữa có trên hệ thống.</w:t>
            </w:r>
          </w:p>
        </w:tc>
      </w:tr>
      <w:tr w14:paraId="76A15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1EEB5C57">
            <w:pPr>
              <w:widowControl w:val="0"/>
              <w:jc w:val="both"/>
              <w:rPr>
                <w:rFonts w:ascii="Times New Roman" w:hAnsi="Times New Roman"/>
                <w:szCs w:val="24"/>
              </w:rPr>
            </w:pPr>
            <w:r>
              <w:rPr>
                <w:rFonts w:ascii="Times New Roman" w:hAnsi="Times New Roman"/>
                <w:b/>
                <w:szCs w:val="24"/>
              </w:rPr>
              <w:t>Điều kiện tiên quyết</w:t>
            </w:r>
          </w:p>
        </w:tc>
        <w:tc>
          <w:tcPr>
            <w:tcW w:w="7106" w:type="dxa"/>
            <w:vAlign w:val="center"/>
          </w:tcPr>
          <w:p w14:paraId="46424016">
            <w:pPr>
              <w:widowControl w:val="0"/>
              <w:jc w:val="both"/>
              <w:rPr>
                <w:rFonts w:ascii="Times New Roman" w:hAnsi="Times New Roman"/>
                <w:szCs w:val="24"/>
              </w:rPr>
            </w:pPr>
            <w:r>
              <w:rPr>
                <w:rFonts w:ascii="Times New Roman" w:hAnsi="Times New Roman"/>
                <w:szCs w:val="24"/>
              </w:rPr>
              <w:t>Nhân viên sửa chữa được phân công xử lý yêu cầu thành công.</w:t>
            </w:r>
          </w:p>
        </w:tc>
      </w:tr>
      <w:tr w14:paraId="3E3D0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26374BCC">
            <w:pPr>
              <w:widowControl w:val="0"/>
              <w:jc w:val="both"/>
              <w:rPr>
                <w:rFonts w:ascii="Times New Roman" w:hAnsi="Times New Roman"/>
                <w:szCs w:val="24"/>
              </w:rPr>
            </w:pPr>
            <w:r>
              <w:rPr>
                <w:rFonts w:ascii="Times New Roman" w:hAnsi="Times New Roman"/>
                <w:b/>
                <w:szCs w:val="24"/>
              </w:rPr>
              <w:t>Luồng chính</w:t>
            </w:r>
          </w:p>
        </w:tc>
        <w:tc>
          <w:tcPr>
            <w:tcW w:w="7106" w:type="dxa"/>
            <w:vAlign w:val="center"/>
          </w:tcPr>
          <w:p w14:paraId="32639F43">
            <w:pPr>
              <w:widowControl w:val="0"/>
              <w:numPr>
                <w:ilvl w:val="0"/>
                <w:numId w:val="19"/>
              </w:numPr>
              <w:jc w:val="both"/>
              <w:rPr>
                <w:rFonts w:ascii="Times New Roman" w:hAnsi="Times New Roman"/>
                <w:szCs w:val="24"/>
              </w:rPr>
            </w:pPr>
            <w:r>
              <w:rPr>
                <w:rFonts w:ascii="Times New Roman" w:hAnsi="Times New Roman"/>
                <w:szCs w:val="24"/>
              </w:rPr>
              <w:t xml:space="preserve">Quản sinh chọn chức năng “Tiếp nhận và phân công sửa chữa”.  </w:t>
            </w:r>
          </w:p>
          <w:p w14:paraId="32E19220">
            <w:pPr>
              <w:widowControl w:val="0"/>
              <w:numPr>
                <w:ilvl w:val="0"/>
                <w:numId w:val="19"/>
              </w:numPr>
              <w:jc w:val="both"/>
              <w:rPr>
                <w:rFonts w:ascii="Times New Roman" w:hAnsi="Times New Roman"/>
                <w:szCs w:val="24"/>
              </w:rPr>
            </w:pPr>
            <w:r>
              <w:rPr>
                <w:rFonts w:ascii="Times New Roman" w:hAnsi="Times New Roman"/>
                <w:szCs w:val="24"/>
              </w:rPr>
              <w:t xml:space="preserve">Hệ thống hiển thị danh sách các yêu cầu sửa chữa đã tiếp nhận.  </w:t>
            </w:r>
          </w:p>
          <w:p w14:paraId="12AFA5BA">
            <w:pPr>
              <w:widowControl w:val="0"/>
              <w:numPr>
                <w:ilvl w:val="0"/>
                <w:numId w:val="19"/>
              </w:numPr>
              <w:jc w:val="both"/>
              <w:rPr>
                <w:rFonts w:ascii="Times New Roman" w:hAnsi="Times New Roman"/>
                <w:szCs w:val="24"/>
              </w:rPr>
            </w:pPr>
            <w:r>
              <w:rPr>
                <w:rFonts w:ascii="Times New Roman" w:hAnsi="Times New Roman"/>
                <w:szCs w:val="24"/>
              </w:rPr>
              <w:t xml:space="preserve">Quản sinh chọn yêu cầu cần phân công.  </w:t>
            </w:r>
          </w:p>
          <w:p w14:paraId="77758AB6">
            <w:pPr>
              <w:widowControl w:val="0"/>
              <w:numPr>
                <w:ilvl w:val="0"/>
                <w:numId w:val="19"/>
              </w:numPr>
              <w:jc w:val="both"/>
              <w:rPr>
                <w:rFonts w:ascii="Times New Roman" w:hAnsi="Times New Roman"/>
                <w:szCs w:val="24"/>
              </w:rPr>
            </w:pPr>
            <w:r>
              <w:rPr>
                <w:rFonts w:ascii="Times New Roman" w:hAnsi="Times New Roman"/>
                <w:szCs w:val="24"/>
              </w:rPr>
              <w:t xml:space="preserve">Hệ thống hiển thị danh sách Nhân viên sửa chữa và trạng thái sẵn sàng của họ.  </w:t>
            </w:r>
          </w:p>
          <w:p w14:paraId="73576685">
            <w:pPr>
              <w:widowControl w:val="0"/>
              <w:numPr>
                <w:ilvl w:val="0"/>
                <w:numId w:val="19"/>
              </w:numPr>
              <w:jc w:val="both"/>
              <w:rPr>
                <w:rFonts w:ascii="Times New Roman" w:hAnsi="Times New Roman"/>
                <w:szCs w:val="24"/>
              </w:rPr>
            </w:pPr>
            <w:r>
              <w:rPr>
                <w:rFonts w:ascii="Times New Roman" w:hAnsi="Times New Roman"/>
                <w:szCs w:val="24"/>
              </w:rPr>
              <w:t xml:space="preserve">Quản sinh chọn Nhân viên sửa chữa phụ trách và nhập ghi chú (nếu có).  </w:t>
            </w:r>
          </w:p>
          <w:p w14:paraId="7B04E6A3">
            <w:pPr>
              <w:widowControl w:val="0"/>
              <w:numPr>
                <w:ilvl w:val="0"/>
                <w:numId w:val="19"/>
              </w:numPr>
              <w:jc w:val="both"/>
              <w:rPr>
                <w:rFonts w:ascii="Times New Roman" w:hAnsi="Times New Roman"/>
                <w:szCs w:val="24"/>
              </w:rPr>
            </w:pPr>
            <w:r>
              <w:rPr>
                <w:rFonts w:ascii="Times New Roman" w:hAnsi="Times New Roman"/>
                <w:szCs w:val="24"/>
              </w:rPr>
              <w:t xml:space="preserve">Quản sinh bấm nút “Phân công”. </w:t>
            </w:r>
          </w:p>
          <w:p w14:paraId="0610F1D5">
            <w:pPr>
              <w:widowControl w:val="0"/>
              <w:numPr>
                <w:ilvl w:val="0"/>
                <w:numId w:val="19"/>
              </w:numPr>
              <w:jc w:val="both"/>
              <w:rPr>
                <w:rFonts w:ascii="Times New Roman" w:hAnsi="Times New Roman"/>
                <w:szCs w:val="24"/>
              </w:rPr>
            </w:pPr>
            <w:r>
              <w:rPr>
                <w:rFonts w:ascii="Times New Roman" w:hAnsi="Times New Roman"/>
                <w:szCs w:val="24"/>
              </w:rPr>
              <w:t xml:space="preserve">Hệ thống lưu thông tin phân công, chuyển trạng thái yêu cầu thành “Đã phân công” và gửi thông báo đến Nhân viên sửa chữa được chọn.  </w:t>
            </w:r>
          </w:p>
          <w:p w14:paraId="531A1A2C">
            <w:pPr>
              <w:widowControl w:val="0"/>
              <w:numPr>
                <w:ilvl w:val="0"/>
                <w:numId w:val="19"/>
              </w:numPr>
              <w:jc w:val="both"/>
              <w:rPr>
                <w:rFonts w:ascii="Times New Roman" w:hAnsi="Times New Roman"/>
                <w:szCs w:val="24"/>
              </w:rPr>
            </w:pPr>
            <w:r>
              <w:rPr>
                <w:rFonts w:ascii="Times New Roman" w:hAnsi="Times New Roman"/>
                <w:szCs w:val="24"/>
              </w:rPr>
              <w:t xml:space="preserve">Hệ thống thông báo “Phân công sửa chữa thành công”. </w:t>
            </w:r>
          </w:p>
          <w:p w14:paraId="2B6AE0C1">
            <w:pPr>
              <w:widowControl w:val="0"/>
              <w:jc w:val="both"/>
              <w:rPr>
                <w:rFonts w:ascii="Times New Roman" w:hAnsi="Times New Roman"/>
                <w:szCs w:val="24"/>
              </w:rPr>
            </w:pPr>
            <w:r>
              <w:rPr>
                <w:rFonts w:ascii="Times New Roman" w:hAnsi="Times New Roman"/>
                <w:szCs w:val="24"/>
              </w:rPr>
              <w:t xml:space="preserve">9. Kết thúc chức năng Phân công sửa chữa. </w:t>
            </w:r>
          </w:p>
        </w:tc>
      </w:tr>
      <w:tr w14:paraId="305FB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471A3F06">
            <w:pPr>
              <w:widowControl w:val="0"/>
              <w:jc w:val="both"/>
              <w:rPr>
                <w:rFonts w:ascii="Times New Roman" w:hAnsi="Times New Roman"/>
                <w:szCs w:val="24"/>
              </w:rPr>
            </w:pPr>
            <w:r>
              <w:rPr>
                <w:rFonts w:ascii="Times New Roman" w:hAnsi="Times New Roman"/>
                <w:b/>
                <w:szCs w:val="24"/>
              </w:rPr>
              <w:t>Luồng thay thế</w:t>
            </w:r>
          </w:p>
        </w:tc>
        <w:tc>
          <w:tcPr>
            <w:tcW w:w="7106" w:type="dxa"/>
            <w:vAlign w:val="center"/>
          </w:tcPr>
          <w:p w14:paraId="54F0AE68">
            <w:pPr>
              <w:widowControl w:val="0"/>
              <w:jc w:val="both"/>
              <w:rPr>
                <w:rFonts w:ascii="Times New Roman" w:hAnsi="Times New Roman"/>
                <w:szCs w:val="24"/>
              </w:rPr>
            </w:pPr>
            <w:r>
              <w:rPr>
                <w:rFonts w:ascii="Times New Roman" w:hAnsi="Times New Roman"/>
                <w:szCs w:val="24"/>
              </w:rPr>
              <w:t>Không có</w:t>
            </w:r>
          </w:p>
        </w:tc>
      </w:tr>
      <w:tr w14:paraId="3DB21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0" w:type="dxa"/>
            <w:vAlign w:val="center"/>
          </w:tcPr>
          <w:p w14:paraId="62A91C2E">
            <w:pPr>
              <w:widowControl w:val="0"/>
              <w:jc w:val="both"/>
              <w:rPr>
                <w:rFonts w:ascii="Times New Roman" w:hAnsi="Times New Roman"/>
                <w:szCs w:val="24"/>
              </w:rPr>
            </w:pPr>
            <w:r>
              <w:rPr>
                <w:rFonts w:ascii="Times New Roman" w:hAnsi="Times New Roman"/>
                <w:b/>
                <w:szCs w:val="24"/>
              </w:rPr>
              <w:t>Luồng ngoại lệ</w:t>
            </w:r>
          </w:p>
        </w:tc>
        <w:tc>
          <w:tcPr>
            <w:tcW w:w="7106" w:type="dxa"/>
            <w:vAlign w:val="center"/>
          </w:tcPr>
          <w:p w14:paraId="0CAAF186">
            <w:pPr>
              <w:widowControl w:val="0"/>
              <w:jc w:val="both"/>
              <w:rPr>
                <w:rFonts w:ascii="Times New Roman" w:hAnsi="Times New Roman"/>
                <w:szCs w:val="24"/>
              </w:rPr>
            </w:pPr>
            <w:r>
              <w:rPr>
                <w:rFonts w:ascii="Times New Roman" w:hAnsi="Times New Roman"/>
                <w:szCs w:val="24"/>
              </w:rPr>
              <w:t xml:space="preserve">5a. Quản sinh chưa chọn nhân viên sửa chữa.  </w:t>
            </w:r>
          </w:p>
          <w:p w14:paraId="150048DF">
            <w:pPr>
              <w:widowControl w:val="0"/>
              <w:jc w:val="both"/>
              <w:rPr>
                <w:rFonts w:ascii="Times New Roman" w:hAnsi="Times New Roman"/>
                <w:szCs w:val="24"/>
              </w:rPr>
            </w:pPr>
            <w:r>
              <w:rPr>
                <w:rFonts w:ascii="Times New Roman" w:hAnsi="Times New Roman"/>
                <w:szCs w:val="24"/>
              </w:rPr>
              <w:t xml:space="preserve">6a. Hệ thống thông báo yêu cầu chọn nhân viên đảm nhận.  </w:t>
            </w:r>
          </w:p>
          <w:p w14:paraId="46F8466A">
            <w:pPr>
              <w:widowControl w:val="0"/>
              <w:jc w:val="both"/>
              <w:rPr>
                <w:rFonts w:ascii="Times New Roman" w:hAnsi="Times New Roman"/>
                <w:szCs w:val="24"/>
              </w:rPr>
            </w:pPr>
            <w:r>
              <w:rPr>
                <w:rFonts w:ascii="Times New Roman" w:hAnsi="Times New Roman"/>
                <w:szCs w:val="24"/>
              </w:rPr>
              <w:t xml:space="preserve">7a. Quản sinh chọn nhân viên và tiếp tục từ bước 6 </w:t>
            </w:r>
          </w:p>
        </w:tc>
      </w:tr>
    </w:tbl>
    <w:p w14:paraId="74CAC420">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Báo cáo thống kê</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5"/>
        <w:gridCol w:w="7091"/>
      </w:tblGrid>
      <w:tr w14:paraId="428B9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5" w:type="dxa"/>
            <w:vAlign w:val="center"/>
          </w:tcPr>
          <w:p w14:paraId="21D2F3D7">
            <w:pPr>
              <w:widowControl w:val="0"/>
              <w:jc w:val="both"/>
              <w:rPr>
                <w:rFonts w:ascii="Times New Roman" w:hAnsi="Times New Roman"/>
                <w:szCs w:val="24"/>
              </w:rPr>
            </w:pPr>
            <w:r>
              <w:rPr>
                <w:rFonts w:ascii="Times New Roman" w:hAnsi="Times New Roman"/>
                <w:b/>
                <w:szCs w:val="24"/>
              </w:rPr>
              <w:t>Use Case ID</w:t>
            </w:r>
          </w:p>
        </w:tc>
        <w:tc>
          <w:tcPr>
            <w:tcW w:w="7091" w:type="dxa"/>
            <w:vAlign w:val="center"/>
          </w:tcPr>
          <w:p w14:paraId="34E14E75">
            <w:pPr>
              <w:widowControl w:val="0"/>
              <w:jc w:val="both"/>
              <w:rPr>
                <w:rFonts w:hint="default" w:ascii="Times New Roman" w:hAnsi="Times New Roman"/>
                <w:szCs w:val="24"/>
                <w:lang w:val="en-US"/>
              </w:rPr>
            </w:pPr>
            <w:r>
              <w:rPr>
                <w:rFonts w:ascii="Times New Roman" w:hAnsi="Times New Roman"/>
                <w:szCs w:val="24"/>
              </w:rPr>
              <w:t>UC</w:t>
            </w:r>
            <w:r>
              <w:rPr>
                <w:rFonts w:hint="default" w:ascii="Times New Roman" w:hAnsi="Times New Roman"/>
                <w:szCs w:val="24"/>
                <w:lang w:val="en-US"/>
              </w:rPr>
              <w:t>28</w:t>
            </w:r>
          </w:p>
        </w:tc>
      </w:tr>
      <w:tr w14:paraId="1E618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5" w:type="dxa"/>
            <w:vAlign w:val="center"/>
          </w:tcPr>
          <w:p w14:paraId="017A2431">
            <w:pPr>
              <w:widowControl w:val="0"/>
              <w:jc w:val="both"/>
              <w:rPr>
                <w:rFonts w:ascii="Times New Roman" w:hAnsi="Times New Roman"/>
                <w:szCs w:val="24"/>
              </w:rPr>
            </w:pPr>
            <w:r>
              <w:rPr>
                <w:rFonts w:ascii="Times New Roman" w:hAnsi="Times New Roman"/>
                <w:b/>
                <w:szCs w:val="24"/>
              </w:rPr>
              <w:t>Tên chức năng</w:t>
            </w:r>
          </w:p>
        </w:tc>
        <w:tc>
          <w:tcPr>
            <w:tcW w:w="7091" w:type="dxa"/>
            <w:vAlign w:val="center"/>
          </w:tcPr>
          <w:p w14:paraId="45CB2BF0">
            <w:pPr>
              <w:widowControl w:val="0"/>
              <w:jc w:val="both"/>
              <w:rPr>
                <w:rFonts w:ascii="Times New Roman" w:hAnsi="Times New Roman"/>
                <w:szCs w:val="24"/>
              </w:rPr>
            </w:pPr>
            <w:r>
              <w:rPr>
                <w:rFonts w:ascii="Times New Roman" w:hAnsi="Times New Roman"/>
                <w:szCs w:val="24"/>
              </w:rPr>
              <w:t>Báo cáo thống kê</w:t>
            </w:r>
          </w:p>
        </w:tc>
      </w:tr>
      <w:tr w14:paraId="5161D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5" w:type="dxa"/>
            <w:vAlign w:val="center"/>
          </w:tcPr>
          <w:p w14:paraId="1DDC799C">
            <w:pPr>
              <w:widowControl w:val="0"/>
              <w:jc w:val="both"/>
              <w:rPr>
                <w:rFonts w:ascii="Times New Roman" w:hAnsi="Times New Roman"/>
                <w:szCs w:val="24"/>
              </w:rPr>
            </w:pPr>
            <w:r>
              <w:rPr>
                <w:rFonts w:ascii="Times New Roman" w:hAnsi="Times New Roman"/>
                <w:b/>
                <w:szCs w:val="24"/>
              </w:rPr>
              <w:t>Mô tả</w:t>
            </w:r>
          </w:p>
        </w:tc>
        <w:tc>
          <w:tcPr>
            <w:tcW w:w="7091" w:type="dxa"/>
            <w:vAlign w:val="center"/>
          </w:tcPr>
          <w:p w14:paraId="2E320E78">
            <w:pPr>
              <w:widowControl w:val="0"/>
              <w:jc w:val="both"/>
              <w:rPr>
                <w:rFonts w:ascii="Times New Roman" w:hAnsi="Times New Roman"/>
                <w:szCs w:val="24"/>
              </w:rPr>
            </w:pPr>
            <w:r>
              <w:rPr>
                <w:rFonts w:ascii="Times New Roman" w:hAnsi="Times New Roman"/>
                <w:szCs w:val="24"/>
              </w:rPr>
              <w:t>Cho phép Quản sinh xem và xuất các báo cáo thống kê về tình hình sinh viên, phòng ở, thu phí, vi phạm...</w:t>
            </w:r>
          </w:p>
        </w:tc>
      </w:tr>
      <w:tr w14:paraId="1737C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5" w:type="dxa"/>
            <w:vAlign w:val="center"/>
          </w:tcPr>
          <w:p w14:paraId="32C027F3">
            <w:pPr>
              <w:widowControl w:val="0"/>
              <w:jc w:val="both"/>
              <w:rPr>
                <w:rFonts w:ascii="Times New Roman" w:hAnsi="Times New Roman"/>
                <w:szCs w:val="24"/>
              </w:rPr>
            </w:pPr>
            <w:r>
              <w:rPr>
                <w:rFonts w:ascii="Times New Roman" w:hAnsi="Times New Roman"/>
                <w:b/>
                <w:szCs w:val="24"/>
              </w:rPr>
              <w:t>Tác nhân</w:t>
            </w:r>
          </w:p>
        </w:tc>
        <w:tc>
          <w:tcPr>
            <w:tcW w:w="7091" w:type="dxa"/>
            <w:vAlign w:val="center"/>
          </w:tcPr>
          <w:p w14:paraId="10C957BE">
            <w:pPr>
              <w:widowControl w:val="0"/>
              <w:jc w:val="both"/>
              <w:rPr>
                <w:rFonts w:ascii="Times New Roman" w:hAnsi="Times New Roman"/>
                <w:szCs w:val="24"/>
              </w:rPr>
            </w:pPr>
            <w:r>
              <w:rPr>
                <w:rFonts w:ascii="Times New Roman" w:hAnsi="Times New Roman"/>
                <w:szCs w:val="24"/>
              </w:rPr>
              <w:t>Quản sinh</w:t>
            </w:r>
          </w:p>
        </w:tc>
      </w:tr>
      <w:tr w14:paraId="0F369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5" w:type="dxa"/>
            <w:vAlign w:val="center"/>
          </w:tcPr>
          <w:p w14:paraId="5296E38A">
            <w:pPr>
              <w:widowControl w:val="0"/>
              <w:jc w:val="both"/>
              <w:rPr>
                <w:rFonts w:ascii="Times New Roman" w:hAnsi="Times New Roman"/>
                <w:szCs w:val="24"/>
              </w:rPr>
            </w:pPr>
            <w:r>
              <w:rPr>
                <w:rFonts w:ascii="Times New Roman" w:hAnsi="Times New Roman"/>
                <w:b/>
                <w:szCs w:val="24"/>
              </w:rPr>
              <w:t>Điều kiện trước</w:t>
            </w:r>
          </w:p>
        </w:tc>
        <w:tc>
          <w:tcPr>
            <w:tcW w:w="7091" w:type="dxa"/>
            <w:vAlign w:val="center"/>
          </w:tcPr>
          <w:p w14:paraId="01A417ED">
            <w:pPr>
              <w:widowControl w:val="0"/>
              <w:jc w:val="both"/>
              <w:rPr>
                <w:rFonts w:ascii="Times New Roman" w:hAnsi="Times New Roman"/>
                <w:szCs w:val="24"/>
              </w:rPr>
            </w:pPr>
            <w:r>
              <w:rPr>
                <w:rFonts w:ascii="Times New Roman" w:hAnsi="Times New Roman"/>
                <w:szCs w:val="24"/>
              </w:rPr>
              <w:t>Đăng nhập thành công với quyền Quản sinh.</w:t>
            </w:r>
          </w:p>
        </w:tc>
      </w:tr>
      <w:tr w14:paraId="475F0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5" w:type="dxa"/>
            <w:vAlign w:val="center"/>
          </w:tcPr>
          <w:p w14:paraId="3D3450F8">
            <w:pPr>
              <w:widowControl w:val="0"/>
              <w:jc w:val="both"/>
              <w:rPr>
                <w:rFonts w:ascii="Times New Roman" w:hAnsi="Times New Roman"/>
                <w:szCs w:val="24"/>
              </w:rPr>
            </w:pPr>
            <w:r>
              <w:rPr>
                <w:rFonts w:ascii="Times New Roman" w:hAnsi="Times New Roman"/>
                <w:b/>
                <w:szCs w:val="24"/>
              </w:rPr>
              <w:t>Điều kiện tiên quyết</w:t>
            </w:r>
          </w:p>
        </w:tc>
        <w:tc>
          <w:tcPr>
            <w:tcW w:w="7091" w:type="dxa"/>
            <w:vAlign w:val="center"/>
          </w:tcPr>
          <w:p w14:paraId="1B131D7D">
            <w:pPr>
              <w:widowControl w:val="0"/>
              <w:jc w:val="both"/>
              <w:rPr>
                <w:rFonts w:ascii="Times New Roman" w:hAnsi="Times New Roman"/>
                <w:szCs w:val="24"/>
              </w:rPr>
            </w:pPr>
            <w:r>
              <w:rPr>
                <w:rFonts w:ascii="Times New Roman" w:hAnsi="Times New Roman"/>
                <w:szCs w:val="24"/>
              </w:rPr>
              <w:t>Báo cáo chi tiết theo tiêu chí chọn được hiển thị hoặc xuất file thành công.</w:t>
            </w:r>
          </w:p>
        </w:tc>
      </w:tr>
      <w:tr w14:paraId="5C74F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5" w:type="dxa"/>
            <w:vAlign w:val="center"/>
          </w:tcPr>
          <w:p w14:paraId="23EAD386">
            <w:pPr>
              <w:widowControl w:val="0"/>
              <w:jc w:val="both"/>
              <w:rPr>
                <w:rFonts w:ascii="Times New Roman" w:hAnsi="Times New Roman"/>
                <w:szCs w:val="24"/>
              </w:rPr>
            </w:pPr>
            <w:r>
              <w:rPr>
                <w:rFonts w:ascii="Times New Roman" w:hAnsi="Times New Roman"/>
                <w:b/>
                <w:szCs w:val="24"/>
              </w:rPr>
              <w:t>Luồng chính</w:t>
            </w:r>
          </w:p>
        </w:tc>
        <w:tc>
          <w:tcPr>
            <w:tcW w:w="7091" w:type="dxa"/>
            <w:vAlign w:val="center"/>
          </w:tcPr>
          <w:p w14:paraId="02C17E12">
            <w:pPr>
              <w:widowControl w:val="0"/>
              <w:numPr>
                <w:ilvl w:val="0"/>
                <w:numId w:val="20"/>
              </w:numPr>
              <w:jc w:val="both"/>
              <w:rPr>
                <w:rFonts w:ascii="Times New Roman" w:hAnsi="Times New Roman"/>
                <w:szCs w:val="24"/>
              </w:rPr>
            </w:pPr>
            <w:r>
              <w:rPr>
                <w:rFonts w:ascii="Times New Roman" w:hAnsi="Times New Roman"/>
                <w:szCs w:val="24"/>
              </w:rPr>
              <w:t xml:space="preserve">Quản sinh chọn chức năng “Báo cáo thống kê”.  </w:t>
            </w:r>
          </w:p>
          <w:p w14:paraId="540E2977">
            <w:pPr>
              <w:widowControl w:val="0"/>
              <w:numPr>
                <w:ilvl w:val="0"/>
                <w:numId w:val="20"/>
              </w:numPr>
              <w:jc w:val="both"/>
              <w:rPr>
                <w:rFonts w:ascii="Times New Roman" w:hAnsi="Times New Roman"/>
                <w:szCs w:val="24"/>
              </w:rPr>
            </w:pPr>
            <w:r>
              <w:rPr>
                <w:rFonts w:ascii="Times New Roman" w:hAnsi="Times New Roman"/>
                <w:szCs w:val="24"/>
              </w:rPr>
              <w:t xml:space="preserve">Hệ thống hiển thị các tùy chọn báo cáo (Thống kê phòng, Thống kê sinh viên, Báo cáo thu phí, Báo cáo vi phạm).  </w:t>
            </w:r>
          </w:p>
          <w:p w14:paraId="3E59AB86">
            <w:pPr>
              <w:widowControl w:val="0"/>
              <w:numPr>
                <w:ilvl w:val="0"/>
                <w:numId w:val="20"/>
              </w:numPr>
              <w:jc w:val="both"/>
              <w:rPr>
                <w:rFonts w:ascii="Times New Roman" w:hAnsi="Times New Roman"/>
                <w:szCs w:val="24"/>
              </w:rPr>
            </w:pPr>
            <w:r>
              <w:rPr>
                <w:rFonts w:ascii="Times New Roman" w:hAnsi="Times New Roman"/>
                <w:szCs w:val="24"/>
              </w:rPr>
              <w:t xml:space="preserve">Quản sinh chọn loại báo cáo và khoảng thời gian/tiêu chí cần xem.  </w:t>
            </w:r>
          </w:p>
          <w:p w14:paraId="111616BD">
            <w:pPr>
              <w:widowControl w:val="0"/>
              <w:numPr>
                <w:ilvl w:val="0"/>
                <w:numId w:val="20"/>
              </w:numPr>
              <w:jc w:val="both"/>
              <w:rPr>
                <w:rFonts w:ascii="Times New Roman" w:hAnsi="Times New Roman"/>
                <w:szCs w:val="24"/>
              </w:rPr>
            </w:pPr>
            <w:r>
              <w:rPr>
                <w:rFonts w:ascii="Times New Roman" w:hAnsi="Times New Roman"/>
                <w:szCs w:val="24"/>
              </w:rPr>
              <w:t xml:space="preserve">Quản sinh bấm nút “Xem báo cáo”.  </w:t>
            </w:r>
          </w:p>
          <w:p w14:paraId="17730915">
            <w:pPr>
              <w:widowControl w:val="0"/>
              <w:numPr>
                <w:ilvl w:val="0"/>
                <w:numId w:val="20"/>
              </w:numPr>
              <w:jc w:val="both"/>
              <w:rPr>
                <w:rFonts w:ascii="Times New Roman" w:hAnsi="Times New Roman"/>
                <w:szCs w:val="24"/>
              </w:rPr>
            </w:pPr>
            <w:r>
              <w:rPr>
                <w:rFonts w:ascii="Times New Roman" w:hAnsi="Times New Roman"/>
                <w:szCs w:val="24"/>
              </w:rPr>
              <w:t xml:space="preserve">Hệ thống tổng hợp dữ liệu và hiển thị biểu đồ/bảng số liệu.  </w:t>
            </w:r>
          </w:p>
          <w:p w14:paraId="33303BDA">
            <w:pPr>
              <w:widowControl w:val="0"/>
              <w:jc w:val="both"/>
              <w:rPr>
                <w:rFonts w:ascii="Times New Roman" w:hAnsi="Times New Roman"/>
                <w:szCs w:val="24"/>
              </w:rPr>
            </w:pPr>
            <w:r>
              <w:rPr>
                <w:rFonts w:ascii="Times New Roman" w:hAnsi="Times New Roman"/>
                <w:szCs w:val="24"/>
              </w:rPr>
              <w:t>6. Kết thúc chức năng Báo cáo thống kê</w:t>
            </w:r>
          </w:p>
        </w:tc>
      </w:tr>
      <w:tr w14:paraId="6707B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5" w:type="dxa"/>
            <w:vAlign w:val="center"/>
          </w:tcPr>
          <w:p w14:paraId="0D2D55AB">
            <w:pPr>
              <w:widowControl w:val="0"/>
              <w:jc w:val="both"/>
              <w:rPr>
                <w:rFonts w:ascii="Times New Roman" w:hAnsi="Times New Roman"/>
                <w:szCs w:val="24"/>
              </w:rPr>
            </w:pPr>
            <w:r>
              <w:rPr>
                <w:rFonts w:ascii="Times New Roman" w:hAnsi="Times New Roman"/>
                <w:b/>
                <w:szCs w:val="24"/>
              </w:rPr>
              <w:t>Luồng thay thế</w:t>
            </w:r>
          </w:p>
        </w:tc>
        <w:tc>
          <w:tcPr>
            <w:tcW w:w="7091" w:type="dxa"/>
            <w:vAlign w:val="center"/>
          </w:tcPr>
          <w:p w14:paraId="1F3C4AA1">
            <w:pPr>
              <w:widowControl w:val="0"/>
              <w:jc w:val="both"/>
              <w:rPr>
                <w:rFonts w:ascii="Times New Roman" w:hAnsi="Times New Roman"/>
                <w:szCs w:val="24"/>
              </w:rPr>
            </w:pPr>
            <w:r>
              <w:rPr>
                <w:rFonts w:ascii="Times New Roman" w:hAnsi="Times New Roman"/>
                <w:szCs w:val="24"/>
              </w:rPr>
              <w:t>Không có</w:t>
            </w:r>
          </w:p>
        </w:tc>
      </w:tr>
      <w:tr w14:paraId="2DFC2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5" w:type="dxa"/>
            <w:vAlign w:val="center"/>
          </w:tcPr>
          <w:p w14:paraId="2EF369DC">
            <w:pPr>
              <w:widowControl w:val="0"/>
              <w:jc w:val="both"/>
              <w:rPr>
                <w:rFonts w:ascii="Times New Roman" w:hAnsi="Times New Roman"/>
                <w:szCs w:val="24"/>
              </w:rPr>
            </w:pPr>
            <w:r>
              <w:rPr>
                <w:rFonts w:ascii="Times New Roman" w:hAnsi="Times New Roman"/>
                <w:b/>
                <w:szCs w:val="24"/>
              </w:rPr>
              <w:t>Luồng ngoại lệ</w:t>
            </w:r>
          </w:p>
        </w:tc>
        <w:tc>
          <w:tcPr>
            <w:tcW w:w="7091" w:type="dxa"/>
            <w:vAlign w:val="center"/>
          </w:tcPr>
          <w:p w14:paraId="4B30E634">
            <w:pPr>
              <w:widowControl w:val="0"/>
              <w:jc w:val="both"/>
              <w:rPr>
                <w:rFonts w:ascii="Times New Roman" w:hAnsi="Times New Roman"/>
                <w:szCs w:val="24"/>
              </w:rPr>
            </w:pPr>
            <w:r>
              <w:rPr>
                <w:rFonts w:ascii="Times New Roman" w:hAnsi="Times New Roman"/>
                <w:szCs w:val="24"/>
              </w:rPr>
              <w:t>Không có</w:t>
            </w:r>
          </w:p>
        </w:tc>
      </w:tr>
    </w:tbl>
    <w:p w14:paraId="3D27D925">
      <w:pPr>
        <w:numPr>
          <w:ilvl w:val="2"/>
          <w:numId w:val="1"/>
        </w:numPr>
        <w:spacing w:before="240" w:beforeLines="100" w:after="120" w:afterLines="50"/>
        <w:rPr>
          <w:rFonts w:ascii="Times New Roman" w:hAnsi="Times New Roman"/>
          <w:b/>
          <w:bCs/>
          <w:szCs w:val="24"/>
        </w:rPr>
      </w:pPr>
      <w:r>
        <w:rPr>
          <w:rFonts w:ascii="Times New Roman" w:hAnsi="Times New Roman"/>
          <w:b/>
          <w:bCs/>
          <w:szCs w:val="24"/>
        </w:rPr>
        <w:t>Ghi nhận kết quả sữa chữa</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5"/>
        <w:gridCol w:w="7061"/>
      </w:tblGrid>
      <w:tr w14:paraId="2A29D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3CC22899">
            <w:pPr>
              <w:widowControl w:val="0"/>
              <w:jc w:val="both"/>
              <w:rPr>
                <w:rFonts w:ascii="Times New Roman" w:hAnsi="Times New Roman"/>
                <w:szCs w:val="24"/>
              </w:rPr>
            </w:pPr>
            <w:r>
              <w:rPr>
                <w:rFonts w:ascii="Times New Roman" w:hAnsi="Times New Roman"/>
                <w:b/>
                <w:szCs w:val="24"/>
              </w:rPr>
              <w:t>Use Case ID</w:t>
            </w:r>
          </w:p>
        </w:tc>
        <w:tc>
          <w:tcPr>
            <w:tcW w:w="7061" w:type="dxa"/>
            <w:vAlign w:val="center"/>
          </w:tcPr>
          <w:p w14:paraId="7F9C4C58">
            <w:pPr>
              <w:widowControl w:val="0"/>
              <w:jc w:val="both"/>
              <w:rPr>
                <w:rFonts w:hint="default" w:ascii="Times New Roman" w:hAnsi="Times New Roman"/>
                <w:szCs w:val="24"/>
                <w:lang w:val="en-US"/>
              </w:rPr>
            </w:pPr>
            <w:r>
              <w:rPr>
                <w:rFonts w:ascii="Times New Roman" w:hAnsi="Times New Roman"/>
                <w:szCs w:val="24"/>
              </w:rPr>
              <w:t>UC</w:t>
            </w:r>
            <w:r>
              <w:rPr>
                <w:rFonts w:hint="default" w:ascii="Times New Roman" w:hAnsi="Times New Roman"/>
                <w:szCs w:val="24"/>
                <w:lang w:val="en-US"/>
              </w:rPr>
              <w:t>29</w:t>
            </w:r>
          </w:p>
        </w:tc>
      </w:tr>
      <w:tr w14:paraId="54E98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227EAF3B">
            <w:pPr>
              <w:widowControl w:val="0"/>
              <w:jc w:val="both"/>
              <w:rPr>
                <w:rFonts w:ascii="Times New Roman" w:hAnsi="Times New Roman"/>
                <w:szCs w:val="24"/>
              </w:rPr>
            </w:pPr>
            <w:r>
              <w:rPr>
                <w:rFonts w:ascii="Times New Roman" w:hAnsi="Times New Roman"/>
                <w:b/>
                <w:szCs w:val="24"/>
              </w:rPr>
              <w:t>Tên chức năng</w:t>
            </w:r>
          </w:p>
        </w:tc>
        <w:tc>
          <w:tcPr>
            <w:tcW w:w="7061" w:type="dxa"/>
            <w:vAlign w:val="center"/>
          </w:tcPr>
          <w:p w14:paraId="71153044">
            <w:pPr>
              <w:widowControl w:val="0"/>
              <w:jc w:val="both"/>
              <w:rPr>
                <w:rFonts w:ascii="Times New Roman" w:hAnsi="Times New Roman"/>
                <w:szCs w:val="24"/>
              </w:rPr>
            </w:pPr>
            <w:r>
              <w:rPr>
                <w:rFonts w:ascii="Times New Roman" w:hAnsi="Times New Roman"/>
                <w:szCs w:val="24"/>
              </w:rPr>
              <w:t>Ghi nhận kết quả sửa chữa</w:t>
            </w:r>
          </w:p>
        </w:tc>
      </w:tr>
      <w:tr w14:paraId="416F0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1DB8651B">
            <w:pPr>
              <w:widowControl w:val="0"/>
              <w:jc w:val="both"/>
              <w:rPr>
                <w:rFonts w:ascii="Times New Roman" w:hAnsi="Times New Roman"/>
                <w:szCs w:val="24"/>
              </w:rPr>
            </w:pPr>
            <w:r>
              <w:rPr>
                <w:rFonts w:ascii="Times New Roman" w:hAnsi="Times New Roman"/>
                <w:b/>
                <w:szCs w:val="24"/>
              </w:rPr>
              <w:t>Mô tả</w:t>
            </w:r>
          </w:p>
        </w:tc>
        <w:tc>
          <w:tcPr>
            <w:tcW w:w="7061" w:type="dxa"/>
            <w:vAlign w:val="center"/>
          </w:tcPr>
          <w:p w14:paraId="460B7AB3">
            <w:pPr>
              <w:widowControl w:val="0"/>
              <w:jc w:val="both"/>
              <w:rPr>
                <w:rFonts w:ascii="Times New Roman" w:hAnsi="Times New Roman"/>
                <w:szCs w:val="24"/>
              </w:rPr>
            </w:pPr>
            <w:r>
              <w:rPr>
                <w:rFonts w:ascii="Times New Roman" w:hAnsi="Times New Roman"/>
                <w:szCs w:val="24"/>
              </w:rPr>
              <w:t>Cho phép Nhân viên sửa chữa cập nhật tình trạng xử lý sự cố (Đã hoàn thành, Chưa xong, Lý do) sau khi tiến hành sửa chữa tại phòng sinh viên.</w:t>
            </w:r>
          </w:p>
        </w:tc>
      </w:tr>
      <w:tr w14:paraId="08CD4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5A6819FE">
            <w:pPr>
              <w:widowControl w:val="0"/>
              <w:jc w:val="both"/>
              <w:rPr>
                <w:rFonts w:ascii="Times New Roman" w:hAnsi="Times New Roman"/>
                <w:szCs w:val="24"/>
              </w:rPr>
            </w:pPr>
            <w:r>
              <w:rPr>
                <w:rFonts w:ascii="Times New Roman" w:hAnsi="Times New Roman"/>
                <w:b/>
                <w:szCs w:val="24"/>
              </w:rPr>
              <w:t>Tác nhân</w:t>
            </w:r>
          </w:p>
        </w:tc>
        <w:tc>
          <w:tcPr>
            <w:tcW w:w="7061" w:type="dxa"/>
            <w:vAlign w:val="center"/>
          </w:tcPr>
          <w:p w14:paraId="66BA0135">
            <w:pPr>
              <w:widowControl w:val="0"/>
              <w:jc w:val="both"/>
              <w:rPr>
                <w:rFonts w:ascii="Times New Roman" w:hAnsi="Times New Roman"/>
                <w:szCs w:val="24"/>
              </w:rPr>
            </w:pPr>
            <w:r>
              <w:rPr>
                <w:rFonts w:ascii="Times New Roman" w:hAnsi="Times New Roman"/>
                <w:szCs w:val="24"/>
              </w:rPr>
              <w:t>Nhân viên sửa chữa</w:t>
            </w:r>
          </w:p>
        </w:tc>
      </w:tr>
      <w:tr w14:paraId="3789C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468CD895">
            <w:pPr>
              <w:widowControl w:val="0"/>
              <w:jc w:val="both"/>
              <w:rPr>
                <w:rFonts w:ascii="Times New Roman" w:hAnsi="Times New Roman"/>
                <w:szCs w:val="24"/>
              </w:rPr>
            </w:pPr>
            <w:r>
              <w:rPr>
                <w:rFonts w:ascii="Times New Roman" w:hAnsi="Times New Roman"/>
                <w:b/>
                <w:szCs w:val="24"/>
              </w:rPr>
              <w:t>Điều kiện trước</w:t>
            </w:r>
          </w:p>
        </w:tc>
        <w:tc>
          <w:tcPr>
            <w:tcW w:w="7061" w:type="dxa"/>
            <w:vAlign w:val="center"/>
          </w:tcPr>
          <w:p w14:paraId="245DA4D9">
            <w:pPr>
              <w:widowControl w:val="0"/>
              <w:jc w:val="both"/>
              <w:rPr>
                <w:rFonts w:ascii="Times New Roman" w:hAnsi="Times New Roman"/>
                <w:szCs w:val="24"/>
              </w:rPr>
            </w:pPr>
            <w:r>
              <w:rPr>
                <w:rFonts w:ascii="Times New Roman" w:hAnsi="Times New Roman"/>
                <w:szCs w:val="24"/>
              </w:rPr>
              <w:t>Đăng nhập thành công với quyền Nhân viên sửa chữa; có công việc đã được Quản sinh phân công.</w:t>
            </w:r>
          </w:p>
        </w:tc>
      </w:tr>
      <w:tr w14:paraId="1622F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3CCBC03C">
            <w:pPr>
              <w:widowControl w:val="0"/>
              <w:jc w:val="both"/>
              <w:rPr>
                <w:rFonts w:ascii="Times New Roman" w:hAnsi="Times New Roman"/>
                <w:szCs w:val="24"/>
              </w:rPr>
            </w:pPr>
            <w:r>
              <w:rPr>
                <w:rFonts w:ascii="Times New Roman" w:hAnsi="Times New Roman"/>
                <w:b/>
                <w:szCs w:val="24"/>
              </w:rPr>
              <w:t>Điều kiện tiên quyết</w:t>
            </w:r>
          </w:p>
        </w:tc>
        <w:tc>
          <w:tcPr>
            <w:tcW w:w="7061" w:type="dxa"/>
            <w:vAlign w:val="center"/>
          </w:tcPr>
          <w:p w14:paraId="6F9A8666">
            <w:pPr>
              <w:widowControl w:val="0"/>
              <w:jc w:val="both"/>
              <w:rPr>
                <w:rFonts w:ascii="Times New Roman" w:hAnsi="Times New Roman"/>
                <w:szCs w:val="24"/>
              </w:rPr>
            </w:pPr>
            <w:r>
              <w:rPr>
                <w:rFonts w:ascii="Times New Roman" w:hAnsi="Times New Roman"/>
                <w:szCs w:val="24"/>
              </w:rPr>
              <w:t>Kết quả sửa chữa được lưu và cập nhật trạng thái yêu cầu thành công.</w:t>
            </w:r>
          </w:p>
        </w:tc>
      </w:tr>
      <w:tr w14:paraId="6EB5D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5682D000">
            <w:pPr>
              <w:widowControl w:val="0"/>
              <w:jc w:val="both"/>
              <w:rPr>
                <w:rFonts w:ascii="Times New Roman" w:hAnsi="Times New Roman"/>
                <w:szCs w:val="24"/>
              </w:rPr>
            </w:pPr>
            <w:r>
              <w:rPr>
                <w:rFonts w:ascii="Times New Roman" w:hAnsi="Times New Roman"/>
                <w:b/>
                <w:szCs w:val="24"/>
              </w:rPr>
              <w:t>Luồng chính</w:t>
            </w:r>
          </w:p>
        </w:tc>
        <w:tc>
          <w:tcPr>
            <w:tcW w:w="7061" w:type="dxa"/>
            <w:vAlign w:val="center"/>
          </w:tcPr>
          <w:p w14:paraId="73727B25">
            <w:pPr>
              <w:widowControl w:val="0"/>
              <w:numPr>
                <w:ilvl w:val="0"/>
                <w:numId w:val="21"/>
              </w:numPr>
              <w:jc w:val="both"/>
              <w:rPr>
                <w:rFonts w:ascii="Times New Roman" w:hAnsi="Times New Roman"/>
                <w:szCs w:val="24"/>
              </w:rPr>
            </w:pPr>
            <w:r>
              <w:rPr>
                <w:rFonts w:ascii="Times New Roman" w:hAnsi="Times New Roman"/>
                <w:szCs w:val="24"/>
              </w:rPr>
              <w:t xml:space="preserve">Nhân viên sửa chữa chọn chức năng “Ghi nhận kết quả sửa chữa”.  </w:t>
            </w:r>
          </w:p>
          <w:p w14:paraId="09EB30E8">
            <w:pPr>
              <w:widowControl w:val="0"/>
              <w:numPr>
                <w:ilvl w:val="0"/>
                <w:numId w:val="21"/>
              </w:numPr>
              <w:jc w:val="both"/>
              <w:rPr>
                <w:rFonts w:ascii="Times New Roman" w:hAnsi="Times New Roman"/>
                <w:szCs w:val="24"/>
              </w:rPr>
            </w:pPr>
            <w:r>
              <w:rPr>
                <w:rFonts w:ascii="Times New Roman" w:hAnsi="Times New Roman"/>
                <w:szCs w:val="24"/>
              </w:rPr>
              <w:t xml:space="preserve">Hệ thống hiển thị danh sách các công việc được phân công.  </w:t>
            </w:r>
          </w:p>
          <w:p w14:paraId="1EBFEE81">
            <w:pPr>
              <w:widowControl w:val="0"/>
              <w:numPr>
                <w:ilvl w:val="0"/>
                <w:numId w:val="21"/>
              </w:numPr>
              <w:jc w:val="both"/>
              <w:rPr>
                <w:rFonts w:ascii="Times New Roman" w:hAnsi="Times New Roman"/>
                <w:szCs w:val="24"/>
              </w:rPr>
            </w:pPr>
            <w:r>
              <w:rPr>
                <w:rFonts w:ascii="Times New Roman" w:hAnsi="Times New Roman"/>
                <w:szCs w:val="24"/>
              </w:rPr>
              <w:t xml:space="preserve">Nhân viên chọn công việc vừa hoàn thành.  </w:t>
            </w:r>
          </w:p>
          <w:p w14:paraId="442D8382">
            <w:pPr>
              <w:widowControl w:val="0"/>
              <w:numPr>
                <w:ilvl w:val="0"/>
                <w:numId w:val="21"/>
              </w:numPr>
              <w:jc w:val="both"/>
              <w:rPr>
                <w:rFonts w:ascii="Times New Roman" w:hAnsi="Times New Roman"/>
                <w:szCs w:val="24"/>
              </w:rPr>
            </w:pPr>
            <w:r>
              <w:rPr>
                <w:rFonts w:ascii="Times New Roman" w:hAnsi="Times New Roman"/>
                <w:szCs w:val="24"/>
              </w:rPr>
              <w:t xml:space="preserve">Hệ thống hiển thị biểu mẫu cập nhật (kết quả xử lý, chi phí phát sinh nếu có, ghi chú).  </w:t>
            </w:r>
          </w:p>
          <w:p w14:paraId="211AF85B">
            <w:pPr>
              <w:widowControl w:val="0"/>
              <w:numPr>
                <w:ilvl w:val="0"/>
                <w:numId w:val="21"/>
              </w:numPr>
              <w:jc w:val="both"/>
              <w:rPr>
                <w:rFonts w:ascii="Times New Roman" w:hAnsi="Times New Roman"/>
                <w:szCs w:val="24"/>
              </w:rPr>
            </w:pPr>
            <w:r>
              <w:rPr>
                <w:rFonts w:ascii="Times New Roman" w:hAnsi="Times New Roman"/>
                <w:szCs w:val="24"/>
              </w:rPr>
              <w:t xml:space="preserve">Nhân viên nhập thông tin kết quả và chọn trạng thái “Hoàn thành”.  </w:t>
            </w:r>
          </w:p>
          <w:p w14:paraId="22B684A4">
            <w:pPr>
              <w:widowControl w:val="0"/>
              <w:numPr>
                <w:ilvl w:val="0"/>
                <w:numId w:val="21"/>
              </w:numPr>
              <w:jc w:val="both"/>
              <w:rPr>
                <w:rFonts w:ascii="Times New Roman" w:hAnsi="Times New Roman"/>
                <w:szCs w:val="24"/>
              </w:rPr>
            </w:pPr>
            <w:r>
              <w:rPr>
                <w:rFonts w:ascii="Times New Roman" w:hAnsi="Times New Roman"/>
                <w:szCs w:val="24"/>
              </w:rPr>
              <w:t xml:space="preserve">Nhân viên bấm nút “Xác nhận/Lưu”.  </w:t>
            </w:r>
          </w:p>
          <w:p w14:paraId="4F0B494A">
            <w:pPr>
              <w:widowControl w:val="0"/>
              <w:numPr>
                <w:ilvl w:val="0"/>
                <w:numId w:val="21"/>
              </w:numPr>
              <w:jc w:val="both"/>
              <w:rPr>
                <w:rFonts w:ascii="Times New Roman" w:hAnsi="Times New Roman"/>
                <w:szCs w:val="24"/>
              </w:rPr>
            </w:pPr>
            <w:r>
              <w:rPr>
                <w:rFonts w:ascii="Times New Roman" w:hAnsi="Times New Roman"/>
                <w:szCs w:val="24"/>
              </w:rPr>
              <w:t xml:space="preserve">Hệ thống lưu dữ liệu và cập nhật trạng thái phiếu sửa chữa thành “Đã hoàn tất”.  </w:t>
            </w:r>
          </w:p>
          <w:p w14:paraId="7F07812F">
            <w:pPr>
              <w:widowControl w:val="0"/>
              <w:numPr>
                <w:ilvl w:val="0"/>
                <w:numId w:val="21"/>
              </w:numPr>
              <w:jc w:val="both"/>
              <w:rPr>
                <w:rFonts w:ascii="Times New Roman" w:hAnsi="Times New Roman"/>
                <w:szCs w:val="24"/>
              </w:rPr>
            </w:pPr>
            <w:r>
              <w:rPr>
                <w:rFonts w:ascii="Times New Roman" w:hAnsi="Times New Roman"/>
                <w:szCs w:val="24"/>
              </w:rPr>
              <w:t xml:space="preserve">Hệ thống thông báo “Cập nhật kết quả sửa chữa thành công”.  </w:t>
            </w:r>
          </w:p>
          <w:p w14:paraId="5DF3D817">
            <w:pPr>
              <w:widowControl w:val="0"/>
              <w:jc w:val="both"/>
              <w:rPr>
                <w:rFonts w:ascii="Times New Roman" w:hAnsi="Times New Roman"/>
                <w:szCs w:val="24"/>
              </w:rPr>
            </w:pPr>
            <w:r>
              <w:rPr>
                <w:rFonts w:ascii="Times New Roman" w:hAnsi="Times New Roman"/>
                <w:szCs w:val="24"/>
              </w:rPr>
              <w:t>9. Kết thúc chức năng Ghi nhận kết quả sửa chữa</w:t>
            </w:r>
          </w:p>
        </w:tc>
      </w:tr>
      <w:tr w14:paraId="093CA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5164DF1B">
            <w:pPr>
              <w:widowControl w:val="0"/>
              <w:jc w:val="both"/>
              <w:rPr>
                <w:rFonts w:ascii="Times New Roman" w:hAnsi="Times New Roman"/>
                <w:szCs w:val="24"/>
              </w:rPr>
            </w:pPr>
            <w:r>
              <w:rPr>
                <w:rFonts w:ascii="Times New Roman" w:hAnsi="Times New Roman"/>
                <w:b/>
                <w:szCs w:val="24"/>
              </w:rPr>
              <w:t>Luồng thay thế</w:t>
            </w:r>
          </w:p>
        </w:tc>
        <w:tc>
          <w:tcPr>
            <w:tcW w:w="7061" w:type="dxa"/>
            <w:vAlign w:val="center"/>
          </w:tcPr>
          <w:p w14:paraId="25CFFB3B">
            <w:pPr>
              <w:widowControl w:val="0"/>
              <w:jc w:val="both"/>
              <w:rPr>
                <w:rFonts w:ascii="Times New Roman" w:hAnsi="Times New Roman"/>
                <w:szCs w:val="24"/>
              </w:rPr>
            </w:pPr>
            <w:r>
              <w:rPr>
                <w:rFonts w:ascii="Times New Roman" w:hAnsi="Times New Roman"/>
                <w:szCs w:val="24"/>
              </w:rPr>
              <w:t xml:space="preserve">5a. Sự cố chưa thể khắc phục ngay (thiếu linh kiện, cần thêm thời gian), Nhân viên chọn trạng thái “Chưa hoàn thành” và nhập lý do.  </w:t>
            </w:r>
          </w:p>
          <w:p w14:paraId="36E5D9E8">
            <w:pPr>
              <w:widowControl w:val="0"/>
              <w:jc w:val="both"/>
              <w:rPr>
                <w:rFonts w:ascii="Times New Roman" w:hAnsi="Times New Roman"/>
                <w:szCs w:val="24"/>
              </w:rPr>
            </w:pPr>
            <w:r>
              <w:rPr>
                <w:rFonts w:ascii="Times New Roman" w:hAnsi="Times New Roman"/>
                <w:szCs w:val="24"/>
              </w:rPr>
              <w:t xml:space="preserve">6a. Bấm “Xác nhận/Lưu”.  </w:t>
            </w:r>
          </w:p>
          <w:p w14:paraId="2AE55A19">
            <w:pPr>
              <w:widowControl w:val="0"/>
              <w:jc w:val="both"/>
              <w:rPr>
                <w:rFonts w:ascii="Times New Roman" w:hAnsi="Times New Roman"/>
                <w:szCs w:val="24"/>
              </w:rPr>
            </w:pPr>
            <w:r>
              <w:rPr>
                <w:rFonts w:ascii="Times New Roman" w:hAnsi="Times New Roman"/>
                <w:szCs w:val="24"/>
              </w:rPr>
              <w:t xml:space="preserve">7a. Hệ thống lưu ghi chú và giữ phiếu ở trạng thái đang xử lý.  </w:t>
            </w:r>
          </w:p>
          <w:p w14:paraId="3BBE2921">
            <w:pPr>
              <w:widowControl w:val="0"/>
              <w:jc w:val="both"/>
              <w:rPr>
                <w:rFonts w:ascii="Times New Roman" w:hAnsi="Times New Roman"/>
                <w:szCs w:val="24"/>
              </w:rPr>
            </w:pPr>
            <w:r>
              <w:rPr>
                <w:rFonts w:ascii="Times New Roman" w:hAnsi="Times New Roman"/>
                <w:szCs w:val="24"/>
              </w:rPr>
              <w:t>8a. Kết thúc chức năng.</w:t>
            </w:r>
          </w:p>
        </w:tc>
      </w:tr>
      <w:tr w14:paraId="3CF90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77950F7B">
            <w:pPr>
              <w:widowControl w:val="0"/>
              <w:jc w:val="both"/>
              <w:rPr>
                <w:rFonts w:ascii="Times New Roman" w:hAnsi="Times New Roman"/>
                <w:szCs w:val="24"/>
              </w:rPr>
            </w:pPr>
            <w:r>
              <w:rPr>
                <w:rFonts w:ascii="Times New Roman" w:hAnsi="Times New Roman"/>
                <w:b/>
                <w:szCs w:val="24"/>
              </w:rPr>
              <w:t>Luồng ngoại lệ</w:t>
            </w:r>
          </w:p>
        </w:tc>
        <w:tc>
          <w:tcPr>
            <w:tcW w:w="7061" w:type="dxa"/>
            <w:vAlign w:val="center"/>
          </w:tcPr>
          <w:p w14:paraId="2C7FC6C3">
            <w:pPr>
              <w:widowControl w:val="0"/>
              <w:jc w:val="both"/>
              <w:rPr>
                <w:rFonts w:ascii="Times New Roman" w:hAnsi="Times New Roman"/>
                <w:szCs w:val="24"/>
              </w:rPr>
            </w:pPr>
            <w:r>
              <w:rPr>
                <w:rFonts w:ascii="Times New Roman" w:hAnsi="Times New Roman"/>
                <w:szCs w:val="24"/>
              </w:rPr>
              <w:t>Không có</w:t>
            </w:r>
          </w:p>
        </w:tc>
      </w:tr>
    </w:tbl>
    <w:p w14:paraId="37CFA28E">
      <w:pPr>
        <w:rPr>
          <w:rFonts w:ascii="Times New Roman" w:hAnsi="Times New Roman"/>
          <w:szCs w:val="24"/>
        </w:rPr>
      </w:pPr>
    </w:p>
    <w:p w14:paraId="75C606A1">
      <w:pPr>
        <w:pStyle w:val="12"/>
        <w:numPr>
          <w:ilvl w:val="2"/>
          <w:numId w:val="1"/>
        </w:numPr>
        <w:rPr>
          <w:rFonts w:ascii="Times New Roman" w:hAnsi="Times New Roman"/>
          <w:b/>
          <w:bCs/>
          <w:szCs w:val="24"/>
        </w:rPr>
      </w:pPr>
      <w:r>
        <w:rPr>
          <w:rFonts w:ascii="Times New Roman" w:hAnsi="Times New Roman"/>
          <w:b/>
          <w:bCs/>
          <w:szCs w:val="24"/>
        </w:rPr>
        <w:t>Cấp quyền</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5"/>
        <w:gridCol w:w="7061"/>
      </w:tblGrid>
      <w:tr w14:paraId="33917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05A87A5B">
            <w:pPr>
              <w:widowControl w:val="0"/>
              <w:jc w:val="both"/>
              <w:rPr>
                <w:rFonts w:ascii="Times New Roman" w:hAnsi="Times New Roman"/>
                <w:szCs w:val="24"/>
              </w:rPr>
            </w:pPr>
            <w:r>
              <w:rPr>
                <w:rFonts w:ascii="Times New Roman" w:hAnsi="Times New Roman"/>
                <w:b/>
                <w:szCs w:val="24"/>
              </w:rPr>
              <w:t>Use Case ID</w:t>
            </w:r>
          </w:p>
        </w:tc>
        <w:tc>
          <w:tcPr>
            <w:tcW w:w="7061" w:type="dxa"/>
            <w:vAlign w:val="center"/>
          </w:tcPr>
          <w:p w14:paraId="2B6A998D">
            <w:pPr>
              <w:widowControl w:val="0"/>
              <w:jc w:val="both"/>
              <w:rPr>
                <w:rFonts w:hint="default" w:ascii="Times New Roman" w:hAnsi="Times New Roman"/>
                <w:szCs w:val="24"/>
                <w:lang w:val="en-US"/>
              </w:rPr>
            </w:pPr>
            <w:r>
              <w:rPr>
                <w:rFonts w:ascii="Times New Roman" w:hAnsi="Times New Roman"/>
                <w:szCs w:val="24"/>
              </w:rPr>
              <w:t>UC3</w:t>
            </w:r>
            <w:r>
              <w:rPr>
                <w:rFonts w:hint="default" w:ascii="Times New Roman" w:hAnsi="Times New Roman"/>
                <w:szCs w:val="24"/>
                <w:lang w:val="en-US"/>
              </w:rPr>
              <w:t>0</w:t>
            </w:r>
          </w:p>
        </w:tc>
      </w:tr>
      <w:tr w14:paraId="7C2EC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6F344B4E">
            <w:pPr>
              <w:widowControl w:val="0"/>
              <w:jc w:val="both"/>
              <w:rPr>
                <w:rFonts w:ascii="Times New Roman" w:hAnsi="Times New Roman"/>
                <w:szCs w:val="24"/>
              </w:rPr>
            </w:pPr>
            <w:r>
              <w:rPr>
                <w:rFonts w:ascii="Times New Roman" w:hAnsi="Times New Roman"/>
                <w:b/>
                <w:szCs w:val="24"/>
              </w:rPr>
              <w:t>Tên chức năng</w:t>
            </w:r>
          </w:p>
        </w:tc>
        <w:tc>
          <w:tcPr>
            <w:tcW w:w="7061" w:type="dxa"/>
            <w:vAlign w:val="center"/>
          </w:tcPr>
          <w:p w14:paraId="4439E5B9">
            <w:pPr>
              <w:widowControl w:val="0"/>
              <w:jc w:val="both"/>
              <w:rPr>
                <w:rFonts w:ascii="Times New Roman" w:hAnsi="Times New Roman"/>
                <w:szCs w:val="24"/>
              </w:rPr>
            </w:pPr>
            <w:r>
              <w:rPr>
                <w:rFonts w:ascii="Times New Roman" w:hAnsi="Times New Roman"/>
                <w:szCs w:val="24"/>
              </w:rPr>
              <w:t>Cấp quyền</w:t>
            </w:r>
          </w:p>
        </w:tc>
      </w:tr>
      <w:tr w14:paraId="64F8E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2918528D">
            <w:pPr>
              <w:widowControl w:val="0"/>
              <w:jc w:val="both"/>
              <w:rPr>
                <w:rFonts w:ascii="Times New Roman" w:hAnsi="Times New Roman"/>
                <w:szCs w:val="24"/>
              </w:rPr>
            </w:pPr>
            <w:r>
              <w:rPr>
                <w:rFonts w:ascii="Times New Roman" w:hAnsi="Times New Roman"/>
                <w:b/>
                <w:szCs w:val="24"/>
              </w:rPr>
              <w:t>Mô tả</w:t>
            </w:r>
          </w:p>
        </w:tc>
        <w:tc>
          <w:tcPr>
            <w:tcW w:w="7061" w:type="dxa"/>
            <w:vAlign w:val="center"/>
          </w:tcPr>
          <w:p w14:paraId="2523AEE3">
            <w:pPr>
              <w:widowControl w:val="0"/>
              <w:jc w:val="both"/>
              <w:rPr>
                <w:rFonts w:ascii="Times New Roman" w:hAnsi="Times New Roman"/>
                <w:szCs w:val="24"/>
              </w:rPr>
            </w:pPr>
            <w:r>
              <w:rPr>
                <w:rFonts w:ascii="Times New Roman" w:hAnsi="Times New Roman"/>
                <w:szCs w:val="24"/>
              </w:rPr>
              <w:t>Cho phép Quản trị viên cấp quyền sử dụng các chức năng cho tài khoản người dùng theo nhiệm vụ được giao.</w:t>
            </w:r>
          </w:p>
        </w:tc>
      </w:tr>
      <w:tr w14:paraId="56D89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3CECA6CD">
            <w:pPr>
              <w:widowControl w:val="0"/>
              <w:jc w:val="both"/>
              <w:rPr>
                <w:rFonts w:ascii="Times New Roman" w:hAnsi="Times New Roman"/>
                <w:szCs w:val="24"/>
              </w:rPr>
            </w:pPr>
            <w:r>
              <w:rPr>
                <w:rFonts w:ascii="Times New Roman" w:hAnsi="Times New Roman"/>
                <w:b/>
                <w:szCs w:val="24"/>
              </w:rPr>
              <w:t>Tác nhân</w:t>
            </w:r>
          </w:p>
        </w:tc>
        <w:tc>
          <w:tcPr>
            <w:tcW w:w="7061" w:type="dxa"/>
            <w:vAlign w:val="center"/>
          </w:tcPr>
          <w:p w14:paraId="5DC7D8E4">
            <w:pPr>
              <w:widowControl w:val="0"/>
              <w:jc w:val="both"/>
              <w:rPr>
                <w:rFonts w:ascii="Times New Roman" w:hAnsi="Times New Roman"/>
                <w:szCs w:val="24"/>
              </w:rPr>
            </w:pPr>
            <w:r>
              <w:rPr>
                <w:rFonts w:ascii="Times New Roman" w:hAnsi="Times New Roman"/>
                <w:szCs w:val="24"/>
              </w:rPr>
              <w:t>Quản trị viên</w:t>
            </w:r>
          </w:p>
        </w:tc>
      </w:tr>
      <w:tr w14:paraId="3D8F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4ED3C883">
            <w:pPr>
              <w:widowControl w:val="0"/>
              <w:jc w:val="both"/>
              <w:rPr>
                <w:rFonts w:ascii="Times New Roman" w:hAnsi="Times New Roman"/>
                <w:szCs w:val="24"/>
              </w:rPr>
            </w:pPr>
            <w:r>
              <w:rPr>
                <w:rFonts w:ascii="Times New Roman" w:hAnsi="Times New Roman"/>
                <w:b/>
                <w:szCs w:val="24"/>
              </w:rPr>
              <w:t>Điều kiện trước</w:t>
            </w:r>
          </w:p>
        </w:tc>
        <w:tc>
          <w:tcPr>
            <w:tcW w:w="7061" w:type="dxa"/>
            <w:vAlign w:val="center"/>
          </w:tcPr>
          <w:p w14:paraId="2DC01917">
            <w:pPr>
              <w:widowControl w:val="0"/>
              <w:jc w:val="both"/>
              <w:rPr>
                <w:rFonts w:ascii="Times New Roman" w:hAnsi="Times New Roman"/>
                <w:szCs w:val="24"/>
              </w:rPr>
            </w:pPr>
            <w:r>
              <w:rPr>
                <w:rFonts w:ascii="Times New Roman" w:hAnsi="Times New Roman"/>
                <w:szCs w:val="24"/>
              </w:rPr>
              <w:t>Đăng nhập thành công với quyền Quản trị viên; tài khoản cần cấp quyền đã tồn tại trong hệ thống.</w:t>
            </w:r>
          </w:p>
        </w:tc>
      </w:tr>
      <w:tr w14:paraId="2A7E6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3EF57F54">
            <w:pPr>
              <w:widowControl w:val="0"/>
              <w:jc w:val="both"/>
              <w:rPr>
                <w:rFonts w:ascii="Times New Roman" w:hAnsi="Times New Roman"/>
                <w:szCs w:val="24"/>
              </w:rPr>
            </w:pPr>
            <w:r>
              <w:rPr>
                <w:rFonts w:ascii="Times New Roman" w:hAnsi="Times New Roman"/>
                <w:b/>
                <w:szCs w:val="24"/>
              </w:rPr>
              <w:t>Điều kiện tiên quyết</w:t>
            </w:r>
          </w:p>
        </w:tc>
        <w:tc>
          <w:tcPr>
            <w:tcW w:w="7061" w:type="dxa"/>
            <w:vAlign w:val="center"/>
          </w:tcPr>
          <w:p w14:paraId="6B22A0C4">
            <w:pPr>
              <w:widowControl w:val="0"/>
              <w:jc w:val="both"/>
              <w:rPr>
                <w:rFonts w:ascii="Times New Roman" w:hAnsi="Times New Roman"/>
                <w:szCs w:val="24"/>
              </w:rPr>
            </w:pPr>
            <w:r>
              <w:rPr>
                <w:rFonts w:ascii="Times New Roman" w:hAnsi="Times New Roman"/>
                <w:szCs w:val="24"/>
              </w:rPr>
              <w:t>Các quyền được cấp được lưu thành công; người dùng được phép sử dụng các chức năng tương ứng.</w:t>
            </w:r>
          </w:p>
        </w:tc>
      </w:tr>
      <w:tr w14:paraId="39FB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4DE578D3">
            <w:pPr>
              <w:widowControl w:val="0"/>
              <w:jc w:val="both"/>
              <w:rPr>
                <w:rFonts w:ascii="Times New Roman" w:hAnsi="Times New Roman"/>
                <w:szCs w:val="24"/>
              </w:rPr>
            </w:pPr>
            <w:r>
              <w:rPr>
                <w:rFonts w:ascii="Times New Roman" w:hAnsi="Times New Roman"/>
                <w:b/>
                <w:szCs w:val="24"/>
              </w:rPr>
              <w:t>Luồng chính</w:t>
            </w:r>
          </w:p>
        </w:tc>
        <w:tc>
          <w:tcPr>
            <w:tcW w:w="7061" w:type="dxa"/>
            <w:vAlign w:val="center"/>
          </w:tcPr>
          <w:p w14:paraId="64C4BB4F">
            <w:pPr>
              <w:widowControl w:val="0"/>
              <w:jc w:val="both"/>
              <w:rPr>
                <w:rFonts w:ascii="Times New Roman" w:hAnsi="Times New Roman"/>
                <w:vanish/>
                <w:szCs w:val="24"/>
              </w:rPr>
            </w:pPr>
            <w:r>
              <w:rPr>
                <w:rFonts w:ascii="Times New Roman" w:hAnsi="Times New Roman"/>
                <w:szCs w:val="24"/>
              </w:rPr>
              <w:t>1. Quản trị viên chọn chức năng “Phân quyền”.</w:t>
            </w:r>
            <w:r>
              <w:rPr>
                <w:rFonts w:ascii="Times New Roman" w:hAnsi="Times New Roman"/>
                <w:szCs w:val="24"/>
              </w:rPr>
              <w:br w:type="textWrapping"/>
            </w:r>
            <w:r>
              <w:rPr>
                <w:rFonts w:ascii="Times New Roman" w:hAnsi="Times New Roman"/>
                <w:szCs w:val="24"/>
              </w:rPr>
              <w:t>2. Hệ thống hiển thị danh sách tài khoản người dùng.</w:t>
            </w:r>
            <w:r>
              <w:rPr>
                <w:rFonts w:ascii="Times New Roman" w:hAnsi="Times New Roman"/>
                <w:szCs w:val="24"/>
              </w:rPr>
              <w:br w:type="textWrapping"/>
            </w:r>
            <w:r>
              <w:rPr>
                <w:rFonts w:ascii="Times New Roman" w:hAnsi="Times New Roman"/>
                <w:szCs w:val="24"/>
              </w:rPr>
              <w:t>3. Quản trị viên chọn tài khoản cần cấp quyền và chọn “Cấp quyền”.</w:t>
            </w:r>
            <w:r>
              <w:rPr>
                <w:rFonts w:ascii="Times New Roman" w:hAnsi="Times New Roman"/>
                <w:szCs w:val="24"/>
              </w:rPr>
              <w:br w:type="textWrapping"/>
            </w:r>
            <w:r>
              <w:rPr>
                <w:rFonts w:ascii="Times New Roman" w:hAnsi="Times New Roman"/>
                <w:szCs w:val="24"/>
              </w:rPr>
              <w:t>4. Hệ thống hiển thị các quyền hiện có và danh sách quyền có thể cấp thêm cho tài khoản.</w:t>
            </w:r>
            <w:r>
              <w:rPr>
                <w:rFonts w:ascii="Times New Roman" w:hAnsi="Times New Roman"/>
                <w:szCs w:val="24"/>
              </w:rPr>
              <w:br w:type="textWrapping"/>
            </w:r>
            <w:r>
              <w:rPr>
                <w:rFonts w:ascii="Times New Roman" w:hAnsi="Times New Roman"/>
                <w:szCs w:val="24"/>
              </w:rPr>
              <w:t>5. Quản trị viên chọn một hoặc nhiều quyền cần cấp.</w:t>
            </w:r>
            <w:r>
              <w:rPr>
                <w:rFonts w:ascii="Times New Roman" w:hAnsi="Times New Roman"/>
                <w:szCs w:val="24"/>
              </w:rPr>
              <w:br w:type="textWrapping"/>
            </w:r>
            <w:r>
              <w:rPr>
                <w:rFonts w:ascii="Times New Roman" w:hAnsi="Times New Roman"/>
                <w:szCs w:val="24"/>
              </w:rPr>
              <w:t>6. Quản trị viên bấm nút “Lưu”.</w:t>
            </w:r>
            <w:r>
              <w:rPr>
                <w:rFonts w:ascii="Times New Roman" w:hAnsi="Times New Roman"/>
                <w:szCs w:val="24"/>
              </w:rPr>
              <w:br w:type="textWrapping"/>
            </w:r>
            <w:r>
              <w:rPr>
                <w:rFonts w:ascii="Times New Roman" w:hAnsi="Times New Roman"/>
                <w:szCs w:val="24"/>
              </w:rPr>
              <w:t>7. Hệ thống kiểm tra tính hợp lệ của yêu cầu và lưu các quyền được cấp thêm, giữ nguyên các quyền đã có.</w:t>
            </w:r>
            <w:r>
              <w:rPr>
                <w:rFonts w:ascii="Times New Roman" w:hAnsi="Times New Roman"/>
                <w:szCs w:val="24"/>
              </w:rPr>
              <w:br w:type="textWrapping"/>
            </w:r>
            <w:r>
              <w:rPr>
                <w:rFonts w:ascii="Times New Roman" w:hAnsi="Times New Roman"/>
                <w:szCs w:val="24"/>
              </w:rPr>
              <w:t>8. Hệ thống ghi nhận lịch sử cấp quyền và thông báo “Cấp quyền thành công”.</w:t>
            </w:r>
            <w:r>
              <w:rPr>
                <w:rFonts w:ascii="Times New Roman" w:hAnsi="Times New Roman"/>
                <w:szCs w:val="24"/>
              </w:rPr>
              <w:br w:type="textWrapping"/>
            </w:r>
            <w:r>
              <w:rPr>
                <w:rFonts w:ascii="Times New Roman" w:hAnsi="Times New Roman"/>
                <w:szCs w:val="24"/>
              </w:rPr>
              <w:t>9. Kết thúc chức năng Cấp quyền.</w:t>
            </w:r>
          </w:p>
          <w:p w14:paraId="285758ED">
            <w:pPr>
              <w:widowControl w:val="0"/>
              <w:jc w:val="both"/>
              <w:rPr>
                <w:rFonts w:ascii="Times New Roman" w:hAnsi="Times New Roman"/>
                <w:szCs w:val="24"/>
              </w:rPr>
            </w:pPr>
          </w:p>
        </w:tc>
      </w:tr>
      <w:tr w14:paraId="08D68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77650927">
            <w:pPr>
              <w:widowControl w:val="0"/>
              <w:jc w:val="both"/>
              <w:rPr>
                <w:rFonts w:ascii="Times New Roman" w:hAnsi="Times New Roman"/>
                <w:szCs w:val="24"/>
              </w:rPr>
            </w:pPr>
            <w:r>
              <w:rPr>
                <w:rFonts w:ascii="Times New Roman" w:hAnsi="Times New Roman"/>
                <w:b/>
                <w:szCs w:val="24"/>
              </w:rPr>
              <w:t>Luồng thay thế</w:t>
            </w:r>
          </w:p>
        </w:tc>
        <w:tc>
          <w:tcPr>
            <w:tcW w:w="7061" w:type="dxa"/>
            <w:vAlign w:val="center"/>
          </w:tcPr>
          <w:p w14:paraId="74E4CE98">
            <w:pPr>
              <w:widowControl w:val="0"/>
              <w:jc w:val="both"/>
              <w:rPr>
                <w:rFonts w:ascii="Times New Roman" w:hAnsi="Times New Roman"/>
                <w:szCs w:val="24"/>
              </w:rPr>
            </w:pPr>
            <w:r>
              <w:rPr>
                <w:rFonts w:ascii="Times New Roman" w:hAnsi="Times New Roman"/>
                <w:szCs w:val="24"/>
              </w:rPr>
              <w:t>5a. Không có quyền có thể cấp thêm: Hệ thống thông báo tài khoản đã có tất cả quyền có thể cấp. Quản trị viên quay lại danh sách tài khoản.</w:t>
            </w:r>
            <w:r>
              <w:rPr>
                <w:rFonts w:ascii="Times New Roman" w:hAnsi="Times New Roman"/>
                <w:szCs w:val="24"/>
              </w:rPr>
              <w:br w:type="textWrapping"/>
            </w:r>
            <w:r>
              <w:rPr>
                <w:rFonts w:ascii="Times New Roman" w:hAnsi="Times New Roman"/>
                <w:szCs w:val="24"/>
              </w:rPr>
              <w:t>6a. Quản trị viên chọn “Hủy”: Hệ thống không lưu thay đổi và kết thúc chức năng.</w:t>
            </w:r>
          </w:p>
        </w:tc>
      </w:tr>
      <w:tr w14:paraId="1A27E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282EFA5A">
            <w:pPr>
              <w:widowControl w:val="0"/>
              <w:jc w:val="both"/>
              <w:rPr>
                <w:rFonts w:ascii="Times New Roman" w:hAnsi="Times New Roman"/>
                <w:szCs w:val="24"/>
              </w:rPr>
            </w:pPr>
            <w:r>
              <w:rPr>
                <w:rFonts w:ascii="Times New Roman" w:hAnsi="Times New Roman"/>
                <w:b/>
                <w:szCs w:val="24"/>
              </w:rPr>
              <w:t>Luồng ngoại lệ</w:t>
            </w:r>
          </w:p>
        </w:tc>
        <w:tc>
          <w:tcPr>
            <w:tcW w:w="7061" w:type="dxa"/>
            <w:vAlign w:val="center"/>
          </w:tcPr>
          <w:p w14:paraId="2D470F6F">
            <w:pPr>
              <w:widowControl w:val="0"/>
              <w:jc w:val="both"/>
              <w:rPr>
                <w:rFonts w:ascii="Times New Roman" w:hAnsi="Times New Roman"/>
                <w:szCs w:val="24"/>
              </w:rPr>
            </w:pPr>
            <w:r>
              <w:rPr>
                <w:rFonts w:ascii="Times New Roman" w:hAnsi="Times New Roman"/>
                <w:szCs w:val="24"/>
              </w:rPr>
              <w:t>7a. Chưa chọn quyền cần cấp: Hệ thống thông báo “Vui lòng chọn ít nhất một quyền” và quay lại bước 5.</w:t>
            </w:r>
            <w:r>
              <w:rPr>
                <w:rFonts w:ascii="Times New Roman" w:hAnsi="Times New Roman"/>
                <w:szCs w:val="24"/>
              </w:rPr>
              <w:br w:type="textWrapping"/>
            </w:r>
            <w:r>
              <w:rPr>
                <w:rFonts w:ascii="Times New Roman" w:hAnsi="Times New Roman"/>
                <w:szCs w:val="24"/>
              </w:rPr>
              <w:t>7b. Yêu cầu chứa quyền không được phép cấp: Hệ thống từ chối lưu, thông báo lý do và yêu cầu chọn lại.</w:t>
            </w:r>
            <w:r>
              <w:rPr>
                <w:rFonts w:ascii="Times New Roman" w:hAnsi="Times New Roman"/>
                <w:szCs w:val="24"/>
              </w:rPr>
              <w:br w:type="textWrapping"/>
            </w:r>
            <w:r>
              <w:rPr>
                <w:rFonts w:ascii="Times New Roman" w:hAnsi="Times New Roman"/>
                <w:szCs w:val="24"/>
              </w:rPr>
              <w:t>7c. Tài khoản không còn tồn tại: Hệ thống thông báo và quay lại danh sách tài khoản.</w:t>
            </w:r>
            <w:r>
              <w:rPr>
                <w:rFonts w:ascii="Times New Roman" w:hAnsi="Times New Roman"/>
                <w:szCs w:val="24"/>
              </w:rPr>
              <w:br w:type="textWrapping"/>
            </w:r>
            <w:r>
              <w:rPr>
                <w:rFonts w:ascii="Times New Roman" w:hAnsi="Times New Roman"/>
                <w:szCs w:val="24"/>
              </w:rPr>
              <w:t>7d. Lỗi lưu dữ liệu: Hệ thống thông báo “Cấp quyền không thành công”; các quyền hiện có được giữ nguyên.</w:t>
            </w:r>
          </w:p>
        </w:tc>
      </w:tr>
    </w:tbl>
    <w:p w14:paraId="7A8E5CCD">
      <w:pPr>
        <w:pStyle w:val="12"/>
        <w:ind w:left="0"/>
        <w:rPr>
          <w:rFonts w:ascii="Times New Roman" w:hAnsi="Times New Roman"/>
          <w:b/>
          <w:bCs/>
          <w:szCs w:val="24"/>
        </w:rPr>
      </w:pPr>
    </w:p>
    <w:p w14:paraId="4A4B2EF2">
      <w:pPr>
        <w:pStyle w:val="12"/>
        <w:numPr>
          <w:ilvl w:val="2"/>
          <w:numId w:val="1"/>
        </w:numPr>
        <w:rPr>
          <w:rFonts w:ascii="Times New Roman" w:hAnsi="Times New Roman"/>
          <w:b/>
          <w:bCs/>
          <w:szCs w:val="24"/>
        </w:rPr>
      </w:pPr>
      <w:r>
        <w:rPr>
          <w:rFonts w:ascii="Times New Roman" w:hAnsi="Times New Roman"/>
          <w:b/>
          <w:bCs/>
          <w:szCs w:val="24"/>
        </w:rPr>
        <w:t>Thay đổi quyền</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5"/>
        <w:gridCol w:w="7061"/>
      </w:tblGrid>
      <w:tr w14:paraId="45141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4154C67E">
            <w:pPr>
              <w:widowControl w:val="0"/>
              <w:jc w:val="both"/>
              <w:rPr>
                <w:rFonts w:ascii="Times New Roman" w:hAnsi="Times New Roman"/>
                <w:szCs w:val="24"/>
              </w:rPr>
            </w:pPr>
            <w:r>
              <w:rPr>
                <w:rFonts w:ascii="Times New Roman" w:hAnsi="Times New Roman"/>
                <w:b/>
                <w:szCs w:val="24"/>
              </w:rPr>
              <w:t>Use Case ID</w:t>
            </w:r>
          </w:p>
        </w:tc>
        <w:tc>
          <w:tcPr>
            <w:tcW w:w="7061" w:type="dxa"/>
            <w:vAlign w:val="center"/>
          </w:tcPr>
          <w:p w14:paraId="6C4F9BAC">
            <w:pPr>
              <w:widowControl w:val="0"/>
              <w:jc w:val="both"/>
              <w:rPr>
                <w:rFonts w:hint="default" w:ascii="Times New Roman" w:hAnsi="Times New Roman"/>
                <w:szCs w:val="24"/>
                <w:lang w:val="en-US"/>
              </w:rPr>
            </w:pPr>
            <w:r>
              <w:rPr>
                <w:rFonts w:ascii="Times New Roman" w:hAnsi="Times New Roman"/>
                <w:szCs w:val="24"/>
              </w:rPr>
              <w:t>UC3</w:t>
            </w:r>
            <w:r>
              <w:rPr>
                <w:rFonts w:hint="default" w:ascii="Times New Roman" w:hAnsi="Times New Roman"/>
                <w:szCs w:val="24"/>
                <w:lang w:val="en-US"/>
              </w:rPr>
              <w:t>1</w:t>
            </w:r>
          </w:p>
        </w:tc>
      </w:tr>
      <w:tr w14:paraId="03DF7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2E93B27B">
            <w:pPr>
              <w:widowControl w:val="0"/>
              <w:jc w:val="both"/>
              <w:rPr>
                <w:rFonts w:ascii="Times New Roman" w:hAnsi="Times New Roman"/>
                <w:szCs w:val="24"/>
              </w:rPr>
            </w:pPr>
            <w:r>
              <w:rPr>
                <w:rFonts w:ascii="Times New Roman" w:hAnsi="Times New Roman"/>
                <w:b/>
                <w:szCs w:val="24"/>
              </w:rPr>
              <w:t>Tên chức năng</w:t>
            </w:r>
          </w:p>
        </w:tc>
        <w:tc>
          <w:tcPr>
            <w:tcW w:w="7061" w:type="dxa"/>
            <w:vAlign w:val="center"/>
          </w:tcPr>
          <w:p w14:paraId="7332EDF3">
            <w:pPr>
              <w:widowControl w:val="0"/>
              <w:jc w:val="both"/>
              <w:rPr>
                <w:rFonts w:ascii="Times New Roman" w:hAnsi="Times New Roman"/>
                <w:szCs w:val="24"/>
              </w:rPr>
            </w:pPr>
            <w:r>
              <w:rPr>
                <w:rFonts w:ascii="Times New Roman" w:hAnsi="Times New Roman"/>
                <w:szCs w:val="24"/>
              </w:rPr>
              <w:t>Thay đổi quyền</w:t>
            </w:r>
          </w:p>
        </w:tc>
      </w:tr>
      <w:tr w14:paraId="2A335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2F14AAD5">
            <w:pPr>
              <w:widowControl w:val="0"/>
              <w:jc w:val="both"/>
              <w:rPr>
                <w:rFonts w:ascii="Times New Roman" w:hAnsi="Times New Roman"/>
                <w:szCs w:val="24"/>
              </w:rPr>
            </w:pPr>
            <w:r>
              <w:rPr>
                <w:rFonts w:ascii="Times New Roman" w:hAnsi="Times New Roman"/>
                <w:b/>
                <w:szCs w:val="24"/>
              </w:rPr>
              <w:t>Mô tả</w:t>
            </w:r>
          </w:p>
        </w:tc>
        <w:tc>
          <w:tcPr>
            <w:tcW w:w="7061" w:type="dxa"/>
            <w:vAlign w:val="center"/>
          </w:tcPr>
          <w:p w14:paraId="46EA6BB8">
            <w:pPr>
              <w:widowControl w:val="0"/>
              <w:jc w:val="both"/>
              <w:rPr>
                <w:rFonts w:ascii="Times New Roman" w:hAnsi="Times New Roman"/>
                <w:szCs w:val="24"/>
              </w:rPr>
            </w:pPr>
            <w:r>
              <w:rPr>
                <w:rFonts w:ascii="Times New Roman" w:hAnsi="Times New Roman"/>
                <w:szCs w:val="24"/>
              </w:rPr>
              <w:t>Cho phép Quản trị viên điều chỉnh tập quyền hiện có của tài khoản người dùng bằng cách bổ sung hoặc loại bỏ quyền để phù hợp với nhiệm vụ mới.</w:t>
            </w:r>
          </w:p>
        </w:tc>
      </w:tr>
      <w:tr w14:paraId="249F7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0DA341F9">
            <w:pPr>
              <w:widowControl w:val="0"/>
              <w:jc w:val="both"/>
              <w:rPr>
                <w:rFonts w:ascii="Times New Roman" w:hAnsi="Times New Roman"/>
                <w:szCs w:val="24"/>
              </w:rPr>
            </w:pPr>
            <w:r>
              <w:rPr>
                <w:rFonts w:ascii="Times New Roman" w:hAnsi="Times New Roman"/>
                <w:b/>
                <w:szCs w:val="24"/>
              </w:rPr>
              <w:t>Tác nhân</w:t>
            </w:r>
          </w:p>
        </w:tc>
        <w:tc>
          <w:tcPr>
            <w:tcW w:w="7061" w:type="dxa"/>
            <w:vAlign w:val="center"/>
          </w:tcPr>
          <w:p w14:paraId="4B26A547">
            <w:pPr>
              <w:widowControl w:val="0"/>
              <w:jc w:val="both"/>
              <w:rPr>
                <w:rFonts w:ascii="Times New Roman" w:hAnsi="Times New Roman"/>
                <w:szCs w:val="24"/>
              </w:rPr>
            </w:pPr>
            <w:r>
              <w:rPr>
                <w:rFonts w:ascii="Times New Roman" w:hAnsi="Times New Roman"/>
                <w:szCs w:val="24"/>
              </w:rPr>
              <w:t>Quản trị viên</w:t>
            </w:r>
          </w:p>
        </w:tc>
      </w:tr>
      <w:tr w14:paraId="036EA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153E5930">
            <w:pPr>
              <w:widowControl w:val="0"/>
              <w:jc w:val="both"/>
              <w:rPr>
                <w:rFonts w:ascii="Times New Roman" w:hAnsi="Times New Roman"/>
                <w:szCs w:val="24"/>
              </w:rPr>
            </w:pPr>
            <w:r>
              <w:rPr>
                <w:rFonts w:ascii="Times New Roman" w:hAnsi="Times New Roman"/>
                <w:b/>
                <w:szCs w:val="24"/>
              </w:rPr>
              <w:t>Điều kiện trước</w:t>
            </w:r>
          </w:p>
        </w:tc>
        <w:tc>
          <w:tcPr>
            <w:tcW w:w="7061" w:type="dxa"/>
            <w:vAlign w:val="center"/>
          </w:tcPr>
          <w:p w14:paraId="13F04408">
            <w:pPr>
              <w:widowControl w:val="0"/>
              <w:jc w:val="both"/>
              <w:rPr>
                <w:rFonts w:ascii="Times New Roman" w:hAnsi="Times New Roman"/>
                <w:szCs w:val="24"/>
              </w:rPr>
            </w:pPr>
            <w:r>
              <w:rPr>
                <w:rFonts w:ascii="Times New Roman" w:hAnsi="Times New Roman"/>
                <w:szCs w:val="24"/>
              </w:rPr>
              <w:t>Đăng nhập thành công với quyền Quản trị viên; tài khoản cần thay đổi quyền đã tồn tại và đã được cấp quyền.</w:t>
            </w:r>
          </w:p>
        </w:tc>
      </w:tr>
      <w:tr w14:paraId="2FD24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46EB9ED7">
            <w:pPr>
              <w:widowControl w:val="0"/>
              <w:jc w:val="both"/>
              <w:rPr>
                <w:rFonts w:ascii="Times New Roman" w:hAnsi="Times New Roman"/>
                <w:szCs w:val="24"/>
              </w:rPr>
            </w:pPr>
            <w:r>
              <w:rPr>
                <w:rFonts w:ascii="Times New Roman" w:hAnsi="Times New Roman"/>
                <w:b/>
                <w:szCs w:val="24"/>
              </w:rPr>
              <w:t>Điều kiện tiên quyết</w:t>
            </w:r>
          </w:p>
        </w:tc>
        <w:tc>
          <w:tcPr>
            <w:tcW w:w="7061" w:type="dxa"/>
            <w:vAlign w:val="center"/>
          </w:tcPr>
          <w:p w14:paraId="5839788B">
            <w:pPr>
              <w:widowControl w:val="0"/>
              <w:jc w:val="both"/>
              <w:rPr>
                <w:rFonts w:ascii="Times New Roman" w:hAnsi="Times New Roman"/>
                <w:szCs w:val="24"/>
              </w:rPr>
            </w:pPr>
            <w:r>
              <w:rPr>
                <w:rFonts w:ascii="Times New Roman" w:hAnsi="Times New Roman"/>
                <w:szCs w:val="24"/>
              </w:rPr>
              <w:t>Quyền của tài khoản được cập nhật thành công theo lựa chọn của Quản trị viên.</w:t>
            </w:r>
          </w:p>
        </w:tc>
      </w:tr>
      <w:tr w14:paraId="6D734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3242B302">
            <w:pPr>
              <w:widowControl w:val="0"/>
              <w:jc w:val="both"/>
              <w:rPr>
                <w:rFonts w:ascii="Times New Roman" w:hAnsi="Times New Roman"/>
                <w:szCs w:val="24"/>
              </w:rPr>
            </w:pPr>
            <w:r>
              <w:rPr>
                <w:rFonts w:ascii="Times New Roman" w:hAnsi="Times New Roman"/>
                <w:b/>
                <w:szCs w:val="24"/>
              </w:rPr>
              <w:t>Luồng chính</w:t>
            </w:r>
          </w:p>
        </w:tc>
        <w:tc>
          <w:tcPr>
            <w:tcW w:w="7061" w:type="dxa"/>
            <w:vAlign w:val="center"/>
          </w:tcPr>
          <w:p w14:paraId="7A53CF4B">
            <w:pPr>
              <w:widowControl w:val="0"/>
              <w:jc w:val="both"/>
              <w:rPr>
                <w:rFonts w:ascii="Times New Roman" w:hAnsi="Times New Roman"/>
                <w:vanish/>
                <w:szCs w:val="24"/>
              </w:rPr>
            </w:pPr>
            <w:r>
              <w:rPr>
                <w:rFonts w:ascii="Times New Roman" w:hAnsi="Times New Roman"/>
                <w:szCs w:val="24"/>
              </w:rPr>
              <w:t>1. Quản trị viên chọn chức năng “Phân quyền”.</w:t>
            </w:r>
            <w:r>
              <w:rPr>
                <w:rFonts w:ascii="Times New Roman" w:hAnsi="Times New Roman"/>
                <w:szCs w:val="24"/>
              </w:rPr>
              <w:br w:type="textWrapping"/>
            </w:r>
            <w:r>
              <w:rPr>
                <w:rFonts w:ascii="Times New Roman" w:hAnsi="Times New Roman"/>
                <w:szCs w:val="24"/>
              </w:rPr>
              <w:t>2. Hệ thống hiển thị danh sách tài khoản người dùng.</w:t>
            </w:r>
            <w:r>
              <w:rPr>
                <w:rFonts w:ascii="Times New Roman" w:hAnsi="Times New Roman"/>
                <w:szCs w:val="24"/>
              </w:rPr>
              <w:br w:type="textWrapping"/>
            </w:r>
            <w:r>
              <w:rPr>
                <w:rFonts w:ascii="Times New Roman" w:hAnsi="Times New Roman"/>
                <w:szCs w:val="24"/>
              </w:rPr>
              <w:t>3. Quản trị viên chọn tài khoản cần điều chỉnh và chọn “Thay đổi quyền”.</w:t>
            </w:r>
            <w:r>
              <w:rPr>
                <w:rFonts w:ascii="Times New Roman" w:hAnsi="Times New Roman"/>
                <w:szCs w:val="24"/>
              </w:rPr>
              <w:br w:type="textWrapping"/>
            </w:r>
            <w:r>
              <w:rPr>
                <w:rFonts w:ascii="Times New Roman" w:hAnsi="Times New Roman"/>
                <w:szCs w:val="24"/>
              </w:rPr>
              <w:t>4. Hệ thống hiển thị danh sách quyền, đánh dấu các quyền tài khoản đang có.</w:t>
            </w:r>
            <w:r>
              <w:rPr>
                <w:rFonts w:ascii="Times New Roman" w:hAnsi="Times New Roman"/>
                <w:szCs w:val="24"/>
              </w:rPr>
              <w:br w:type="textWrapping"/>
            </w:r>
            <w:r>
              <w:rPr>
                <w:rFonts w:ascii="Times New Roman" w:hAnsi="Times New Roman"/>
                <w:szCs w:val="24"/>
              </w:rPr>
              <w:t>5. Quản trị viên chọn thêm hoặc bỏ chọn các quyền cần điều chỉnh.</w:t>
            </w:r>
            <w:r>
              <w:rPr>
                <w:rFonts w:ascii="Times New Roman" w:hAnsi="Times New Roman"/>
                <w:szCs w:val="24"/>
              </w:rPr>
              <w:br w:type="textWrapping"/>
            </w:r>
            <w:r>
              <w:rPr>
                <w:rFonts w:ascii="Times New Roman" w:hAnsi="Times New Roman"/>
                <w:szCs w:val="24"/>
              </w:rPr>
              <w:t>6. Quản trị viên bấm nút “Lưu”.</w:t>
            </w:r>
            <w:r>
              <w:rPr>
                <w:rFonts w:ascii="Times New Roman" w:hAnsi="Times New Roman"/>
                <w:szCs w:val="24"/>
              </w:rPr>
              <w:br w:type="textWrapping"/>
            </w:r>
            <w:r>
              <w:rPr>
                <w:rFonts w:ascii="Times New Roman" w:hAnsi="Times New Roman"/>
                <w:szCs w:val="24"/>
              </w:rPr>
              <w:t>7. Hệ thống kiểm tra tính hợp lệ và hiển thị các quyền sẽ được thêm, các quyền sẽ bị loại bỏ.</w:t>
            </w:r>
            <w:r>
              <w:rPr>
                <w:rFonts w:ascii="Times New Roman" w:hAnsi="Times New Roman"/>
                <w:szCs w:val="24"/>
              </w:rPr>
              <w:br w:type="textWrapping"/>
            </w:r>
            <w:r>
              <w:rPr>
                <w:rFonts w:ascii="Times New Roman" w:hAnsi="Times New Roman"/>
                <w:szCs w:val="24"/>
              </w:rPr>
              <w:t>8. Quản trị viên bấm “Xác nhận”.</w:t>
            </w:r>
            <w:r>
              <w:rPr>
                <w:rFonts w:ascii="Times New Roman" w:hAnsi="Times New Roman"/>
                <w:szCs w:val="24"/>
              </w:rPr>
              <w:br w:type="textWrapping"/>
            </w:r>
            <w:r>
              <w:rPr>
                <w:rFonts w:ascii="Times New Roman" w:hAnsi="Times New Roman"/>
                <w:szCs w:val="24"/>
              </w:rPr>
              <w:t>9. Hệ thống lưu tập quyền mới và ghi nhận lịch sử thay đổi quyền.</w:t>
            </w:r>
            <w:r>
              <w:rPr>
                <w:rFonts w:ascii="Times New Roman" w:hAnsi="Times New Roman"/>
                <w:szCs w:val="24"/>
              </w:rPr>
              <w:br w:type="textWrapping"/>
            </w:r>
            <w:r>
              <w:rPr>
                <w:rFonts w:ascii="Times New Roman" w:hAnsi="Times New Roman"/>
                <w:szCs w:val="24"/>
              </w:rPr>
              <w:t>10. Hệ thống thông báo “Thay đổi quyền thành công”.</w:t>
            </w:r>
            <w:r>
              <w:rPr>
                <w:rFonts w:ascii="Times New Roman" w:hAnsi="Times New Roman"/>
                <w:szCs w:val="24"/>
              </w:rPr>
              <w:br w:type="textWrapping"/>
            </w:r>
            <w:r>
              <w:rPr>
                <w:rFonts w:ascii="Times New Roman" w:hAnsi="Times New Roman"/>
                <w:szCs w:val="24"/>
              </w:rPr>
              <w:t>11. Kết thúc chức năng Thay đổi quyền.</w:t>
            </w:r>
          </w:p>
          <w:p w14:paraId="2B6F71F3">
            <w:pPr>
              <w:widowControl w:val="0"/>
              <w:jc w:val="both"/>
              <w:rPr>
                <w:rFonts w:ascii="Times New Roman" w:hAnsi="Times New Roman"/>
                <w:szCs w:val="24"/>
              </w:rPr>
            </w:pPr>
          </w:p>
        </w:tc>
      </w:tr>
      <w:tr w14:paraId="78FC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79EDB53C">
            <w:pPr>
              <w:widowControl w:val="0"/>
              <w:jc w:val="both"/>
              <w:rPr>
                <w:rFonts w:ascii="Times New Roman" w:hAnsi="Times New Roman"/>
                <w:szCs w:val="24"/>
              </w:rPr>
            </w:pPr>
            <w:r>
              <w:rPr>
                <w:rFonts w:ascii="Times New Roman" w:hAnsi="Times New Roman"/>
                <w:b/>
                <w:szCs w:val="24"/>
              </w:rPr>
              <w:t>Luồng thay thế</w:t>
            </w:r>
          </w:p>
        </w:tc>
        <w:tc>
          <w:tcPr>
            <w:tcW w:w="7061" w:type="dxa"/>
            <w:vAlign w:val="center"/>
          </w:tcPr>
          <w:p w14:paraId="5C8DB816">
            <w:pPr>
              <w:widowControl w:val="0"/>
              <w:jc w:val="both"/>
              <w:rPr>
                <w:rFonts w:ascii="Times New Roman" w:hAnsi="Times New Roman"/>
                <w:szCs w:val="24"/>
              </w:rPr>
            </w:pPr>
            <w:r>
              <w:rPr>
                <w:rFonts w:ascii="Times New Roman" w:hAnsi="Times New Roman"/>
                <w:szCs w:val="24"/>
              </w:rPr>
              <w:t>6a. Không có thay đổi so với quyền hiện tại: Hệ thống thông báo “Chưa có thay đổi để lưu” và quay lại bước 5.</w:t>
            </w:r>
          </w:p>
          <w:p w14:paraId="43DC1BCD">
            <w:pPr>
              <w:widowControl w:val="0"/>
              <w:jc w:val="both"/>
              <w:rPr>
                <w:rFonts w:ascii="Times New Roman" w:hAnsi="Times New Roman"/>
                <w:szCs w:val="24"/>
              </w:rPr>
            </w:pPr>
            <w:r>
              <w:rPr>
                <w:rFonts w:ascii="Times New Roman" w:hAnsi="Times New Roman"/>
                <w:szCs w:val="24"/>
              </w:rPr>
              <w:t>8a. Quản trị viên chọn “Quay lại”: Hệ thống quay lại bước 5 để tiếp tục điều chỉnh.</w:t>
            </w:r>
          </w:p>
          <w:p w14:paraId="2F4EB183">
            <w:pPr>
              <w:widowControl w:val="0"/>
              <w:jc w:val="both"/>
              <w:rPr>
                <w:rFonts w:ascii="Times New Roman" w:hAnsi="Times New Roman"/>
                <w:szCs w:val="24"/>
              </w:rPr>
            </w:pPr>
            <w:r>
              <w:rPr>
                <w:rFonts w:ascii="Times New Roman" w:hAnsi="Times New Roman"/>
                <w:szCs w:val="24"/>
              </w:rPr>
              <w:t>6b. Quản trị viên chọn “Hủy”: Hệ thống giữ nguyên quyền hiện tại và kết thúc chức năng.</w:t>
            </w:r>
          </w:p>
        </w:tc>
      </w:tr>
      <w:tr w14:paraId="28B1D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152BEF6E">
            <w:pPr>
              <w:widowControl w:val="0"/>
              <w:jc w:val="both"/>
              <w:rPr>
                <w:rFonts w:ascii="Times New Roman" w:hAnsi="Times New Roman"/>
                <w:szCs w:val="24"/>
              </w:rPr>
            </w:pPr>
            <w:r>
              <w:rPr>
                <w:rFonts w:ascii="Times New Roman" w:hAnsi="Times New Roman"/>
                <w:b/>
                <w:szCs w:val="24"/>
              </w:rPr>
              <w:t>Luồng ngoại lệ</w:t>
            </w:r>
          </w:p>
        </w:tc>
        <w:tc>
          <w:tcPr>
            <w:tcW w:w="7061" w:type="dxa"/>
            <w:vAlign w:val="center"/>
          </w:tcPr>
          <w:p w14:paraId="15849130">
            <w:pPr>
              <w:widowControl w:val="0"/>
              <w:jc w:val="both"/>
              <w:rPr>
                <w:rFonts w:ascii="Times New Roman" w:hAnsi="Times New Roman"/>
                <w:szCs w:val="24"/>
              </w:rPr>
            </w:pPr>
            <w:r>
              <w:rPr>
                <w:rFonts w:ascii="Times New Roman" w:hAnsi="Times New Roman"/>
                <w:szCs w:val="24"/>
              </w:rPr>
              <w:t>7a. Tập quyền mới không hợp lệ hoặc vượt phạm vi quản lý của Quản trị viên: Hệ thống thông báo lý do và quay lại bước 5.</w:t>
            </w:r>
          </w:p>
          <w:p w14:paraId="19C2A433">
            <w:pPr>
              <w:widowControl w:val="0"/>
              <w:jc w:val="both"/>
              <w:rPr>
                <w:rFonts w:ascii="Times New Roman" w:hAnsi="Times New Roman"/>
                <w:szCs w:val="24"/>
              </w:rPr>
            </w:pPr>
            <w:r>
              <w:rPr>
                <w:rFonts w:ascii="Times New Roman" w:hAnsi="Times New Roman"/>
                <w:szCs w:val="24"/>
              </w:rPr>
              <w:t>7b. Thay đổi làm mất quyền quản lý phân quyền của Quản trị viên cuối cùng: Hệ thống từ chối thao tác và yêu cầu giữ lại ít nhất một tài khoản có quyền quản lý phân quyền.</w:t>
            </w:r>
          </w:p>
          <w:p w14:paraId="5B21F01F">
            <w:pPr>
              <w:widowControl w:val="0"/>
              <w:jc w:val="both"/>
              <w:rPr>
                <w:rFonts w:ascii="Times New Roman" w:hAnsi="Times New Roman"/>
                <w:szCs w:val="24"/>
              </w:rPr>
            </w:pPr>
            <w:r>
              <w:rPr>
                <w:rFonts w:ascii="Times New Roman" w:hAnsi="Times New Roman"/>
                <w:szCs w:val="24"/>
              </w:rPr>
              <w:t>9a. Tài khoản hoặc quyền đã bị thay đổi bởi thao tác khác: Hệ thống không lưu, yêu cầu tải lại dữ liệu để kiểm tra.</w:t>
            </w:r>
          </w:p>
          <w:p w14:paraId="518CFC24">
            <w:pPr>
              <w:widowControl w:val="0"/>
              <w:jc w:val="both"/>
              <w:rPr>
                <w:rFonts w:ascii="Times New Roman" w:hAnsi="Times New Roman"/>
                <w:szCs w:val="24"/>
              </w:rPr>
            </w:pPr>
            <w:r>
              <w:rPr>
                <w:rFonts w:ascii="Times New Roman" w:hAnsi="Times New Roman"/>
                <w:szCs w:val="24"/>
              </w:rPr>
              <w:t>9b. Lỗi lưu dữ liệu: Hệ thống thông báo “Thay đổi quyền không thành công”; tập quyền cũ được giữ nguyên.</w:t>
            </w:r>
          </w:p>
        </w:tc>
      </w:tr>
    </w:tbl>
    <w:p w14:paraId="4ACD67FF">
      <w:pPr>
        <w:pStyle w:val="12"/>
        <w:ind w:left="0"/>
        <w:rPr>
          <w:rFonts w:ascii="Times New Roman" w:hAnsi="Times New Roman"/>
          <w:b/>
          <w:bCs/>
          <w:szCs w:val="24"/>
        </w:rPr>
      </w:pPr>
    </w:p>
    <w:p w14:paraId="451B76C1">
      <w:pPr>
        <w:rPr>
          <w:rFonts w:ascii="Times New Roman" w:hAnsi="Times New Roman"/>
          <w:szCs w:val="24"/>
        </w:rPr>
      </w:pPr>
    </w:p>
    <w:p w14:paraId="29F927A3">
      <w:pPr>
        <w:pStyle w:val="12"/>
        <w:numPr>
          <w:ilvl w:val="2"/>
          <w:numId w:val="1"/>
        </w:numPr>
        <w:rPr>
          <w:rFonts w:ascii="Times New Roman" w:hAnsi="Times New Roman"/>
          <w:b/>
          <w:bCs/>
          <w:szCs w:val="24"/>
        </w:rPr>
      </w:pPr>
      <w:r>
        <w:rPr>
          <w:rFonts w:ascii="Times New Roman" w:hAnsi="Times New Roman"/>
          <w:b/>
          <w:bCs/>
          <w:szCs w:val="24"/>
        </w:rPr>
        <w:t>Thu hồi quyền</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5"/>
        <w:gridCol w:w="7061"/>
      </w:tblGrid>
      <w:tr w14:paraId="35E8B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56726D08">
            <w:pPr>
              <w:widowControl w:val="0"/>
              <w:jc w:val="both"/>
              <w:rPr>
                <w:rFonts w:ascii="Times New Roman" w:hAnsi="Times New Roman"/>
                <w:szCs w:val="24"/>
              </w:rPr>
            </w:pPr>
            <w:r>
              <w:rPr>
                <w:rFonts w:ascii="Times New Roman" w:hAnsi="Times New Roman"/>
                <w:b/>
                <w:szCs w:val="24"/>
              </w:rPr>
              <w:t>Use Case ID</w:t>
            </w:r>
          </w:p>
        </w:tc>
        <w:tc>
          <w:tcPr>
            <w:tcW w:w="7061" w:type="dxa"/>
            <w:vAlign w:val="center"/>
          </w:tcPr>
          <w:p w14:paraId="7ECDBD6B">
            <w:pPr>
              <w:widowControl w:val="0"/>
              <w:jc w:val="both"/>
              <w:rPr>
                <w:rFonts w:hint="default" w:ascii="Times New Roman" w:hAnsi="Times New Roman"/>
                <w:szCs w:val="24"/>
                <w:lang w:val="en-US"/>
              </w:rPr>
            </w:pPr>
            <w:r>
              <w:rPr>
                <w:rFonts w:ascii="Times New Roman" w:hAnsi="Times New Roman"/>
                <w:szCs w:val="24"/>
              </w:rPr>
              <w:t>UC3</w:t>
            </w:r>
            <w:r>
              <w:rPr>
                <w:rFonts w:hint="default" w:ascii="Times New Roman" w:hAnsi="Times New Roman"/>
                <w:szCs w:val="24"/>
                <w:lang w:val="en-US"/>
              </w:rPr>
              <w:t>2</w:t>
            </w:r>
          </w:p>
        </w:tc>
      </w:tr>
      <w:tr w14:paraId="6E5F2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3C156870">
            <w:pPr>
              <w:widowControl w:val="0"/>
              <w:jc w:val="both"/>
              <w:rPr>
                <w:rFonts w:ascii="Times New Roman" w:hAnsi="Times New Roman"/>
                <w:szCs w:val="24"/>
              </w:rPr>
            </w:pPr>
            <w:r>
              <w:rPr>
                <w:rFonts w:ascii="Times New Roman" w:hAnsi="Times New Roman"/>
                <w:b/>
                <w:szCs w:val="24"/>
              </w:rPr>
              <w:t>Tên chức năng</w:t>
            </w:r>
          </w:p>
        </w:tc>
        <w:tc>
          <w:tcPr>
            <w:tcW w:w="7061" w:type="dxa"/>
            <w:vAlign w:val="center"/>
          </w:tcPr>
          <w:p w14:paraId="1C547026">
            <w:pPr>
              <w:widowControl w:val="0"/>
              <w:jc w:val="both"/>
              <w:rPr>
                <w:rFonts w:ascii="Times New Roman" w:hAnsi="Times New Roman"/>
                <w:szCs w:val="24"/>
              </w:rPr>
            </w:pPr>
            <w:r>
              <w:rPr>
                <w:rFonts w:ascii="Times New Roman" w:hAnsi="Times New Roman"/>
                <w:szCs w:val="24"/>
              </w:rPr>
              <w:t>Thu hồi quyền</w:t>
            </w:r>
          </w:p>
        </w:tc>
      </w:tr>
      <w:tr w14:paraId="659AB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531BE1AB">
            <w:pPr>
              <w:widowControl w:val="0"/>
              <w:jc w:val="both"/>
              <w:rPr>
                <w:rFonts w:ascii="Times New Roman" w:hAnsi="Times New Roman"/>
                <w:szCs w:val="24"/>
              </w:rPr>
            </w:pPr>
            <w:r>
              <w:rPr>
                <w:rFonts w:ascii="Times New Roman" w:hAnsi="Times New Roman"/>
                <w:b/>
                <w:szCs w:val="24"/>
              </w:rPr>
              <w:t>Mô tả</w:t>
            </w:r>
          </w:p>
        </w:tc>
        <w:tc>
          <w:tcPr>
            <w:tcW w:w="7061" w:type="dxa"/>
            <w:vAlign w:val="center"/>
          </w:tcPr>
          <w:p w14:paraId="6FAD4771">
            <w:pPr>
              <w:widowControl w:val="0"/>
              <w:jc w:val="both"/>
              <w:rPr>
                <w:rFonts w:ascii="Times New Roman" w:hAnsi="Times New Roman"/>
                <w:szCs w:val="24"/>
              </w:rPr>
            </w:pPr>
            <w:r>
              <w:rPr>
                <w:rFonts w:ascii="Times New Roman" w:hAnsi="Times New Roman"/>
                <w:szCs w:val="24"/>
              </w:rPr>
              <w:t>Cho phép Quản trị viên thu hồi một phần hoặc toàn bộ quyền đã cấp cho tài khoản người dùng khi không còn nhu cầu sử dụng hoặc khi nhiệm vụ thay đổi.</w:t>
            </w:r>
          </w:p>
        </w:tc>
      </w:tr>
      <w:tr w14:paraId="76611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7A75521D">
            <w:pPr>
              <w:widowControl w:val="0"/>
              <w:jc w:val="both"/>
              <w:rPr>
                <w:rFonts w:ascii="Times New Roman" w:hAnsi="Times New Roman"/>
                <w:szCs w:val="24"/>
              </w:rPr>
            </w:pPr>
            <w:r>
              <w:rPr>
                <w:rFonts w:ascii="Times New Roman" w:hAnsi="Times New Roman"/>
                <w:b/>
                <w:szCs w:val="24"/>
              </w:rPr>
              <w:t>Tác nhân</w:t>
            </w:r>
          </w:p>
        </w:tc>
        <w:tc>
          <w:tcPr>
            <w:tcW w:w="7061" w:type="dxa"/>
            <w:vAlign w:val="center"/>
          </w:tcPr>
          <w:p w14:paraId="01DC2AC2">
            <w:pPr>
              <w:widowControl w:val="0"/>
              <w:jc w:val="both"/>
              <w:rPr>
                <w:rFonts w:ascii="Times New Roman" w:hAnsi="Times New Roman"/>
                <w:szCs w:val="24"/>
              </w:rPr>
            </w:pPr>
            <w:r>
              <w:rPr>
                <w:rFonts w:ascii="Times New Roman" w:hAnsi="Times New Roman"/>
                <w:szCs w:val="24"/>
              </w:rPr>
              <w:t>Quản trị viên</w:t>
            </w:r>
          </w:p>
        </w:tc>
      </w:tr>
      <w:tr w14:paraId="746E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04C85E51">
            <w:pPr>
              <w:widowControl w:val="0"/>
              <w:jc w:val="both"/>
              <w:rPr>
                <w:rFonts w:ascii="Times New Roman" w:hAnsi="Times New Roman"/>
                <w:szCs w:val="24"/>
              </w:rPr>
            </w:pPr>
            <w:r>
              <w:rPr>
                <w:rFonts w:ascii="Times New Roman" w:hAnsi="Times New Roman"/>
                <w:b/>
                <w:szCs w:val="24"/>
              </w:rPr>
              <w:t>Điều kiện trước</w:t>
            </w:r>
          </w:p>
        </w:tc>
        <w:tc>
          <w:tcPr>
            <w:tcW w:w="7061" w:type="dxa"/>
            <w:vAlign w:val="center"/>
          </w:tcPr>
          <w:p w14:paraId="15D701DA">
            <w:pPr>
              <w:widowControl w:val="0"/>
              <w:jc w:val="both"/>
              <w:rPr>
                <w:rFonts w:ascii="Times New Roman" w:hAnsi="Times New Roman"/>
                <w:szCs w:val="24"/>
              </w:rPr>
            </w:pPr>
            <w:r>
              <w:rPr>
                <w:rFonts w:ascii="Times New Roman" w:hAnsi="Times New Roman"/>
                <w:szCs w:val="24"/>
              </w:rPr>
              <w:t>Đăng nhập thành công với quyền Quản trị viên; tài khoản cần thu hồi quyền đã tồn tại và có quyền đã được cấp.</w:t>
            </w:r>
          </w:p>
        </w:tc>
      </w:tr>
      <w:tr w14:paraId="6274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55D7F607">
            <w:pPr>
              <w:widowControl w:val="0"/>
              <w:jc w:val="both"/>
              <w:rPr>
                <w:rFonts w:ascii="Times New Roman" w:hAnsi="Times New Roman"/>
                <w:szCs w:val="24"/>
              </w:rPr>
            </w:pPr>
            <w:r>
              <w:rPr>
                <w:rFonts w:ascii="Times New Roman" w:hAnsi="Times New Roman"/>
                <w:b/>
                <w:szCs w:val="24"/>
              </w:rPr>
              <w:t>Điều kiện tiên quyết</w:t>
            </w:r>
          </w:p>
        </w:tc>
        <w:tc>
          <w:tcPr>
            <w:tcW w:w="7061" w:type="dxa"/>
            <w:vAlign w:val="center"/>
          </w:tcPr>
          <w:p w14:paraId="59065191">
            <w:pPr>
              <w:widowControl w:val="0"/>
              <w:jc w:val="both"/>
              <w:rPr>
                <w:rFonts w:ascii="Times New Roman" w:hAnsi="Times New Roman"/>
                <w:szCs w:val="24"/>
              </w:rPr>
            </w:pPr>
            <w:r>
              <w:rPr>
                <w:rFonts w:ascii="Times New Roman" w:hAnsi="Times New Roman"/>
                <w:szCs w:val="24"/>
              </w:rPr>
              <w:t>Các quyền được chọn được thu hồi thành công; người dùng không còn được phép sử dụng các chức năng tương ứng.</w:t>
            </w:r>
          </w:p>
        </w:tc>
      </w:tr>
      <w:tr w14:paraId="119A7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1BC36494">
            <w:pPr>
              <w:widowControl w:val="0"/>
              <w:jc w:val="both"/>
              <w:rPr>
                <w:rFonts w:ascii="Times New Roman" w:hAnsi="Times New Roman"/>
                <w:szCs w:val="24"/>
              </w:rPr>
            </w:pPr>
            <w:r>
              <w:rPr>
                <w:rFonts w:ascii="Times New Roman" w:hAnsi="Times New Roman"/>
                <w:b/>
                <w:szCs w:val="24"/>
              </w:rPr>
              <w:t>Luồng chính</w:t>
            </w:r>
          </w:p>
        </w:tc>
        <w:tc>
          <w:tcPr>
            <w:tcW w:w="7061" w:type="dxa"/>
            <w:vAlign w:val="center"/>
          </w:tcPr>
          <w:p w14:paraId="054D50FF">
            <w:pPr>
              <w:widowControl w:val="0"/>
              <w:jc w:val="both"/>
              <w:rPr>
                <w:rFonts w:ascii="Times New Roman" w:hAnsi="Times New Roman"/>
                <w:szCs w:val="24"/>
              </w:rPr>
            </w:pPr>
            <w:r>
              <w:rPr>
                <w:rFonts w:ascii="Times New Roman" w:hAnsi="Times New Roman"/>
                <w:szCs w:val="24"/>
              </w:rPr>
              <w:t>1. Quản trị viên chọn chức năng “Phân quyền”.</w:t>
            </w:r>
          </w:p>
          <w:p w14:paraId="0228E716">
            <w:pPr>
              <w:widowControl w:val="0"/>
              <w:jc w:val="both"/>
              <w:rPr>
                <w:rFonts w:ascii="Times New Roman" w:hAnsi="Times New Roman"/>
                <w:szCs w:val="24"/>
              </w:rPr>
            </w:pPr>
            <w:r>
              <w:rPr>
                <w:rFonts w:ascii="Times New Roman" w:hAnsi="Times New Roman"/>
                <w:szCs w:val="24"/>
              </w:rPr>
              <w:t>2. Hệ thống hiển thị danh sách tài khoản người dùng.</w:t>
            </w:r>
          </w:p>
          <w:p w14:paraId="7635DD0E">
            <w:pPr>
              <w:widowControl w:val="0"/>
              <w:jc w:val="both"/>
              <w:rPr>
                <w:rFonts w:ascii="Times New Roman" w:hAnsi="Times New Roman"/>
                <w:szCs w:val="24"/>
              </w:rPr>
            </w:pPr>
            <w:r>
              <w:rPr>
                <w:rFonts w:ascii="Times New Roman" w:hAnsi="Times New Roman"/>
                <w:szCs w:val="24"/>
              </w:rPr>
              <w:t>3. Quản trị viên chọn tài khoản cần xử lý và chọn “Thu hồi quyền”.</w:t>
            </w:r>
          </w:p>
          <w:p w14:paraId="0B6E466C">
            <w:pPr>
              <w:widowControl w:val="0"/>
              <w:jc w:val="both"/>
              <w:rPr>
                <w:rFonts w:ascii="Times New Roman" w:hAnsi="Times New Roman"/>
                <w:szCs w:val="24"/>
              </w:rPr>
            </w:pPr>
            <w:r>
              <w:rPr>
                <w:rFonts w:ascii="Times New Roman" w:hAnsi="Times New Roman"/>
                <w:szCs w:val="24"/>
              </w:rPr>
              <w:t>4. Hệ thống hiển thị danh sách quyền tài khoản đang có.</w:t>
            </w:r>
          </w:p>
          <w:p w14:paraId="209049AB">
            <w:pPr>
              <w:widowControl w:val="0"/>
              <w:jc w:val="both"/>
              <w:rPr>
                <w:rFonts w:ascii="Times New Roman" w:hAnsi="Times New Roman"/>
                <w:szCs w:val="24"/>
              </w:rPr>
            </w:pPr>
            <w:r>
              <w:rPr>
                <w:rFonts w:ascii="Times New Roman" w:hAnsi="Times New Roman"/>
                <w:szCs w:val="24"/>
              </w:rPr>
              <w:t>5. Quản trị viên chọn một hoặc nhiều quyền cần thu hồi.</w:t>
            </w:r>
          </w:p>
          <w:p w14:paraId="5A66F3F2">
            <w:pPr>
              <w:widowControl w:val="0"/>
              <w:jc w:val="both"/>
              <w:rPr>
                <w:rFonts w:ascii="Times New Roman" w:hAnsi="Times New Roman"/>
                <w:szCs w:val="24"/>
              </w:rPr>
            </w:pPr>
            <w:r>
              <w:rPr>
                <w:rFonts w:ascii="Times New Roman" w:hAnsi="Times New Roman"/>
                <w:szCs w:val="24"/>
              </w:rPr>
              <w:t>6. Quản trị viên bấm nút “Thu hồi”.</w:t>
            </w:r>
          </w:p>
          <w:p w14:paraId="3AA9680D">
            <w:pPr>
              <w:widowControl w:val="0"/>
              <w:jc w:val="both"/>
              <w:rPr>
                <w:rFonts w:ascii="Times New Roman" w:hAnsi="Times New Roman"/>
                <w:szCs w:val="24"/>
              </w:rPr>
            </w:pPr>
            <w:r>
              <w:rPr>
                <w:rFonts w:ascii="Times New Roman" w:hAnsi="Times New Roman"/>
                <w:szCs w:val="24"/>
              </w:rPr>
              <w:t>7. Hệ thống kiểm tra tính hợp lệ và hiển thị yêu cầu xác nhận kèm danh sách quyền sẽ bị thu hồi.</w:t>
            </w:r>
          </w:p>
          <w:p w14:paraId="10098C19">
            <w:pPr>
              <w:widowControl w:val="0"/>
              <w:jc w:val="both"/>
              <w:rPr>
                <w:rFonts w:ascii="Times New Roman" w:hAnsi="Times New Roman"/>
                <w:szCs w:val="24"/>
              </w:rPr>
            </w:pPr>
            <w:r>
              <w:rPr>
                <w:rFonts w:ascii="Times New Roman" w:hAnsi="Times New Roman"/>
                <w:szCs w:val="24"/>
              </w:rPr>
              <w:t>8. Quản trị viên bấm “Xác nhận”.</w:t>
            </w:r>
          </w:p>
          <w:p w14:paraId="59505899">
            <w:pPr>
              <w:widowControl w:val="0"/>
              <w:jc w:val="both"/>
              <w:rPr>
                <w:rFonts w:ascii="Times New Roman" w:hAnsi="Times New Roman"/>
                <w:szCs w:val="24"/>
              </w:rPr>
            </w:pPr>
            <w:r>
              <w:rPr>
                <w:rFonts w:ascii="Times New Roman" w:hAnsi="Times New Roman"/>
                <w:szCs w:val="24"/>
              </w:rPr>
              <w:t>9. Hệ thống thu hồi các quyền đã chọn và ghi nhận lịch sử thu hồi quyền.</w:t>
            </w:r>
          </w:p>
          <w:p w14:paraId="7A63C44A">
            <w:pPr>
              <w:widowControl w:val="0"/>
              <w:jc w:val="both"/>
              <w:rPr>
                <w:rFonts w:ascii="Times New Roman" w:hAnsi="Times New Roman"/>
                <w:szCs w:val="24"/>
              </w:rPr>
            </w:pPr>
            <w:r>
              <w:rPr>
                <w:rFonts w:ascii="Times New Roman" w:hAnsi="Times New Roman"/>
                <w:szCs w:val="24"/>
              </w:rPr>
              <w:t>10. Hệ thống thông báo “Thu hồi quyền thành công”.</w:t>
            </w:r>
          </w:p>
          <w:p w14:paraId="189E727A">
            <w:pPr>
              <w:widowControl w:val="0"/>
              <w:jc w:val="both"/>
              <w:rPr>
                <w:rFonts w:ascii="Times New Roman" w:hAnsi="Times New Roman"/>
                <w:szCs w:val="24"/>
              </w:rPr>
            </w:pPr>
            <w:r>
              <w:rPr>
                <w:rFonts w:ascii="Times New Roman" w:hAnsi="Times New Roman"/>
                <w:szCs w:val="24"/>
              </w:rPr>
              <w:t>11. Kết thúc chức năng Thu hồi quyền.</w:t>
            </w:r>
          </w:p>
        </w:tc>
      </w:tr>
      <w:tr w14:paraId="18262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6E9B8E1C">
            <w:pPr>
              <w:widowControl w:val="0"/>
              <w:jc w:val="both"/>
              <w:rPr>
                <w:rFonts w:ascii="Times New Roman" w:hAnsi="Times New Roman"/>
                <w:szCs w:val="24"/>
              </w:rPr>
            </w:pPr>
            <w:r>
              <w:rPr>
                <w:rFonts w:ascii="Times New Roman" w:hAnsi="Times New Roman"/>
                <w:b/>
                <w:szCs w:val="24"/>
              </w:rPr>
              <w:t>Luồng thay thế</w:t>
            </w:r>
          </w:p>
        </w:tc>
        <w:tc>
          <w:tcPr>
            <w:tcW w:w="7061" w:type="dxa"/>
            <w:vAlign w:val="center"/>
          </w:tcPr>
          <w:p w14:paraId="5C685328">
            <w:pPr>
              <w:widowControl w:val="0"/>
              <w:jc w:val="both"/>
              <w:rPr>
                <w:rFonts w:ascii="Times New Roman" w:hAnsi="Times New Roman"/>
                <w:szCs w:val="24"/>
              </w:rPr>
            </w:pPr>
            <w:r>
              <w:rPr>
                <w:rFonts w:ascii="Times New Roman" w:hAnsi="Times New Roman"/>
                <w:szCs w:val="24"/>
              </w:rPr>
              <w:t>5a. Thu hồi toàn bộ quyền: Quản trị viên chọn “Chọn tất cả”, sau đó tiếp tục từ bước 6. Khi thành công, tài khoản vẫn tồn tại nhưng không còn các quyền đã bị thu hồi.</w:t>
            </w:r>
          </w:p>
          <w:p w14:paraId="1BB20994">
            <w:pPr>
              <w:widowControl w:val="0"/>
              <w:jc w:val="both"/>
              <w:rPr>
                <w:rFonts w:ascii="Times New Roman" w:hAnsi="Times New Roman"/>
                <w:szCs w:val="24"/>
              </w:rPr>
            </w:pPr>
            <w:r>
              <w:rPr>
                <w:rFonts w:ascii="Times New Roman" w:hAnsi="Times New Roman"/>
                <w:szCs w:val="24"/>
              </w:rPr>
              <w:t>8a. Quản trị viên chọn “Hủy”: Hệ thống không thu hồi quyền và kết thúc chức năng.</w:t>
            </w:r>
          </w:p>
        </w:tc>
      </w:tr>
      <w:tr w14:paraId="609DA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0AD5275B">
            <w:pPr>
              <w:widowControl w:val="0"/>
              <w:jc w:val="both"/>
              <w:rPr>
                <w:rFonts w:ascii="Times New Roman" w:hAnsi="Times New Roman"/>
                <w:szCs w:val="24"/>
              </w:rPr>
            </w:pPr>
            <w:r>
              <w:rPr>
                <w:rFonts w:ascii="Times New Roman" w:hAnsi="Times New Roman"/>
                <w:b/>
                <w:szCs w:val="24"/>
              </w:rPr>
              <w:t>Luồng ngoại lệ</w:t>
            </w:r>
          </w:p>
        </w:tc>
        <w:tc>
          <w:tcPr>
            <w:tcW w:w="7061" w:type="dxa"/>
            <w:vAlign w:val="center"/>
          </w:tcPr>
          <w:p w14:paraId="41DAB3FA">
            <w:pPr>
              <w:widowControl w:val="0"/>
              <w:jc w:val="both"/>
              <w:rPr>
                <w:rFonts w:ascii="Times New Roman" w:hAnsi="Times New Roman"/>
                <w:szCs w:val="24"/>
              </w:rPr>
            </w:pPr>
            <w:r>
              <w:rPr>
                <w:rFonts w:ascii="Times New Roman" w:hAnsi="Times New Roman"/>
                <w:szCs w:val="24"/>
              </w:rPr>
              <w:t>7a. Chưa chọn quyền cần thu hồi: Hệ thống thông báo “Vui lòng chọn ít nhất một quyền cần thu hồi” và quay lại bước 5.</w:t>
            </w:r>
          </w:p>
          <w:p w14:paraId="7E3760A6">
            <w:pPr>
              <w:widowControl w:val="0"/>
              <w:jc w:val="both"/>
              <w:rPr>
                <w:rFonts w:ascii="Times New Roman" w:hAnsi="Times New Roman"/>
                <w:szCs w:val="24"/>
              </w:rPr>
            </w:pPr>
            <w:r>
              <w:rPr>
                <w:rFonts w:ascii="Times New Roman" w:hAnsi="Times New Roman"/>
                <w:szCs w:val="24"/>
              </w:rPr>
              <w:t>7b. Quyền được chọn nằm ngoài phạm vi quản lý của Quản trị viên: Hệ thống từ chối thao tác và thông báo lý do.</w:t>
            </w:r>
          </w:p>
          <w:p w14:paraId="2D83B08C">
            <w:pPr>
              <w:widowControl w:val="0"/>
              <w:jc w:val="both"/>
              <w:rPr>
                <w:rFonts w:ascii="Times New Roman" w:hAnsi="Times New Roman"/>
                <w:szCs w:val="24"/>
              </w:rPr>
            </w:pPr>
            <w:r>
              <w:rPr>
                <w:rFonts w:ascii="Times New Roman" w:hAnsi="Times New Roman"/>
                <w:szCs w:val="24"/>
              </w:rPr>
              <w:t>7c. Thu hồi làm mất quyền quản lý phân quyền của Quản trị viên cuối cùng: Hệ thống từ chối thao tác và yêu cầu giữ lại ít nhất một tài khoản có quyền quản lý phân quyền.</w:t>
            </w:r>
          </w:p>
          <w:p w14:paraId="3018C899">
            <w:pPr>
              <w:widowControl w:val="0"/>
              <w:jc w:val="both"/>
              <w:rPr>
                <w:rFonts w:ascii="Times New Roman" w:hAnsi="Times New Roman"/>
                <w:szCs w:val="24"/>
              </w:rPr>
            </w:pPr>
            <w:r>
              <w:rPr>
                <w:rFonts w:ascii="Times New Roman" w:hAnsi="Times New Roman"/>
                <w:szCs w:val="24"/>
              </w:rPr>
              <w:t>9a. Tài khoản hoặc quyền đã bị thay đổi bởi thao tác khác: Hệ thống không lưu, yêu cầu tải lại dữ liệu để kiểm tra.</w:t>
            </w:r>
          </w:p>
          <w:p w14:paraId="31B0A459">
            <w:pPr>
              <w:widowControl w:val="0"/>
              <w:jc w:val="both"/>
              <w:rPr>
                <w:rFonts w:ascii="Times New Roman" w:hAnsi="Times New Roman"/>
                <w:szCs w:val="24"/>
              </w:rPr>
            </w:pPr>
            <w:r>
              <w:rPr>
                <w:rFonts w:ascii="Times New Roman" w:hAnsi="Times New Roman"/>
                <w:szCs w:val="24"/>
              </w:rPr>
              <w:t>9b. Lỗi lưu dữ liệu: Hệ thống thông báo “Thu hồi quyền không thành công”; các quyền hiện có được giữ nguyên.</w:t>
            </w:r>
          </w:p>
        </w:tc>
      </w:tr>
    </w:tbl>
    <w:p w14:paraId="361555CF">
      <w:pPr>
        <w:rPr>
          <w:rFonts w:ascii="Times New Roman" w:hAnsi="Times New Roman"/>
          <w:szCs w:val="24"/>
        </w:rPr>
      </w:pPr>
    </w:p>
    <w:p w14:paraId="108CBE2C">
      <w:pPr>
        <w:numPr>
          <w:ilvl w:val="0"/>
          <w:numId w:val="1"/>
        </w:numPr>
        <w:ind w:left="0" w:leftChars="0" w:firstLine="0" w:firstLineChars="0"/>
        <w:jc w:val="both"/>
        <w:rPr>
          <w:rFonts w:ascii="Times New Roman" w:hAnsi="Times New Roman"/>
          <w:b/>
          <w:bCs/>
          <w:szCs w:val="24"/>
        </w:rPr>
      </w:pPr>
      <w:r>
        <w:rPr>
          <w:rFonts w:ascii="Times New Roman" w:hAnsi="Times New Roman"/>
          <w:b/>
          <w:bCs/>
          <w:szCs w:val="24"/>
        </w:rPr>
        <w:t>Thiết kế dữ liệu</w:t>
      </w:r>
    </w:p>
    <w:p w14:paraId="5EC35A00">
      <w:pPr>
        <w:jc w:val="both"/>
        <w:rPr>
          <w:rFonts w:ascii="Times New Roman" w:hAnsi="Times New Roman"/>
          <w:b/>
          <w:bCs/>
          <w:szCs w:val="24"/>
        </w:rPr>
      </w:pPr>
      <w:r>
        <w:rPr>
          <w:rFonts w:ascii="Times New Roman" w:hAnsi="Times New Roman"/>
          <w:b/>
          <w:bCs/>
          <w:szCs w:val="24"/>
        </w:rPr>
        <w:t>3.1. Sơ đồ logic</w:t>
      </w:r>
    </w:p>
    <w:p w14:paraId="2E51DEFA">
      <w:pPr>
        <w:jc w:val="both"/>
        <w:rPr>
          <w:rFonts w:ascii="Times New Roman" w:hAnsi="Times New Roman"/>
          <w:b/>
          <w:bCs/>
          <w:szCs w:val="24"/>
        </w:rPr>
      </w:pPr>
      <w:r>
        <w:rPr>
          <w:rFonts w:ascii="Times New Roman" w:hAnsi="Times New Roman"/>
          <w:b/>
          <w:bCs/>
          <w:szCs w:val="24"/>
        </w:rPr>
        <w:t>3.1.1. Lược đồ logic</w:t>
      </w:r>
    </w:p>
    <w:p w14:paraId="5E816DC8">
      <w:pPr>
        <w:jc w:val="center"/>
        <w:rPr>
          <w:rFonts w:ascii="Times New Roman" w:hAnsi="Times New Roman"/>
          <w:b/>
          <w:bCs/>
          <w:szCs w:val="24"/>
        </w:rPr>
      </w:pPr>
      <w:r>
        <w:rPr>
          <w:rFonts w:ascii="Arial" w:hAnsi="Arial" w:eastAsia="SimSun" w:cs="Arial"/>
          <w:i w:val="0"/>
          <w:iCs w:val="0"/>
          <w:color w:val="000000"/>
          <w:sz w:val="22"/>
          <w:szCs w:val="22"/>
          <w:u w:val="none"/>
          <w:bdr w:val="none" w:color="auto" w:sz="0" w:space="0"/>
          <w:vertAlign w:val="baseline"/>
        </w:rPr>
        <w:drawing>
          <wp:inline distT="0" distB="0" distL="114300" distR="114300">
            <wp:extent cx="5876925" cy="3810000"/>
            <wp:effectExtent l="0" t="0" r="0" b="0"/>
            <wp:docPr id="3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 descr="IMG_256"/>
                    <pic:cNvPicPr>
                      <a:picLocks noChangeAspect="1"/>
                    </pic:cNvPicPr>
                  </pic:nvPicPr>
                  <pic:blipFill>
                    <a:blip r:embed="rId16"/>
                    <a:stretch>
                      <a:fillRect/>
                    </a:stretch>
                  </pic:blipFill>
                  <pic:spPr>
                    <a:xfrm>
                      <a:off x="0" y="0"/>
                      <a:ext cx="5876925" cy="3810000"/>
                    </a:xfrm>
                    <a:prstGeom prst="rect">
                      <a:avLst/>
                    </a:prstGeom>
                    <a:noFill/>
                    <a:ln w="9525">
                      <a:noFill/>
                    </a:ln>
                  </pic:spPr>
                </pic:pic>
              </a:graphicData>
            </a:graphic>
          </wp:inline>
        </w:drawing>
      </w:r>
    </w:p>
    <w:p w14:paraId="1D6E1EC2">
      <w:pPr>
        <w:jc w:val="center"/>
        <w:rPr>
          <w:rFonts w:ascii="Times New Roman" w:hAnsi="Times New Roman"/>
          <w:i/>
          <w:iCs/>
          <w:szCs w:val="24"/>
        </w:rPr>
      </w:pPr>
      <w:r>
        <w:rPr>
          <w:rFonts w:ascii="Times New Roman" w:hAnsi="Times New Roman"/>
          <w:i/>
          <w:iCs/>
          <w:szCs w:val="24"/>
        </w:rPr>
        <w:t>Hình 3.1. Lược đồ logic</w:t>
      </w:r>
    </w:p>
    <w:p w14:paraId="6AE65CE7">
      <w:pPr>
        <w:rPr>
          <w:rFonts w:ascii="Times New Roman" w:hAnsi="Times New Roman"/>
          <w:b/>
          <w:bCs/>
          <w:szCs w:val="24"/>
        </w:rPr>
      </w:pPr>
      <w:r>
        <w:rPr>
          <w:rFonts w:ascii="Times New Roman" w:hAnsi="Times New Roman"/>
          <w:b/>
          <w:bCs/>
          <w:szCs w:val="24"/>
        </w:rPr>
        <w:t>3.1.2. Chi tiết các bảng dữ liệu</w:t>
      </w:r>
    </w:p>
    <w:p w14:paraId="77DF55DE">
      <w:pPr>
        <w:rPr>
          <w:rFonts w:hint="default" w:ascii="Times New Roman" w:hAnsi="Times New Roman" w:cs="Times New Roman"/>
          <w:b/>
          <w:bCs/>
          <w:sz w:val="24"/>
          <w:szCs w:val="24"/>
          <w:lang w:val="en-US"/>
        </w:rPr>
      </w:pPr>
      <w:r>
        <w:rPr>
          <w:rFonts w:hint="default" w:ascii="Times New Roman" w:hAnsi="Times New Roman"/>
          <w:b/>
          <w:bCs/>
          <w:szCs w:val="24"/>
          <w:lang w:val="en-US"/>
        </w:rPr>
        <w:t>3.1.2.1. Tài khoản</w:t>
      </w:r>
    </w:p>
    <w:p w14:paraId="2833EBC9">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TaiKhoan(MaTaiKhoan, TenDangNhap, MatKhau, Email, TrangThai, NgayTao, LanDangNhapCuoi)</w:t>
      </w:r>
    </w:p>
    <w:p w14:paraId="67D49C25">
      <w:pPr>
        <w:keepNext w:val="0"/>
        <w:keepLines w:val="0"/>
        <w:widowControl/>
        <w:suppressLineNumbers w:val="0"/>
        <w:jc w:val="left"/>
        <w:rPr>
          <w:rFonts w:hint="default" w:ascii="Times New Roman" w:hAnsi="Times New Roman" w:cs="Times New Roman"/>
          <w:sz w:val="24"/>
          <w:szCs w:val="24"/>
        </w:rPr>
      </w:pPr>
    </w:p>
    <w:tbl>
      <w:tblPr>
        <w:tblW w:w="0" w:type="auto"/>
        <w:tblInd w:w="50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77"/>
        <w:gridCol w:w="1647"/>
        <w:gridCol w:w="827"/>
        <w:gridCol w:w="2379"/>
        <w:gridCol w:w="2135"/>
        <w:gridCol w:w="1041"/>
      </w:tblGrid>
      <w:tr w14:paraId="36624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5" w:hRule="atLeast"/>
        </w:trPr>
        <w:tc>
          <w:tcPr>
            <w:tcW w:w="47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152BBBC6">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Stt</w:t>
            </w:r>
          </w:p>
        </w:tc>
        <w:tc>
          <w:tcPr>
            <w:tcW w:w="164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6B3C9373">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Thuộc tính</w:t>
            </w:r>
          </w:p>
        </w:tc>
        <w:tc>
          <w:tcPr>
            <w:tcW w:w="82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52284025">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Kiểu</w:t>
            </w:r>
          </w:p>
        </w:tc>
        <w:tc>
          <w:tcPr>
            <w:tcW w:w="2379"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68C375D1">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Miền giá trị</w:t>
            </w:r>
          </w:p>
        </w:tc>
        <w:tc>
          <w:tcPr>
            <w:tcW w:w="2135"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0D82EA4C">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Ý nghĩa</w:t>
            </w:r>
          </w:p>
        </w:tc>
        <w:tc>
          <w:tcPr>
            <w:tcW w:w="1041"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708E71F1">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Ghi chú</w:t>
            </w:r>
          </w:p>
        </w:tc>
      </w:tr>
      <w:tr w14:paraId="4A11E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5" w:hRule="atLeast"/>
        </w:trPr>
        <w:tc>
          <w:tcPr>
            <w:tcW w:w="47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5F29E1B5">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1</w:t>
            </w:r>
          </w:p>
        </w:tc>
        <w:tc>
          <w:tcPr>
            <w:tcW w:w="164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4A3BCDE3">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MaTaiKhoan</w:t>
            </w:r>
          </w:p>
        </w:tc>
        <w:tc>
          <w:tcPr>
            <w:tcW w:w="82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19A327CF">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Chuỗi</w:t>
            </w:r>
          </w:p>
        </w:tc>
        <w:tc>
          <w:tcPr>
            <w:tcW w:w="2379"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0030B8E4">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Khóa chính</w:t>
            </w:r>
          </w:p>
        </w:tc>
        <w:tc>
          <w:tcPr>
            <w:tcW w:w="2135"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549044E0">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Mã số tài khoản</w:t>
            </w:r>
          </w:p>
        </w:tc>
        <w:tc>
          <w:tcPr>
            <w:tcW w:w="1041"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2C71DE63">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w:t>
            </w:r>
          </w:p>
        </w:tc>
      </w:tr>
      <w:tr w14:paraId="13BF0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5" w:hRule="atLeast"/>
        </w:trPr>
        <w:tc>
          <w:tcPr>
            <w:tcW w:w="47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4E9BBE44">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2</w:t>
            </w:r>
          </w:p>
        </w:tc>
        <w:tc>
          <w:tcPr>
            <w:tcW w:w="164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238D2A1A">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TenDangNhap</w:t>
            </w:r>
          </w:p>
        </w:tc>
        <w:tc>
          <w:tcPr>
            <w:tcW w:w="82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0DE7E5E5">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Chuỗi</w:t>
            </w:r>
          </w:p>
        </w:tc>
        <w:tc>
          <w:tcPr>
            <w:tcW w:w="2379"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025958A2">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w:t>
            </w:r>
          </w:p>
        </w:tc>
        <w:tc>
          <w:tcPr>
            <w:tcW w:w="2135"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0E09B2B4">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Tên đăng nhập</w:t>
            </w:r>
          </w:p>
        </w:tc>
        <w:tc>
          <w:tcPr>
            <w:tcW w:w="1041"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6DA2D2AE">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w:t>
            </w:r>
          </w:p>
        </w:tc>
      </w:tr>
      <w:tr w14:paraId="40966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5" w:hRule="atLeast"/>
        </w:trPr>
        <w:tc>
          <w:tcPr>
            <w:tcW w:w="47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74244AB3">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3</w:t>
            </w:r>
          </w:p>
        </w:tc>
        <w:tc>
          <w:tcPr>
            <w:tcW w:w="164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0A778EBA">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MatKhau</w:t>
            </w:r>
          </w:p>
        </w:tc>
        <w:tc>
          <w:tcPr>
            <w:tcW w:w="82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24250FA2">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Chuỗi</w:t>
            </w:r>
          </w:p>
        </w:tc>
        <w:tc>
          <w:tcPr>
            <w:tcW w:w="2379"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1885064D">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w:t>
            </w:r>
          </w:p>
        </w:tc>
        <w:tc>
          <w:tcPr>
            <w:tcW w:w="2135"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2CF26839">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Mật khẩu</w:t>
            </w:r>
          </w:p>
        </w:tc>
        <w:tc>
          <w:tcPr>
            <w:tcW w:w="1041"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7E66AFBB">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w:t>
            </w:r>
          </w:p>
        </w:tc>
      </w:tr>
      <w:tr w14:paraId="6ADD5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5" w:hRule="atLeast"/>
        </w:trPr>
        <w:tc>
          <w:tcPr>
            <w:tcW w:w="47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4453772B">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4</w:t>
            </w:r>
          </w:p>
        </w:tc>
        <w:tc>
          <w:tcPr>
            <w:tcW w:w="164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5182FC9D">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Email</w:t>
            </w:r>
          </w:p>
        </w:tc>
        <w:tc>
          <w:tcPr>
            <w:tcW w:w="82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74ABD1BC">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Chuỗi</w:t>
            </w:r>
          </w:p>
        </w:tc>
        <w:tc>
          <w:tcPr>
            <w:tcW w:w="2379"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7130566B">
            <w:pPr>
              <w:keepNext w:val="0"/>
              <w:keepLines w:val="0"/>
              <w:widowControl/>
              <w:suppressLineNumbers w:val="0"/>
              <w:bidi w:val="0"/>
              <w:jc w:val="left"/>
              <w:textAlignment w:val="top"/>
              <w:rPr>
                <w:rFonts w:hint="default" w:ascii="Times New Roman" w:hAnsi="Times New Roman" w:cs="Times New Roman"/>
                <w:sz w:val="24"/>
                <w:szCs w:val="24"/>
              </w:rPr>
            </w:pPr>
          </w:p>
        </w:tc>
        <w:tc>
          <w:tcPr>
            <w:tcW w:w="2135"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1B7C5DBA">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Email</w:t>
            </w:r>
          </w:p>
        </w:tc>
        <w:tc>
          <w:tcPr>
            <w:tcW w:w="1041"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0C2F45FC">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w:t>
            </w:r>
          </w:p>
        </w:tc>
      </w:tr>
      <w:tr w14:paraId="72BD9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5" w:hRule="atLeast"/>
        </w:trPr>
        <w:tc>
          <w:tcPr>
            <w:tcW w:w="47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4DA5DD7B">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5</w:t>
            </w:r>
          </w:p>
        </w:tc>
        <w:tc>
          <w:tcPr>
            <w:tcW w:w="164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347BE9FB">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TrangThai</w:t>
            </w:r>
          </w:p>
        </w:tc>
        <w:tc>
          <w:tcPr>
            <w:tcW w:w="82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10C0D2F4">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Chuỗi</w:t>
            </w:r>
          </w:p>
        </w:tc>
        <w:tc>
          <w:tcPr>
            <w:tcW w:w="2379"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57AC532C">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‘Hoạt động’, ‘Bị khóa’ hay ‘Chờ kích hoạt’</w:t>
            </w:r>
          </w:p>
        </w:tc>
        <w:tc>
          <w:tcPr>
            <w:tcW w:w="2135"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0E405726">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Trạng thái của tài khoản</w:t>
            </w:r>
          </w:p>
        </w:tc>
        <w:tc>
          <w:tcPr>
            <w:tcW w:w="1041"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6E727A55">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w:t>
            </w:r>
          </w:p>
        </w:tc>
      </w:tr>
      <w:tr w14:paraId="6F239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5" w:hRule="atLeast"/>
        </w:trPr>
        <w:tc>
          <w:tcPr>
            <w:tcW w:w="47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165FFDC5">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6</w:t>
            </w:r>
          </w:p>
        </w:tc>
        <w:tc>
          <w:tcPr>
            <w:tcW w:w="164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5C0BC9BE">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NgayTao</w:t>
            </w:r>
          </w:p>
        </w:tc>
        <w:tc>
          <w:tcPr>
            <w:tcW w:w="82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01B8C1A9">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Date</w:t>
            </w:r>
          </w:p>
        </w:tc>
        <w:tc>
          <w:tcPr>
            <w:tcW w:w="2379"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4B61AA16">
            <w:pPr>
              <w:keepNext w:val="0"/>
              <w:keepLines w:val="0"/>
              <w:widowControl/>
              <w:suppressLineNumbers w:val="0"/>
              <w:bidi w:val="0"/>
              <w:jc w:val="left"/>
              <w:textAlignment w:val="top"/>
              <w:rPr>
                <w:rFonts w:hint="default" w:ascii="Times New Roman" w:hAnsi="Times New Roman" w:cs="Times New Roman"/>
                <w:sz w:val="24"/>
                <w:szCs w:val="24"/>
              </w:rPr>
            </w:pPr>
          </w:p>
        </w:tc>
        <w:tc>
          <w:tcPr>
            <w:tcW w:w="2135"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36870B15">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Ngày tạo tài khoản</w:t>
            </w:r>
          </w:p>
        </w:tc>
        <w:tc>
          <w:tcPr>
            <w:tcW w:w="1041"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1C468C66">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w:t>
            </w:r>
          </w:p>
        </w:tc>
      </w:tr>
      <w:tr w14:paraId="71BAE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5" w:hRule="atLeast"/>
        </w:trPr>
        <w:tc>
          <w:tcPr>
            <w:tcW w:w="47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0EE5880A">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7</w:t>
            </w:r>
          </w:p>
        </w:tc>
        <w:tc>
          <w:tcPr>
            <w:tcW w:w="164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30EBAFA9">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LanDangNhapCuoi</w:t>
            </w:r>
          </w:p>
        </w:tc>
        <w:tc>
          <w:tcPr>
            <w:tcW w:w="82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773E19A2">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Date</w:t>
            </w:r>
          </w:p>
        </w:tc>
        <w:tc>
          <w:tcPr>
            <w:tcW w:w="2379"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63ADFEAF">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w:t>
            </w:r>
          </w:p>
        </w:tc>
        <w:tc>
          <w:tcPr>
            <w:tcW w:w="2135"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33B49F37">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Lần đăng nhập gần nhất</w:t>
            </w:r>
          </w:p>
        </w:tc>
        <w:tc>
          <w:tcPr>
            <w:tcW w:w="1041"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7286A17B">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w:t>
            </w:r>
          </w:p>
        </w:tc>
      </w:tr>
    </w:tbl>
    <w:p w14:paraId="3E365A27">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lang w:val="en-US"/>
        </w:rPr>
        <w:t>3.1.2.2</w:t>
      </w:r>
      <w:r>
        <w:rPr>
          <w:rFonts w:hint="default" w:ascii="Times New Roman" w:hAnsi="Times New Roman" w:cs="Times New Roman"/>
          <w:b/>
          <w:bCs/>
          <w:i w:val="0"/>
          <w:iCs w:val="0"/>
          <w:color w:val="000000"/>
          <w:sz w:val="24"/>
          <w:szCs w:val="24"/>
          <w:u w:val="none"/>
          <w:vertAlign w:val="baseline"/>
        </w:rPr>
        <w:t>. Vai trò</w:t>
      </w:r>
    </w:p>
    <w:p w14:paraId="34269ADA">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VaiTro(MaVaiTro, TenVaiTro, MoTa)</w:t>
      </w:r>
    </w:p>
    <w:p w14:paraId="50183DCE">
      <w:pPr>
        <w:keepNext w:val="0"/>
        <w:keepLines w:val="0"/>
        <w:widowControl/>
        <w:suppressLineNumbers w:val="0"/>
        <w:jc w:val="left"/>
        <w:rPr>
          <w:rFonts w:hint="default" w:ascii="Times New Roman" w:hAnsi="Times New Roman" w:cs="Times New Roman"/>
          <w:sz w:val="24"/>
          <w:szCs w:val="24"/>
        </w:rPr>
      </w:pPr>
    </w:p>
    <w:tbl>
      <w:tblPr>
        <w:tblW w:w="0" w:type="auto"/>
        <w:tblInd w:w="48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7"/>
        <w:gridCol w:w="1483"/>
        <w:gridCol w:w="865"/>
        <w:gridCol w:w="2523"/>
        <w:gridCol w:w="2086"/>
        <w:gridCol w:w="1077"/>
      </w:tblGrid>
      <w:tr w14:paraId="2700F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5" w:hRule="atLeast"/>
        </w:trPr>
        <w:tc>
          <w:tcPr>
            <w:tcW w:w="50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6528901D">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Stt</w:t>
            </w:r>
          </w:p>
        </w:tc>
        <w:tc>
          <w:tcPr>
            <w:tcW w:w="1483"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49290D50">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Thuộc tính</w:t>
            </w:r>
          </w:p>
        </w:tc>
        <w:tc>
          <w:tcPr>
            <w:tcW w:w="865"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40F74282">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Kiểu</w:t>
            </w:r>
          </w:p>
        </w:tc>
        <w:tc>
          <w:tcPr>
            <w:tcW w:w="2523"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21D99350">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Miền giá trị</w:t>
            </w:r>
          </w:p>
        </w:tc>
        <w:tc>
          <w:tcPr>
            <w:tcW w:w="2086"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54E73FB7">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Ý nghĩa</w:t>
            </w:r>
          </w:p>
        </w:tc>
        <w:tc>
          <w:tcPr>
            <w:tcW w:w="107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735B08E1">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Ghi chú</w:t>
            </w:r>
          </w:p>
        </w:tc>
      </w:tr>
      <w:tr w14:paraId="6D9BC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5" w:hRule="atLeast"/>
        </w:trPr>
        <w:tc>
          <w:tcPr>
            <w:tcW w:w="50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7AED15EF">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1</w:t>
            </w:r>
          </w:p>
        </w:tc>
        <w:tc>
          <w:tcPr>
            <w:tcW w:w="1483"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3F6264FB">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MaVaiTro</w:t>
            </w:r>
          </w:p>
        </w:tc>
        <w:tc>
          <w:tcPr>
            <w:tcW w:w="865"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2C6FADB1">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Chuỗi</w:t>
            </w:r>
          </w:p>
        </w:tc>
        <w:tc>
          <w:tcPr>
            <w:tcW w:w="2523"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5ABE22C3">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Khóa chính</w:t>
            </w:r>
          </w:p>
        </w:tc>
        <w:tc>
          <w:tcPr>
            <w:tcW w:w="2086"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0BEE723F">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Mã số vai trò</w:t>
            </w:r>
          </w:p>
        </w:tc>
        <w:tc>
          <w:tcPr>
            <w:tcW w:w="107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33F6C73A">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w:t>
            </w:r>
          </w:p>
        </w:tc>
      </w:tr>
      <w:tr w14:paraId="0431F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5" w:hRule="atLeast"/>
        </w:trPr>
        <w:tc>
          <w:tcPr>
            <w:tcW w:w="50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6C0CEADD">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2</w:t>
            </w:r>
          </w:p>
        </w:tc>
        <w:tc>
          <w:tcPr>
            <w:tcW w:w="1483"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05853B5D">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TenVaiTro</w:t>
            </w:r>
          </w:p>
        </w:tc>
        <w:tc>
          <w:tcPr>
            <w:tcW w:w="865"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746C38ED">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Chuỗi</w:t>
            </w:r>
          </w:p>
        </w:tc>
        <w:tc>
          <w:tcPr>
            <w:tcW w:w="2523"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2D3867DB">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‘Admin’, ‘QuanSinh’, ‘NhanVienSuaChua’ hay ‘SinhVien’</w:t>
            </w:r>
          </w:p>
        </w:tc>
        <w:tc>
          <w:tcPr>
            <w:tcW w:w="2086"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083B4C0D">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Tên của vai trò</w:t>
            </w:r>
          </w:p>
        </w:tc>
        <w:tc>
          <w:tcPr>
            <w:tcW w:w="107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467C66E3">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w:t>
            </w:r>
          </w:p>
        </w:tc>
      </w:tr>
      <w:tr w14:paraId="20C19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5" w:hRule="atLeast"/>
        </w:trPr>
        <w:tc>
          <w:tcPr>
            <w:tcW w:w="50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483FB5CD">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3</w:t>
            </w:r>
          </w:p>
        </w:tc>
        <w:tc>
          <w:tcPr>
            <w:tcW w:w="1483"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3A9C7532">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MoTa</w:t>
            </w:r>
          </w:p>
        </w:tc>
        <w:tc>
          <w:tcPr>
            <w:tcW w:w="865"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64E0F2A9">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Chuỗi</w:t>
            </w:r>
          </w:p>
        </w:tc>
        <w:tc>
          <w:tcPr>
            <w:tcW w:w="2523"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0AB79473">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w:t>
            </w:r>
          </w:p>
        </w:tc>
        <w:tc>
          <w:tcPr>
            <w:tcW w:w="2086"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1F8A1416">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Mô tả cho vai trò</w:t>
            </w:r>
          </w:p>
        </w:tc>
        <w:tc>
          <w:tcPr>
            <w:tcW w:w="1077"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2F9466FA">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w:t>
            </w:r>
          </w:p>
        </w:tc>
      </w:tr>
    </w:tbl>
    <w:p w14:paraId="13CAD5F3">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3</w:t>
      </w:r>
      <w:r>
        <w:rPr>
          <w:rFonts w:hint="default" w:ascii="Times New Roman" w:hAnsi="Times New Roman" w:cs="Times New Roman"/>
          <w:b/>
          <w:bCs/>
          <w:i w:val="0"/>
          <w:iCs w:val="0"/>
          <w:color w:val="000000"/>
          <w:sz w:val="24"/>
          <w:szCs w:val="24"/>
          <w:u w:val="none"/>
          <w:vertAlign w:val="baseline"/>
          <w:lang w:val="en-US"/>
        </w:rPr>
        <w:t>.1.2.3</w:t>
      </w:r>
      <w:r>
        <w:rPr>
          <w:rFonts w:hint="default" w:ascii="Times New Roman" w:hAnsi="Times New Roman" w:cs="Times New Roman"/>
          <w:b/>
          <w:bCs/>
          <w:i w:val="0"/>
          <w:iCs w:val="0"/>
          <w:color w:val="000000"/>
          <w:sz w:val="24"/>
          <w:szCs w:val="24"/>
          <w:u w:val="none"/>
          <w:vertAlign w:val="baseline"/>
        </w:rPr>
        <w:t>. Tài khoản và vai trò</w:t>
      </w:r>
    </w:p>
    <w:p w14:paraId="05FE7F2A">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TaiKhoan_VaiTro(MaTaiKhoan, MaVaiTro, NgayCap)</w:t>
      </w:r>
    </w:p>
    <w:p w14:paraId="6F7A0479">
      <w:pPr>
        <w:keepNext w:val="0"/>
        <w:keepLines w:val="0"/>
        <w:widowControl/>
        <w:suppressLineNumbers w:val="0"/>
        <w:jc w:val="left"/>
        <w:rPr>
          <w:rFonts w:hint="default" w:ascii="Times New Roman" w:hAnsi="Times New Roman" w:cs="Times New Roman"/>
          <w:sz w:val="24"/>
          <w:szCs w:val="24"/>
        </w:rPr>
      </w:pPr>
    </w:p>
    <w:tbl>
      <w:tblPr>
        <w:tblW w:w="0" w:type="auto"/>
        <w:tblInd w:w="52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582"/>
        <w:gridCol w:w="1641"/>
        <w:gridCol w:w="865"/>
        <w:gridCol w:w="1941"/>
        <w:gridCol w:w="2506"/>
        <w:gridCol w:w="988"/>
      </w:tblGrid>
      <w:tr w14:paraId="773F8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5" w:hRule="atLeast"/>
        </w:trPr>
        <w:tc>
          <w:tcPr>
            <w:tcW w:w="582"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12188E3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Stt</w:t>
            </w:r>
          </w:p>
        </w:tc>
        <w:tc>
          <w:tcPr>
            <w:tcW w:w="1641"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7764FAD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Thuộc tính</w:t>
            </w:r>
          </w:p>
        </w:tc>
        <w:tc>
          <w:tcPr>
            <w:tcW w:w="865"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14E85AB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Kiểu</w:t>
            </w:r>
          </w:p>
        </w:tc>
        <w:tc>
          <w:tcPr>
            <w:tcW w:w="1941"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22382E2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Miền giá trị</w:t>
            </w:r>
          </w:p>
        </w:tc>
        <w:tc>
          <w:tcPr>
            <w:tcW w:w="2506"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2DFE261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Ý nghĩa</w:t>
            </w:r>
          </w:p>
        </w:tc>
        <w:tc>
          <w:tcPr>
            <w:tcW w:w="988"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75C9BFE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Ghi chú</w:t>
            </w:r>
          </w:p>
        </w:tc>
      </w:tr>
      <w:tr w14:paraId="6182A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5" w:hRule="atLeast"/>
        </w:trPr>
        <w:tc>
          <w:tcPr>
            <w:tcW w:w="582"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4FB2484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1</w:t>
            </w:r>
          </w:p>
        </w:tc>
        <w:tc>
          <w:tcPr>
            <w:tcW w:w="1641"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3BC737B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MaTaiKhoan</w:t>
            </w:r>
          </w:p>
        </w:tc>
        <w:tc>
          <w:tcPr>
            <w:tcW w:w="865"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68E8462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Chuỗi</w:t>
            </w:r>
          </w:p>
        </w:tc>
        <w:tc>
          <w:tcPr>
            <w:tcW w:w="1941"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23366D9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Khóa chính</w:t>
            </w:r>
          </w:p>
        </w:tc>
        <w:tc>
          <w:tcPr>
            <w:tcW w:w="2506"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09C7FC5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Mã số tài khoản</w:t>
            </w:r>
          </w:p>
        </w:tc>
        <w:tc>
          <w:tcPr>
            <w:tcW w:w="988"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16950C7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w:t>
            </w:r>
          </w:p>
        </w:tc>
      </w:tr>
      <w:tr w14:paraId="16920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5" w:hRule="atLeast"/>
        </w:trPr>
        <w:tc>
          <w:tcPr>
            <w:tcW w:w="582"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4364BB6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2</w:t>
            </w:r>
          </w:p>
        </w:tc>
        <w:tc>
          <w:tcPr>
            <w:tcW w:w="1641"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5DE2F08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MaVaiTro</w:t>
            </w:r>
          </w:p>
        </w:tc>
        <w:tc>
          <w:tcPr>
            <w:tcW w:w="865"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72DA1FA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Chuỗi</w:t>
            </w:r>
          </w:p>
        </w:tc>
        <w:tc>
          <w:tcPr>
            <w:tcW w:w="1941"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7FC499A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Khóa chính</w:t>
            </w:r>
          </w:p>
        </w:tc>
        <w:tc>
          <w:tcPr>
            <w:tcW w:w="2506"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4539B61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Mã số vai trò</w:t>
            </w:r>
          </w:p>
        </w:tc>
        <w:tc>
          <w:tcPr>
            <w:tcW w:w="988"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53197E7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w:t>
            </w:r>
          </w:p>
        </w:tc>
      </w:tr>
      <w:tr w14:paraId="2F66D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5" w:hRule="atLeast"/>
        </w:trPr>
        <w:tc>
          <w:tcPr>
            <w:tcW w:w="582"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3EDC945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3</w:t>
            </w:r>
          </w:p>
        </w:tc>
        <w:tc>
          <w:tcPr>
            <w:tcW w:w="1641"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4F9EC72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NgayCap</w:t>
            </w:r>
          </w:p>
        </w:tc>
        <w:tc>
          <w:tcPr>
            <w:tcW w:w="865"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44E2BB5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Date</w:t>
            </w:r>
          </w:p>
        </w:tc>
        <w:tc>
          <w:tcPr>
            <w:tcW w:w="1941"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2559672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w:t>
            </w:r>
          </w:p>
        </w:tc>
        <w:tc>
          <w:tcPr>
            <w:tcW w:w="2506"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75E4684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Ngày cấp </w:t>
            </w:r>
          </w:p>
        </w:tc>
        <w:tc>
          <w:tcPr>
            <w:tcW w:w="988"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top"/>
          </w:tcPr>
          <w:p w14:paraId="559E3B7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w:t>
            </w:r>
          </w:p>
        </w:tc>
      </w:tr>
    </w:tbl>
    <w:p w14:paraId="2D32277F">
      <w:pPr>
        <w:rPr>
          <w:rFonts w:hint="default" w:ascii="Times New Roman" w:hAnsi="Times New Roman" w:cs="Times New Roman"/>
          <w:b/>
          <w:bCs/>
          <w:sz w:val="24"/>
          <w:szCs w:val="24"/>
          <w:lang w:val="en-US"/>
        </w:rPr>
      </w:pPr>
    </w:p>
    <w:p w14:paraId="67194C67">
      <w:pPr>
        <w:widowControl w:val="0"/>
        <w:ind w:left="0" w:leftChars="0" w:firstLine="0" w:firstLineChars="0"/>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lang w:val="en-US"/>
        </w:rPr>
        <w:t>3.1.2.4</w:t>
      </w:r>
      <w:r>
        <w:rPr>
          <w:rFonts w:hint="default" w:ascii="Times New Roman" w:hAnsi="Times New Roman" w:eastAsia="Arial" w:cs="Times New Roman"/>
          <w:b/>
          <w:bCs/>
          <w:sz w:val="24"/>
          <w:szCs w:val="24"/>
        </w:rPr>
        <w:t xml:space="preserve">. Sinh viên: </w:t>
      </w:r>
    </w:p>
    <w:p w14:paraId="51B922F7">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SinhVien(MaSV, HoTen, NgaySinh, GioiTinh, QueQuan, CCCD, SDT, Khoa, NamHoc, DienUuTien)</w:t>
      </w:r>
    </w:p>
    <w:tbl>
      <w:tblPr>
        <w:tblStyle w:val="9"/>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507"/>
        <w:gridCol w:w="1520"/>
        <w:gridCol w:w="827"/>
        <w:gridCol w:w="2016"/>
        <w:gridCol w:w="2714"/>
        <w:gridCol w:w="1007"/>
      </w:tblGrid>
      <w:tr w14:paraId="2C6921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67F3D44">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Stt</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A5E23E2">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Thuộc tính</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8936833">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Kiểu</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A1130DD">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Miền giá trị</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08C5AF0">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Ý nghĩa</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3897C0E">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Ghi chú</w:t>
            </w:r>
          </w:p>
        </w:tc>
      </w:tr>
      <w:tr w14:paraId="1AC398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82D2089">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1</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6461FE1">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MaSV</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B41DB18">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Chuỗi</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87F1831">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Khóa chính</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ECFB591">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Mã số sinh viên</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1754421">
            <w:pPr>
              <w:widowControl w:val="0"/>
              <w:ind w:left="0" w:leftChars="0" w:firstLine="0" w:firstLineChars="0"/>
              <w:jc w:val="both"/>
              <w:rPr>
                <w:rFonts w:ascii="Times New Roman" w:hAnsi="Times New Roman" w:eastAsia="Arial"/>
                <w:szCs w:val="22"/>
              </w:rPr>
            </w:pPr>
          </w:p>
        </w:tc>
      </w:tr>
      <w:tr w14:paraId="4BB38B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CC32EE1">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2</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6EA5823">
            <w:pPr>
              <w:widowControl w:val="0"/>
              <w:ind w:left="0" w:leftChars="0" w:firstLine="0" w:firstLineChars="0"/>
              <w:jc w:val="both"/>
              <w:rPr>
                <w:rFonts w:hint="default" w:ascii="Times New Roman" w:hAnsi="Times New Roman" w:eastAsia="Arial"/>
                <w:szCs w:val="22"/>
                <w:lang w:val="en-US"/>
              </w:rPr>
            </w:pPr>
            <w:r>
              <w:rPr>
                <w:rFonts w:hint="default" w:ascii="Times New Roman" w:hAnsi="Times New Roman" w:eastAsia="Arial"/>
                <w:szCs w:val="22"/>
                <w:lang w:val="en-US"/>
              </w:rPr>
              <w:t>MaTaiKhoan</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7440DDC">
            <w:pPr>
              <w:widowControl w:val="0"/>
              <w:ind w:left="0" w:leftChars="0" w:firstLine="0" w:firstLineChars="0"/>
              <w:jc w:val="both"/>
              <w:rPr>
                <w:rFonts w:hint="default" w:ascii="Times New Roman" w:hAnsi="Times New Roman" w:eastAsia="Arial"/>
                <w:szCs w:val="22"/>
                <w:lang w:val="en-US"/>
              </w:rPr>
            </w:pPr>
            <w:r>
              <w:rPr>
                <w:rFonts w:hint="default" w:ascii="Times New Roman" w:hAnsi="Times New Roman" w:eastAsia="Arial"/>
                <w:szCs w:val="22"/>
                <w:lang w:val="en-US"/>
              </w:rPr>
              <w:t>Chuỗi</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8D46DE9">
            <w:pPr>
              <w:widowControl w:val="0"/>
              <w:ind w:left="0" w:leftChars="0" w:firstLine="0" w:firstLineChars="0"/>
              <w:jc w:val="both"/>
              <w:rPr>
                <w:rFonts w:ascii="Times New Roman" w:hAnsi="Times New Roman" w:eastAsia="Arial"/>
                <w:szCs w:val="22"/>
              </w:rPr>
            </w:pP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8897E4E">
            <w:pPr>
              <w:widowControl w:val="0"/>
              <w:ind w:left="0" w:leftChars="0" w:firstLine="0" w:firstLineChars="0"/>
              <w:jc w:val="both"/>
              <w:rPr>
                <w:rFonts w:hint="default" w:ascii="Times New Roman" w:hAnsi="Times New Roman" w:eastAsia="Arial"/>
                <w:szCs w:val="22"/>
                <w:lang w:val="en-US"/>
              </w:rPr>
            </w:pPr>
            <w:r>
              <w:rPr>
                <w:rFonts w:hint="default" w:ascii="Times New Roman" w:hAnsi="Times New Roman" w:eastAsia="Arial"/>
                <w:szCs w:val="22"/>
                <w:lang w:val="en-US"/>
              </w:rPr>
              <w:t>Mả số tài khoản sinh viên</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DBF3727">
            <w:pPr>
              <w:widowControl w:val="0"/>
              <w:ind w:left="0" w:leftChars="0" w:firstLine="0" w:firstLineChars="0"/>
              <w:jc w:val="both"/>
              <w:rPr>
                <w:rFonts w:ascii="Times New Roman" w:hAnsi="Times New Roman" w:eastAsia="Arial"/>
                <w:szCs w:val="22"/>
              </w:rPr>
            </w:pPr>
          </w:p>
        </w:tc>
      </w:tr>
      <w:tr w14:paraId="187358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1F091B9">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3</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451350C1">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HoTen</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110DE132">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Chuỗi</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5C84EFEA">
            <w:pPr>
              <w:widowControl w:val="0"/>
              <w:ind w:left="0" w:leftChars="0" w:firstLine="0" w:firstLineChars="0"/>
              <w:jc w:val="both"/>
              <w:rPr>
                <w:rFonts w:ascii="Times New Roman" w:hAnsi="Times New Roman" w:eastAsia="Arial" w:cs="Times New Roman"/>
                <w:sz w:val="24"/>
                <w:szCs w:val="22"/>
                <w:lang w:val="en-US" w:eastAsia="en-US" w:bidi="ar-SA"/>
              </w:rPr>
            </w:pP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72F4B90C">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Họ và tên sinh viên</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16C07C8">
            <w:pPr>
              <w:widowControl w:val="0"/>
              <w:ind w:left="0" w:leftChars="0" w:firstLine="0" w:firstLineChars="0"/>
              <w:jc w:val="both"/>
              <w:rPr>
                <w:rFonts w:ascii="Times New Roman" w:hAnsi="Times New Roman" w:eastAsia="Arial"/>
                <w:szCs w:val="22"/>
              </w:rPr>
            </w:pPr>
          </w:p>
        </w:tc>
      </w:tr>
      <w:tr w14:paraId="1B971B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C132B9B">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4</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267C9807">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NgaySinh</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14E0F94C">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Date</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15C8874B">
            <w:pPr>
              <w:widowControl w:val="0"/>
              <w:ind w:left="0" w:leftChars="0" w:firstLine="0" w:firstLineChars="0"/>
              <w:jc w:val="both"/>
              <w:rPr>
                <w:rFonts w:ascii="Times New Roman" w:hAnsi="Times New Roman" w:eastAsia="Arial" w:cs="Times New Roman"/>
                <w:sz w:val="24"/>
                <w:szCs w:val="22"/>
                <w:lang w:val="en-US" w:eastAsia="en-US" w:bidi="ar-SA"/>
              </w:rPr>
            </w:pP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48FB01F1">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Ngày sinh</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0864F25">
            <w:pPr>
              <w:widowControl w:val="0"/>
              <w:ind w:left="0" w:leftChars="0" w:firstLine="0" w:firstLineChars="0"/>
              <w:jc w:val="both"/>
              <w:rPr>
                <w:rFonts w:ascii="Times New Roman" w:hAnsi="Times New Roman" w:eastAsia="Arial"/>
                <w:szCs w:val="22"/>
              </w:rPr>
            </w:pPr>
          </w:p>
        </w:tc>
      </w:tr>
      <w:tr w14:paraId="01885D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EF5AF0C">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5</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0249135D">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GioiTinh</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48788C82">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Chuỗi</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53B33A22">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'Nam', 'Nữ', 'Khác'</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1DCA1234">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Giới tính</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C292549">
            <w:pPr>
              <w:widowControl w:val="0"/>
              <w:ind w:left="0" w:leftChars="0" w:firstLine="0" w:firstLineChars="0"/>
              <w:jc w:val="both"/>
              <w:rPr>
                <w:rFonts w:ascii="Times New Roman" w:hAnsi="Times New Roman" w:eastAsia="Arial"/>
                <w:szCs w:val="22"/>
              </w:rPr>
            </w:pPr>
          </w:p>
        </w:tc>
      </w:tr>
      <w:tr w14:paraId="7E0FF6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7872E79">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6</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480EC3B4">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QueQuan</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7976BD55">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Chuỗi</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5B4A6A20">
            <w:pPr>
              <w:widowControl w:val="0"/>
              <w:ind w:left="0" w:leftChars="0" w:firstLine="0" w:firstLineChars="0"/>
              <w:jc w:val="both"/>
              <w:rPr>
                <w:rFonts w:ascii="Times New Roman" w:hAnsi="Times New Roman" w:eastAsia="Arial" w:cs="Times New Roman"/>
                <w:sz w:val="24"/>
                <w:szCs w:val="22"/>
                <w:lang w:val="en-US" w:eastAsia="en-US" w:bidi="ar-SA"/>
              </w:rPr>
            </w:pP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50D63E64">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Quê quán</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6246A54">
            <w:pPr>
              <w:widowControl w:val="0"/>
              <w:ind w:left="0" w:leftChars="0" w:firstLine="0" w:firstLineChars="0"/>
              <w:jc w:val="both"/>
              <w:rPr>
                <w:rFonts w:ascii="Times New Roman" w:hAnsi="Times New Roman" w:eastAsia="Arial"/>
                <w:szCs w:val="22"/>
              </w:rPr>
            </w:pPr>
          </w:p>
        </w:tc>
      </w:tr>
      <w:tr w14:paraId="060231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57DD6F9">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7</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07ACD6EB">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CCCD</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0CBD9B4A">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Chuỗi</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60FB15E9">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Unique</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1B84760C">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Số căn cước công dân</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3B15B23">
            <w:pPr>
              <w:widowControl w:val="0"/>
              <w:ind w:left="0" w:leftChars="0" w:firstLine="0" w:firstLineChars="0"/>
              <w:jc w:val="both"/>
              <w:rPr>
                <w:rFonts w:ascii="Times New Roman" w:hAnsi="Times New Roman" w:eastAsia="Arial"/>
                <w:szCs w:val="22"/>
              </w:rPr>
            </w:pPr>
          </w:p>
        </w:tc>
      </w:tr>
      <w:tr w14:paraId="441907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D2153D6">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8</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2299F97B">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SDT</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0804BB21">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Chuỗi</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388B937E">
            <w:pPr>
              <w:widowControl w:val="0"/>
              <w:ind w:left="0" w:leftChars="0" w:firstLine="0" w:firstLineChars="0"/>
              <w:jc w:val="both"/>
              <w:rPr>
                <w:rFonts w:ascii="Times New Roman" w:hAnsi="Times New Roman" w:eastAsia="Arial" w:cs="Times New Roman"/>
                <w:sz w:val="24"/>
                <w:szCs w:val="22"/>
                <w:lang w:val="en-US" w:eastAsia="en-US" w:bidi="ar-SA"/>
              </w:rPr>
            </w:pP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5DA60C95">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Số điện thoại liên hệ</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63D98BB">
            <w:pPr>
              <w:widowControl w:val="0"/>
              <w:ind w:left="0" w:leftChars="0" w:firstLine="0" w:firstLineChars="0"/>
              <w:jc w:val="both"/>
              <w:rPr>
                <w:rFonts w:ascii="Times New Roman" w:hAnsi="Times New Roman" w:eastAsia="Arial"/>
                <w:szCs w:val="22"/>
              </w:rPr>
            </w:pPr>
          </w:p>
        </w:tc>
      </w:tr>
      <w:tr w14:paraId="45DC9F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F39750E">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9</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2A4C6564">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Khoa</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4FDA75DC">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Chuỗi</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0AE84C2C">
            <w:pPr>
              <w:widowControl w:val="0"/>
              <w:ind w:left="0" w:leftChars="0" w:firstLine="0" w:firstLineChars="0"/>
              <w:jc w:val="both"/>
              <w:rPr>
                <w:rFonts w:ascii="Times New Roman" w:hAnsi="Times New Roman" w:eastAsia="Arial" w:cs="Times New Roman"/>
                <w:sz w:val="24"/>
                <w:szCs w:val="22"/>
                <w:lang w:val="en-US" w:eastAsia="en-US" w:bidi="ar-SA"/>
              </w:rPr>
            </w:pP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0CBEDFE5">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Khoa theo học</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1A0189B">
            <w:pPr>
              <w:widowControl w:val="0"/>
              <w:ind w:left="0" w:leftChars="0" w:firstLine="0" w:firstLineChars="0"/>
              <w:jc w:val="both"/>
              <w:rPr>
                <w:rFonts w:ascii="Times New Roman" w:hAnsi="Times New Roman" w:eastAsia="Arial"/>
                <w:szCs w:val="22"/>
              </w:rPr>
            </w:pPr>
          </w:p>
        </w:tc>
      </w:tr>
      <w:tr w14:paraId="6EEA0D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BE24C6D">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10</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739AC7C3">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NamHoc</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13EE7FB3">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Số</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3FA5B33E">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&gt;= 1</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52DA3AB9">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Sinh viên năm thứ mấy</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90BA5F3">
            <w:pPr>
              <w:widowControl w:val="0"/>
              <w:ind w:left="0" w:leftChars="0" w:firstLine="0" w:firstLineChars="0"/>
              <w:jc w:val="both"/>
              <w:rPr>
                <w:rFonts w:ascii="Times New Roman" w:hAnsi="Times New Roman" w:eastAsia="Arial"/>
                <w:szCs w:val="22"/>
              </w:rPr>
            </w:pPr>
          </w:p>
        </w:tc>
      </w:tr>
      <w:tr w14:paraId="5EEF1A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93092C1">
            <w:pPr>
              <w:widowControl w:val="0"/>
              <w:ind w:left="0" w:leftChars="0" w:firstLine="0" w:firstLineChars="0"/>
              <w:jc w:val="both"/>
              <w:rPr>
                <w:rFonts w:hint="default" w:ascii="Times New Roman" w:hAnsi="Times New Roman" w:eastAsia="Arial"/>
                <w:szCs w:val="22"/>
                <w:lang w:val="en-US"/>
              </w:rPr>
            </w:pPr>
            <w:r>
              <w:rPr>
                <w:rFonts w:hint="default" w:ascii="Times New Roman" w:hAnsi="Times New Roman" w:eastAsia="Arial"/>
                <w:szCs w:val="22"/>
                <w:lang w:val="en-US"/>
              </w:rPr>
              <w:t>11</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2D784DF0">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DienUuTien</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6D8CD3B7">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Chuỗi</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518F328D">
            <w:pPr>
              <w:widowControl w:val="0"/>
              <w:ind w:left="0" w:leftChars="0" w:firstLine="0" w:firstLineChars="0"/>
              <w:jc w:val="both"/>
              <w:rPr>
                <w:rFonts w:ascii="Times New Roman" w:hAnsi="Times New Roman" w:eastAsia="Arial" w:cs="Times New Roman"/>
                <w:sz w:val="24"/>
                <w:szCs w:val="22"/>
                <w:lang w:val="en-US" w:eastAsia="en-US" w:bidi="ar-SA"/>
              </w:rPr>
            </w:pP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4D3243DA">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Diện ưu tiên</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3F65BA0">
            <w:pPr>
              <w:widowControl w:val="0"/>
              <w:ind w:left="0" w:leftChars="0" w:firstLine="0" w:firstLineChars="0"/>
              <w:jc w:val="both"/>
              <w:rPr>
                <w:rFonts w:ascii="Times New Roman" w:hAnsi="Times New Roman" w:eastAsia="Arial"/>
                <w:szCs w:val="22"/>
              </w:rPr>
            </w:pPr>
          </w:p>
        </w:tc>
      </w:tr>
    </w:tbl>
    <w:p w14:paraId="2413F5FC">
      <w:pPr>
        <w:widowControl w:val="0"/>
        <w:ind w:left="0" w:leftChars="0" w:firstLine="0" w:firstLineChars="0"/>
        <w:jc w:val="center"/>
        <w:rPr>
          <w:rFonts w:ascii="Times New Roman" w:hAnsi="Times New Roman" w:eastAsia="Arial"/>
          <w:szCs w:val="22"/>
        </w:rPr>
      </w:pPr>
      <w:r>
        <w:rPr>
          <w:rFonts w:ascii="Times New Roman" w:hAnsi="Times New Roman" w:eastAsia="Arial"/>
          <w:szCs w:val="22"/>
        </w:rPr>
        <w:t>Bảng 1. Sinh viên</w:t>
      </w:r>
    </w:p>
    <w:p w14:paraId="2CD09758">
      <w:pPr>
        <w:widowControl w:val="0"/>
        <w:ind w:left="0" w:leftChars="0" w:firstLine="0" w:firstLineChars="0"/>
        <w:jc w:val="both"/>
        <w:rPr>
          <w:rFonts w:ascii="Times New Roman" w:hAnsi="Times New Roman" w:eastAsia="Arial"/>
          <w:b/>
          <w:bCs/>
          <w:szCs w:val="22"/>
        </w:rPr>
      </w:pPr>
    </w:p>
    <w:p w14:paraId="57438998">
      <w:pPr>
        <w:pStyle w:val="12"/>
        <w:widowControl w:val="0"/>
        <w:numPr>
          <w:numId w:val="0"/>
        </w:numPr>
        <w:ind w:leftChars="0"/>
        <w:jc w:val="both"/>
        <w:rPr>
          <w:rFonts w:ascii="Times New Roman" w:hAnsi="Times New Roman" w:eastAsia="Arial"/>
          <w:b/>
          <w:bCs/>
          <w:szCs w:val="22"/>
        </w:rPr>
      </w:pPr>
      <w:r>
        <w:rPr>
          <w:rFonts w:hint="default" w:ascii="Times New Roman" w:hAnsi="Times New Roman" w:eastAsia="Arial"/>
          <w:b/>
          <w:bCs/>
          <w:szCs w:val="22"/>
          <w:lang w:val="en-US"/>
        </w:rPr>
        <w:t xml:space="preserve">3.1.2.5. </w:t>
      </w:r>
      <w:r>
        <w:rPr>
          <w:rFonts w:ascii="Times New Roman" w:hAnsi="Times New Roman" w:eastAsia="Arial"/>
          <w:b/>
          <w:bCs/>
          <w:szCs w:val="22"/>
        </w:rPr>
        <w:t>Khu:</w:t>
      </w:r>
    </w:p>
    <w:p w14:paraId="594AD9CB">
      <w:pPr>
        <w:pStyle w:val="12"/>
        <w:widowControl w:val="0"/>
        <w:ind w:left="0" w:leftChars="0" w:firstLine="0" w:firstLineChars="0"/>
        <w:jc w:val="both"/>
        <w:rPr>
          <w:rFonts w:ascii="Times New Roman" w:hAnsi="Times New Roman" w:eastAsia="Arial"/>
          <w:b/>
          <w:bCs/>
          <w:szCs w:val="22"/>
        </w:rPr>
      </w:pPr>
      <w:r>
        <w:rPr>
          <w:rFonts w:ascii="Times New Roman" w:hAnsi="Times New Roman" w:eastAsia="Arial"/>
          <w:b/>
          <w:bCs/>
          <w:szCs w:val="22"/>
        </w:rPr>
        <w:t xml:space="preserve"> </w:t>
      </w:r>
      <w:r>
        <w:rPr>
          <w:rFonts w:ascii="Times New Roman" w:hAnsi="Times New Roman" w:eastAsia="Arial"/>
          <w:szCs w:val="22"/>
        </w:rPr>
        <w:t>Khu(MaKhu, TenKhu, MoTa)</w:t>
      </w:r>
    </w:p>
    <w:tbl>
      <w:tblPr>
        <w:tblStyle w:val="11"/>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542"/>
        <w:gridCol w:w="1397"/>
        <w:gridCol w:w="827"/>
        <w:gridCol w:w="2040"/>
        <w:gridCol w:w="2496"/>
        <w:gridCol w:w="984"/>
      </w:tblGrid>
      <w:tr w14:paraId="3E3087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5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7921DE2">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Stt</w:t>
            </w:r>
          </w:p>
        </w:tc>
        <w:tc>
          <w:tcPr>
            <w:tcW w:w="139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B91387A">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Thuộc tính</w:t>
            </w:r>
          </w:p>
        </w:tc>
        <w:tc>
          <w:tcPr>
            <w:tcW w:w="82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D305DD5">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Kiểu</w:t>
            </w:r>
          </w:p>
        </w:tc>
        <w:tc>
          <w:tcPr>
            <w:tcW w:w="204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38CB974">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Miền giá trị</w:t>
            </w:r>
          </w:p>
        </w:tc>
        <w:tc>
          <w:tcPr>
            <w:tcW w:w="2496"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8B36166">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Ý nghĩa</w:t>
            </w:r>
          </w:p>
        </w:tc>
        <w:tc>
          <w:tcPr>
            <w:tcW w:w="98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4AC39C1">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Ghi chú</w:t>
            </w:r>
          </w:p>
        </w:tc>
      </w:tr>
      <w:tr w14:paraId="504464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5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6D25E53">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1</w:t>
            </w:r>
          </w:p>
        </w:tc>
        <w:tc>
          <w:tcPr>
            <w:tcW w:w="139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F798BDE">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MaKhu</w:t>
            </w:r>
          </w:p>
        </w:tc>
        <w:tc>
          <w:tcPr>
            <w:tcW w:w="82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4F784D6">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Chuỗi</w:t>
            </w:r>
          </w:p>
        </w:tc>
        <w:tc>
          <w:tcPr>
            <w:tcW w:w="204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6AFE0A2">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Khóa chính</w:t>
            </w:r>
          </w:p>
        </w:tc>
        <w:tc>
          <w:tcPr>
            <w:tcW w:w="2496"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44966FE">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Mã khu/tòa nhà</w:t>
            </w:r>
          </w:p>
        </w:tc>
        <w:tc>
          <w:tcPr>
            <w:tcW w:w="98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F00E455">
            <w:pPr>
              <w:widowControl w:val="0"/>
              <w:ind w:left="0" w:leftChars="0" w:firstLine="0" w:firstLineChars="0"/>
              <w:jc w:val="both"/>
              <w:rPr>
                <w:rFonts w:ascii="Times New Roman" w:hAnsi="Times New Roman" w:eastAsia="Arial"/>
                <w:szCs w:val="22"/>
              </w:rPr>
            </w:pPr>
          </w:p>
        </w:tc>
      </w:tr>
      <w:tr w14:paraId="77995B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5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ACA9182">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2</w:t>
            </w:r>
          </w:p>
        </w:tc>
        <w:tc>
          <w:tcPr>
            <w:tcW w:w="139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83D06A2">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TenKhu</w:t>
            </w:r>
          </w:p>
        </w:tc>
        <w:tc>
          <w:tcPr>
            <w:tcW w:w="82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8346FF5">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Chuỗi</w:t>
            </w:r>
          </w:p>
        </w:tc>
        <w:tc>
          <w:tcPr>
            <w:tcW w:w="204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EB7F4A0">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Unique</w:t>
            </w:r>
          </w:p>
        </w:tc>
        <w:tc>
          <w:tcPr>
            <w:tcW w:w="2496"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2308A2C">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Tên khu/tòa nhà</w:t>
            </w:r>
          </w:p>
        </w:tc>
        <w:tc>
          <w:tcPr>
            <w:tcW w:w="98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B319120">
            <w:pPr>
              <w:widowControl w:val="0"/>
              <w:ind w:left="0" w:leftChars="0" w:firstLine="0" w:firstLineChars="0"/>
              <w:jc w:val="both"/>
              <w:rPr>
                <w:rFonts w:ascii="Times New Roman" w:hAnsi="Times New Roman" w:eastAsia="Arial"/>
                <w:szCs w:val="22"/>
              </w:rPr>
            </w:pPr>
          </w:p>
        </w:tc>
      </w:tr>
      <w:tr w14:paraId="49A3B6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5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16A807A">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3</w:t>
            </w:r>
          </w:p>
        </w:tc>
        <w:tc>
          <w:tcPr>
            <w:tcW w:w="139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DCFAF7E">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MoTa</w:t>
            </w:r>
          </w:p>
        </w:tc>
        <w:tc>
          <w:tcPr>
            <w:tcW w:w="82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38C798C">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Chuỗi</w:t>
            </w:r>
          </w:p>
        </w:tc>
        <w:tc>
          <w:tcPr>
            <w:tcW w:w="204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F1FC49A">
            <w:pPr>
              <w:widowControl w:val="0"/>
              <w:ind w:left="0" w:leftChars="0" w:firstLine="0" w:firstLineChars="0"/>
              <w:jc w:val="both"/>
              <w:rPr>
                <w:rFonts w:ascii="Times New Roman" w:hAnsi="Times New Roman" w:eastAsia="Arial"/>
                <w:szCs w:val="22"/>
              </w:rPr>
            </w:pPr>
          </w:p>
        </w:tc>
        <w:tc>
          <w:tcPr>
            <w:tcW w:w="2496"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0C6327E">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Mô tả thêm thông tin khu</w:t>
            </w:r>
          </w:p>
        </w:tc>
        <w:tc>
          <w:tcPr>
            <w:tcW w:w="98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E8BF0DA">
            <w:pPr>
              <w:widowControl w:val="0"/>
              <w:ind w:left="0" w:leftChars="0" w:firstLine="0" w:firstLineChars="0"/>
              <w:jc w:val="both"/>
              <w:rPr>
                <w:rFonts w:ascii="Times New Roman" w:hAnsi="Times New Roman" w:eastAsia="Arial"/>
                <w:szCs w:val="22"/>
              </w:rPr>
            </w:pPr>
          </w:p>
        </w:tc>
      </w:tr>
    </w:tbl>
    <w:p w14:paraId="2895C9BF">
      <w:pPr>
        <w:widowControl w:val="0"/>
        <w:ind w:left="0" w:leftChars="0" w:firstLine="0" w:firstLineChars="0"/>
        <w:jc w:val="center"/>
        <w:rPr>
          <w:rFonts w:ascii="Times New Roman" w:hAnsi="Times New Roman" w:eastAsia="Arial"/>
          <w:szCs w:val="22"/>
        </w:rPr>
      </w:pPr>
      <w:r>
        <w:rPr>
          <w:rFonts w:ascii="Times New Roman" w:hAnsi="Times New Roman" w:eastAsia="Arial"/>
          <w:szCs w:val="22"/>
        </w:rPr>
        <w:t>Bảng 2. Khu</w:t>
      </w:r>
    </w:p>
    <w:p w14:paraId="15695E16">
      <w:pPr>
        <w:widowControl w:val="0"/>
        <w:ind w:left="0" w:leftChars="0" w:firstLine="0" w:firstLineChars="0"/>
        <w:jc w:val="both"/>
        <w:rPr>
          <w:rFonts w:ascii="Times New Roman" w:hAnsi="Times New Roman" w:eastAsia="Arial"/>
          <w:b/>
          <w:bCs/>
          <w:szCs w:val="22"/>
        </w:rPr>
      </w:pPr>
    </w:p>
    <w:p w14:paraId="6111F104">
      <w:pPr>
        <w:pStyle w:val="12"/>
        <w:widowControl w:val="0"/>
        <w:numPr>
          <w:numId w:val="0"/>
        </w:numPr>
        <w:ind w:leftChars="0"/>
        <w:jc w:val="both"/>
        <w:rPr>
          <w:rFonts w:ascii="Times New Roman" w:hAnsi="Times New Roman" w:eastAsia="Arial"/>
          <w:b/>
          <w:bCs/>
          <w:szCs w:val="22"/>
        </w:rPr>
      </w:pPr>
      <w:r>
        <w:rPr>
          <w:rFonts w:hint="default" w:ascii="Times New Roman" w:hAnsi="Times New Roman" w:eastAsia="Arial"/>
          <w:b/>
          <w:bCs/>
          <w:szCs w:val="22"/>
          <w:lang w:val="en-US"/>
        </w:rPr>
        <w:t xml:space="preserve">3.1.2.6. </w:t>
      </w:r>
      <w:r>
        <w:rPr>
          <w:rFonts w:ascii="Times New Roman" w:hAnsi="Times New Roman" w:eastAsia="Arial"/>
          <w:b/>
          <w:bCs/>
          <w:szCs w:val="22"/>
        </w:rPr>
        <w:t xml:space="preserve">Loại phòng: </w:t>
      </w:r>
    </w:p>
    <w:p w14:paraId="12FEB94D">
      <w:pPr>
        <w:pStyle w:val="12"/>
        <w:widowControl w:val="0"/>
        <w:ind w:left="0" w:leftChars="0" w:firstLine="0" w:firstLineChars="0"/>
        <w:jc w:val="both"/>
        <w:rPr>
          <w:rFonts w:ascii="Times New Roman" w:hAnsi="Times New Roman" w:eastAsia="Arial"/>
          <w:szCs w:val="22"/>
        </w:rPr>
      </w:pPr>
      <w:r>
        <w:rPr>
          <w:rFonts w:ascii="Times New Roman" w:hAnsi="Times New Roman" w:eastAsia="Arial"/>
          <w:szCs w:val="22"/>
        </w:rPr>
        <w:t>LoaiPhong(MaLoaiPhong, TenLoaiPhong, SoNguoiToiDa, DonGia, MoTa)</w:t>
      </w:r>
    </w:p>
    <w:tbl>
      <w:tblPr>
        <w:tblStyle w:val="13"/>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507"/>
        <w:gridCol w:w="1707"/>
        <w:gridCol w:w="914"/>
        <w:gridCol w:w="1374"/>
        <w:gridCol w:w="3131"/>
        <w:gridCol w:w="706"/>
      </w:tblGrid>
      <w:tr w14:paraId="7C60FF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5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B20075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Stt</w:t>
            </w:r>
          </w:p>
        </w:tc>
        <w:tc>
          <w:tcPr>
            <w:tcW w:w="17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6C59BB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Thuộc tính</w:t>
            </w:r>
          </w:p>
        </w:tc>
        <w:tc>
          <w:tcPr>
            <w:tcW w:w="91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5F4C8C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Kiểu</w:t>
            </w:r>
          </w:p>
        </w:tc>
        <w:tc>
          <w:tcPr>
            <w:tcW w:w="137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AC649D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Miền giá trị</w:t>
            </w:r>
          </w:p>
        </w:tc>
        <w:tc>
          <w:tcPr>
            <w:tcW w:w="313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40B79A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Ý nghĩa</w:t>
            </w:r>
          </w:p>
        </w:tc>
        <w:tc>
          <w:tcPr>
            <w:tcW w:w="706"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746A62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Ghi chú</w:t>
            </w:r>
          </w:p>
        </w:tc>
      </w:tr>
      <w:tr w14:paraId="20FDAD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5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03BBF0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1</w:t>
            </w:r>
          </w:p>
        </w:tc>
        <w:tc>
          <w:tcPr>
            <w:tcW w:w="17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F1CF71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MaLoaiPhong</w:t>
            </w:r>
          </w:p>
        </w:tc>
        <w:tc>
          <w:tcPr>
            <w:tcW w:w="91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53F1A8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137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0E8536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chính</w:t>
            </w:r>
          </w:p>
        </w:tc>
        <w:tc>
          <w:tcPr>
            <w:tcW w:w="313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BD3708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loại phòng</w:t>
            </w:r>
          </w:p>
        </w:tc>
        <w:tc>
          <w:tcPr>
            <w:tcW w:w="706"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990BF09">
            <w:pPr>
              <w:widowControl w:val="0"/>
              <w:ind w:left="0" w:leftChars="0" w:firstLine="0" w:firstLineChars="0"/>
              <w:jc w:val="both"/>
              <w:rPr>
                <w:rFonts w:ascii="Times New Roman" w:hAnsi="Times New Roman" w:eastAsia="Arial" w:cs="Times New Roman"/>
                <w:szCs w:val="22"/>
              </w:rPr>
            </w:pPr>
          </w:p>
        </w:tc>
      </w:tr>
      <w:tr w14:paraId="4C7942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5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F03B8D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2</w:t>
            </w:r>
          </w:p>
        </w:tc>
        <w:tc>
          <w:tcPr>
            <w:tcW w:w="17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CD7343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TenLoaiPhong</w:t>
            </w:r>
          </w:p>
        </w:tc>
        <w:tc>
          <w:tcPr>
            <w:tcW w:w="91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6FA5A6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137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D6BCF8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Unique</w:t>
            </w:r>
          </w:p>
        </w:tc>
        <w:tc>
          <w:tcPr>
            <w:tcW w:w="313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C05564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Tên loại phòng</w:t>
            </w:r>
          </w:p>
        </w:tc>
        <w:tc>
          <w:tcPr>
            <w:tcW w:w="706"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3CB61F2">
            <w:pPr>
              <w:widowControl w:val="0"/>
              <w:ind w:left="0" w:leftChars="0" w:firstLine="0" w:firstLineChars="0"/>
              <w:jc w:val="both"/>
              <w:rPr>
                <w:rFonts w:ascii="Times New Roman" w:hAnsi="Times New Roman" w:eastAsia="Arial" w:cs="Times New Roman"/>
                <w:szCs w:val="22"/>
              </w:rPr>
            </w:pPr>
          </w:p>
        </w:tc>
      </w:tr>
      <w:tr w14:paraId="5C8F53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5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2F819A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3</w:t>
            </w:r>
          </w:p>
        </w:tc>
        <w:tc>
          <w:tcPr>
            <w:tcW w:w="17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2FE46D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SoNguoiToiDa</w:t>
            </w:r>
          </w:p>
        </w:tc>
        <w:tc>
          <w:tcPr>
            <w:tcW w:w="91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FF047A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Số</w:t>
            </w:r>
          </w:p>
        </w:tc>
        <w:tc>
          <w:tcPr>
            <w:tcW w:w="137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FFA79B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&gt; 0</w:t>
            </w:r>
          </w:p>
        </w:tc>
        <w:tc>
          <w:tcPr>
            <w:tcW w:w="313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71C07F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Số người tối đa ở trong phòng</w:t>
            </w:r>
          </w:p>
        </w:tc>
        <w:tc>
          <w:tcPr>
            <w:tcW w:w="706"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96B830C">
            <w:pPr>
              <w:widowControl w:val="0"/>
              <w:ind w:left="0" w:leftChars="0" w:firstLine="0" w:firstLineChars="0"/>
              <w:jc w:val="both"/>
              <w:rPr>
                <w:rFonts w:ascii="Times New Roman" w:hAnsi="Times New Roman" w:eastAsia="Arial" w:cs="Times New Roman"/>
                <w:szCs w:val="22"/>
              </w:rPr>
            </w:pPr>
          </w:p>
        </w:tc>
      </w:tr>
      <w:tr w14:paraId="0D4A40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5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175D95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4</w:t>
            </w:r>
          </w:p>
        </w:tc>
        <w:tc>
          <w:tcPr>
            <w:tcW w:w="17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11E72E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DonGia</w:t>
            </w:r>
          </w:p>
        </w:tc>
        <w:tc>
          <w:tcPr>
            <w:tcW w:w="91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82A110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Tiền tệ</w:t>
            </w:r>
          </w:p>
        </w:tc>
        <w:tc>
          <w:tcPr>
            <w:tcW w:w="137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0DB54F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&gt;= 0</w:t>
            </w:r>
          </w:p>
        </w:tc>
        <w:tc>
          <w:tcPr>
            <w:tcW w:w="313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956E0F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Đơn giá thuê phòng mặc định</w:t>
            </w:r>
          </w:p>
        </w:tc>
        <w:tc>
          <w:tcPr>
            <w:tcW w:w="706"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500DDD1">
            <w:pPr>
              <w:widowControl w:val="0"/>
              <w:ind w:left="0" w:leftChars="0" w:firstLine="0" w:firstLineChars="0"/>
              <w:jc w:val="both"/>
              <w:rPr>
                <w:rFonts w:ascii="Times New Roman" w:hAnsi="Times New Roman" w:eastAsia="Arial" w:cs="Times New Roman"/>
                <w:szCs w:val="22"/>
              </w:rPr>
            </w:pPr>
          </w:p>
        </w:tc>
      </w:tr>
      <w:tr w14:paraId="23062A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5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4AC0E3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5</w:t>
            </w:r>
          </w:p>
        </w:tc>
        <w:tc>
          <w:tcPr>
            <w:tcW w:w="17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7AB1C5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MoTa</w:t>
            </w:r>
          </w:p>
        </w:tc>
        <w:tc>
          <w:tcPr>
            <w:tcW w:w="91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A6A277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137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578EA7A">
            <w:pPr>
              <w:widowControl w:val="0"/>
              <w:ind w:left="0" w:leftChars="0" w:firstLine="0" w:firstLineChars="0"/>
              <w:jc w:val="both"/>
              <w:rPr>
                <w:rFonts w:ascii="Times New Roman" w:hAnsi="Times New Roman" w:eastAsia="Arial" w:cs="Times New Roman"/>
                <w:szCs w:val="22"/>
              </w:rPr>
            </w:pPr>
          </w:p>
        </w:tc>
        <w:tc>
          <w:tcPr>
            <w:tcW w:w="313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AC839E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Mô tả thêm về loại phòng</w:t>
            </w:r>
          </w:p>
        </w:tc>
        <w:tc>
          <w:tcPr>
            <w:tcW w:w="706"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E61A510">
            <w:pPr>
              <w:widowControl w:val="0"/>
              <w:ind w:left="0" w:leftChars="0" w:firstLine="0" w:firstLineChars="0"/>
              <w:jc w:val="both"/>
              <w:rPr>
                <w:rFonts w:ascii="Times New Roman" w:hAnsi="Times New Roman" w:eastAsia="Arial" w:cs="Times New Roman"/>
                <w:szCs w:val="22"/>
              </w:rPr>
            </w:pPr>
          </w:p>
        </w:tc>
      </w:tr>
    </w:tbl>
    <w:p w14:paraId="3E93D334">
      <w:pPr>
        <w:widowControl w:val="0"/>
        <w:ind w:left="0" w:leftChars="0" w:firstLine="0" w:firstLineChars="0"/>
        <w:jc w:val="center"/>
        <w:rPr>
          <w:rFonts w:ascii="Times New Roman" w:hAnsi="Times New Roman" w:eastAsia="Arial"/>
          <w:szCs w:val="22"/>
        </w:rPr>
      </w:pPr>
      <w:r>
        <w:rPr>
          <w:rFonts w:ascii="Times New Roman" w:hAnsi="Times New Roman" w:eastAsia="Arial"/>
          <w:szCs w:val="22"/>
        </w:rPr>
        <w:t>Bảng 3. Loại phòng</w:t>
      </w:r>
    </w:p>
    <w:p w14:paraId="481A4C2E">
      <w:pPr>
        <w:widowControl w:val="0"/>
        <w:ind w:left="0" w:leftChars="0" w:firstLine="0" w:firstLineChars="0"/>
        <w:jc w:val="both"/>
        <w:rPr>
          <w:rFonts w:ascii="Times New Roman" w:hAnsi="Times New Roman" w:eastAsia="Arial"/>
          <w:b/>
          <w:bCs/>
          <w:szCs w:val="22"/>
        </w:rPr>
      </w:pPr>
    </w:p>
    <w:p w14:paraId="1BDD0BB5">
      <w:pPr>
        <w:pStyle w:val="12"/>
        <w:widowControl w:val="0"/>
        <w:numPr>
          <w:numId w:val="0"/>
        </w:numPr>
        <w:ind w:leftChars="0"/>
        <w:jc w:val="both"/>
        <w:rPr>
          <w:rFonts w:ascii="Times New Roman" w:hAnsi="Times New Roman" w:eastAsia="Arial"/>
          <w:b/>
          <w:bCs/>
          <w:szCs w:val="22"/>
        </w:rPr>
      </w:pPr>
      <w:r>
        <w:rPr>
          <w:rFonts w:hint="default" w:ascii="Times New Roman" w:hAnsi="Times New Roman" w:eastAsia="Arial"/>
          <w:b/>
          <w:bCs/>
          <w:szCs w:val="22"/>
          <w:lang w:val="en-US"/>
        </w:rPr>
        <w:t xml:space="preserve">3.1.2.7. </w:t>
      </w:r>
      <w:r>
        <w:rPr>
          <w:rFonts w:ascii="Times New Roman" w:hAnsi="Times New Roman" w:eastAsia="Arial"/>
          <w:b/>
          <w:bCs/>
          <w:szCs w:val="22"/>
        </w:rPr>
        <w:t xml:space="preserve">Phòng: </w:t>
      </w:r>
    </w:p>
    <w:p w14:paraId="29216C62">
      <w:pPr>
        <w:pStyle w:val="12"/>
        <w:widowControl w:val="0"/>
        <w:ind w:left="0" w:leftChars="0" w:firstLine="0" w:firstLineChars="0"/>
        <w:jc w:val="both"/>
        <w:rPr>
          <w:rFonts w:ascii="Times New Roman" w:hAnsi="Times New Roman" w:eastAsia="Arial"/>
          <w:szCs w:val="22"/>
        </w:rPr>
      </w:pPr>
      <w:r>
        <w:rPr>
          <w:rFonts w:ascii="Times New Roman" w:hAnsi="Times New Roman" w:eastAsia="Arial"/>
          <w:szCs w:val="22"/>
        </w:rPr>
        <w:t>Phong(MaPhong, SoPhong, MaKhu, MaLoaiPhong, TrangThai)</w:t>
      </w:r>
    </w:p>
    <w:tbl>
      <w:tblPr>
        <w:tblStyle w:val="14"/>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507"/>
        <w:gridCol w:w="1614"/>
        <w:gridCol w:w="827"/>
        <w:gridCol w:w="3100"/>
        <w:gridCol w:w="3083"/>
        <w:gridCol w:w="739"/>
      </w:tblGrid>
      <w:tr w14:paraId="01AA8F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98E8D0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Stt</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CC5AF7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Thuộc tính</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6E96B9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Kiểu</w:t>
            </w:r>
          </w:p>
        </w:tc>
        <w:tc>
          <w:tcPr>
            <w:tcW w:w="257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3D0F69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Miền giá trị</w:t>
            </w:r>
          </w:p>
        </w:tc>
        <w:tc>
          <w:tcPr>
            <w:tcW w:w="308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28FDE6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Ý nghĩa</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455264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Ghi chú</w:t>
            </w:r>
          </w:p>
        </w:tc>
      </w:tr>
      <w:tr w14:paraId="2FBD67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75C21E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1</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48DD17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MaPhong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FA8DF2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C863A6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chính</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47A794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phòng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98B4AB2">
            <w:pPr>
              <w:widowControl w:val="0"/>
              <w:ind w:left="0" w:leftChars="0" w:firstLine="0" w:firstLineChars="0"/>
              <w:jc w:val="both"/>
              <w:rPr>
                <w:rFonts w:ascii="Times New Roman" w:hAnsi="Times New Roman" w:eastAsia="Arial" w:cs="Times New Roman"/>
                <w:szCs w:val="22"/>
              </w:rPr>
            </w:pPr>
          </w:p>
        </w:tc>
      </w:tr>
      <w:tr w14:paraId="065E1A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036B05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2</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D180CB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SoPhong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EABAB4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AD6BFD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UNIQUE (MaKhu, SoPhong)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B8AC7B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Số phòng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61D8AAF">
            <w:pPr>
              <w:widowControl w:val="0"/>
              <w:ind w:left="0" w:leftChars="0" w:firstLine="0" w:firstLineChars="0"/>
              <w:jc w:val="both"/>
              <w:rPr>
                <w:rFonts w:ascii="Times New Roman" w:hAnsi="Times New Roman" w:eastAsia="Arial" w:cs="Times New Roman"/>
                <w:szCs w:val="22"/>
              </w:rPr>
            </w:pPr>
          </w:p>
        </w:tc>
      </w:tr>
      <w:tr w14:paraId="254D61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31DA44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3</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3332EE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MaKhu</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D9B0CD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04955E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ngoại</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872353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khu</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06F9FAD">
            <w:pPr>
              <w:widowControl w:val="0"/>
              <w:ind w:left="0" w:leftChars="0" w:firstLine="0" w:firstLineChars="0"/>
              <w:jc w:val="both"/>
              <w:rPr>
                <w:rFonts w:ascii="Times New Roman" w:hAnsi="Times New Roman" w:eastAsia="Arial" w:cs="Times New Roman"/>
                <w:szCs w:val="22"/>
              </w:rPr>
            </w:pPr>
          </w:p>
        </w:tc>
      </w:tr>
      <w:tr w14:paraId="244103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4A33BE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4</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53EE2A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MaLoaiPhong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88A7F5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444999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ngoại</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6C5972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loại phòng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5450796">
            <w:pPr>
              <w:widowControl w:val="0"/>
              <w:ind w:left="0" w:leftChars="0" w:firstLine="0" w:firstLineChars="0"/>
              <w:jc w:val="both"/>
              <w:rPr>
                <w:rFonts w:ascii="Times New Roman" w:hAnsi="Times New Roman" w:eastAsia="Arial" w:cs="Times New Roman"/>
                <w:szCs w:val="22"/>
              </w:rPr>
            </w:pPr>
          </w:p>
        </w:tc>
      </w:tr>
      <w:tr w14:paraId="6A828F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D3C729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5</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304185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TrangThai</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F27930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C3F8AC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'Hoạt động', 'Bảo trì', 'Đóng'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CBC6A2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Trạng thái phòng hiện tại</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34072D7">
            <w:pPr>
              <w:widowControl w:val="0"/>
              <w:ind w:left="0" w:leftChars="0" w:firstLine="0" w:firstLineChars="0"/>
              <w:jc w:val="both"/>
              <w:rPr>
                <w:rFonts w:ascii="Times New Roman" w:hAnsi="Times New Roman" w:eastAsia="Arial" w:cs="Times New Roman"/>
                <w:szCs w:val="22"/>
              </w:rPr>
            </w:pPr>
          </w:p>
        </w:tc>
      </w:tr>
    </w:tbl>
    <w:p w14:paraId="2DD38251">
      <w:pPr>
        <w:widowControl w:val="0"/>
        <w:ind w:left="0" w:leftChars="0" w:firstLine="0" w:firstLineChars="0"/>
        <w:jc w:val="center"/>
        <w:rPr>
          <w:rFonts w:ascii="Times New Roman" w:hAnsi="Times New Roman" w:eastAsia="Arial"/>
          <w:szCs w:val="22"/>
        </w:rPr>
      </w:pPr>
      <w:r>
        <w:rPr>
          <w:rFonts w:ascii="Times New Roman" w:hAnsi="Times New Roman" w:eastAsia="Arial"/>
          <w:szCs w:val="22"/>
        </w:rPr>
        <w:t>Bảng 4. Phòng</w:t>
      </w:r>
    </w:p>
    <w:p w14:paraId="263B24E9">
      <w:pPr>
        <w:widowControl w:val="0"/>
        <w:ind w:left="0" w:leftChars="0" w:firstLine="0" w:firstLineChars="0"/>
        <w:jc w:val="both"/>
        <w:rPr>
          <w:rFonts w:ascii="Times New Roman" w:hAnsi="Times New Roman" w:eastAsia="Arial"/>
          <w:b/>
          <w:bCs/>
          <w:szCs w:val="22"/>
        </w:rPr>
      </w:pPr>
    </w:p>
    <w:p w14:paraId="70A33615">
      <w:pPr>
        <w:pStyle w:val="12"/>
        <w:widowControl w:val="0"/>
        <w:numPr>
          <w:numId w:val="0"/>
        </w:numPr>
        <w:ind w:leftChars="0"/>
        <w:jc w:val="both"/>
        <w:rPr>
          <w:rFonts w:ascii="Times New Roman" w:hAnsi="Times New Roman" w:eastAsia="Arial"/>
          <w:szCs w:val="22"/>
        </w:rPr>
      </w:pPr>
      <w:r>
        <w:rPr>
          <w:rFonts w:hint="default" w:ascii="Times New Roman" w:hAnsi="Times New Roman" w:eastAsia="Arial"/>
          <w:b/>
          <w:bCs/>
          <w:szCs w:val="22"/>
          <w:lang w:val="en-US"/>
        </w:rPr>
        <w:t xml:space="preserve">3.1.2.8. </w:t>
      </w:r>
      <w:r>
        <w:rPr>
          <w:rFonts w:ascii="Times New Roman" w:hAnsi="Times New Roman" w:eastAsia="Arial"/>
          <w:b/>
          <w:bCs/>
          <w:szCs w:val="22"/>
        </w:rPr>
        <w:t xml:space="preserve">Đăng ký KTX: </w:t>
      </w:r>
    </w:p>
    <w:p w14:paraId="4603BD0F">
      <w:pPr>
        <w:pStyle w:val="12"/>
        <w:widowControl w:val="0"/>
        <w:ind w:left="0" w:leftChars="0" w:firstLine="0" w:firstLineChars="0"/>
        <w:jc w:val="both"/>
        <w:rPr>
          <w:rFonts w:ascii="Times New Roman" w:hAnsi="Times New Roman" w:eastAsia="Arial"/>
          <w:szCs w:val="22"/>
        </w:rPr>
      </w:pPr>
      <w:r>
        <w:rPr>
          <w:rFonts w:ascii="Times New Roman" w:hAnsi="Times New Roman" w:eastAsia="Arial"/>
          <w:szCs w:val="22"/>
        </w:rPr>
        <w:t>DangKyKTX(MaDangKy, MaSV, MaLoaiPhong, NgayDangKy, TrangThai, GhiChu)</w:t>
      </w:r>
    </w:p>
    <w:tbl>
      <w:tblPr>
        <w:tblStyle w:val="1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507"/>
        <w:gridCol w:w="1614"/>
        <w:gridCol w:w="827"/>
        <w:gridCol w:w="2793"/>
        <w:gridCol w:w="2684"/>
        <w:gridCol w:w="1175"/>
      </w:tblGrid>
      <w:tr w14:paraId="183E9A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441" w:hRule="atLeast"/>
          <w:tblHeade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878CE0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Stt</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D85AE3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Thuộc tính</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C7AABC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Kiểu</w:t>
            </w:r>
          </w:p>
        </w:tc>
        <w:tc>
          <w:tcPr>
            <w:tcW w:w="279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91E070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Miền giá trị</w:t>
            </w:r>
          </w:p>
        </w:tc>
        <w:tc>
          <w:tcPr>
            <w:tcW w:w="268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00087C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Ý nghĩa</w:t>
            </w:r>
          </w:p>
        </w:tc>
        <w:tc>
          <w:tcPr>
            <w:tcW w:w="1175"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F66079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Ghi chú</w:t>
            </w:r>
          </w:p>
        </w:tc>
      </w:tr>
      <w:tr w14:paraId="2E15B3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4ABAF2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1</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96AD90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MaDangKy</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31509C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79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92428F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chính</w:t>
            </w:r>
          </w:p>
        </w:tc>
        <w:tc>
          <w:tcPr>
            <w:tcW w:w="268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B45B07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đơn đăng ký KTX</w:t>
            </w:r>
          </w:p>
        </w:tc>
        <w:tc>
          <w:tcPr>
            <w:tcW w:w="1175"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B8F289C">
            <w:pPr>
              <w:widowControl w:val="0"/>
              <w:ind w:left="0" w:leftChars="0" w:firstLine="0" w:firstLineChars="0"/>
              <w:jc w:val="both"/>
              <w:rPr>
                <w:rFonts w:ascii="Times New Roman" w:hAnsi="Times New Roman" w:eastAsia="Arial" w:cs="Times New Roman"/>
                <w:szCs w:val="22"/>
              </w:rPr>
            </w:pPr>
          </w:p>
        </w:tc>
      </w:tr>
      <w:tr w14:paraId="0DB870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19AC6D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2</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9CC166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MaSV</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583580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79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AD43DB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ngoại</w:t>
            </w:r>
          </w:p>
        </w:tc>
        <w:tc>
          <w:tcPr>
            <w:tcW w:w="268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B513C8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sinh viên đăng ký</w:t>
            </w:r>
          </w:p>
        </w:tc>
        <w:tc>
          <w:tcPr>
            <w:tcW w:w="1175"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68CAC3C">
            <w:pPr>
              <w:widowControl w:val="0"/>
              <w:ind w:left="0" w:leftChars="0" w:firstLine="0" w:firstLineChars="0"/>
              <w:jc w:val="both"/>
              <w:rPr>
                <w:rFonts w:ascii="Times New Roman" w:hAnsi="Times New Roman" w:eastAsia="Arial" w:cs="Times New Roman"/>
                <w:szCs w:val="22"/>
              </w:rPr>
            </w:pPr>
          </w:p>
        </w:tc>
      </w:tr>
      <w:tr w14:paraId="1D5486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7CE738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3</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632C01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MaLoaiPhong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3FFCEC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79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7AB95E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ngoại</w:t>
            </w:r>
          </w:p>
        </w:tc>
        <w:tc>
          <w:tcPr>
            <w:tcW w:w="268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CA1DBC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loại phòng nguyện vọng</w:t>
            </w:r>
          </w:p>
        </w:tc>
        <w:tc>
          <w:tcPr>
            <w:tcW w:w="1175"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879A24E">
            <w:pPr>
              <w:widowControl w:val="0"/>
              <w:ind w:left="0" w:leftChars="0" w:firstLine="0" w:firstLineChars="0"/>
              <w:jc w:val="both"/>
              <w:rPr>
                <w:rFonts w:ascii="Times New Roman" w:hAnsi="Times New Roman" w:eastAsia="Arial" w:cs="Times New Roman"/>
                <w:szCs w:val="22"/>
              </w:rPr>
            </w:pPr>
          </w:p>
        </w:tc>
      </w:tr>
      <w:tr w14:paraId="12F61E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EC9A80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4</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93F5A7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NgayDangKy</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E7EB68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Date</w:t>
            </w:r>
          </w:p>
        </w:tc>
        <w:tc>
          <w:tcPr>
            <w:tcW w:w="279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E2E8DA6">
            <w:pPr>
              <w:widowControl w:val="0"/>
              <w:ind w:left="0" w:leftChars="0" w:firstLine="0" w:firstLineChars="0"/>
              <w:jc w:val="both"/>
              <w:rPr>
                <w:rFonts w:ascii="Times New Roman" w:hAnsi="Times New Roman" w:eastAsia="Arial" w:cs="Times New Roman"/>
                <w:szCs w:val="22"/>
              </w:rPr>
            </w:pPr>
          </w:p>
        </w:tc>
        <w:tc>
          <w:tcPr>
            <w:tcW w:w="268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AFD035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Ngày gửi đơn đăng ký</w:t>
            </w:r>
          </w:p>
        </w:tc>
        <w:tc>
          <w:tcPr>
            <w:tcW w:w="1175"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775882F">
            <w:pPr>
              <w:widowControl w:val="0"/>
              <w:ind w:left="0" w:leftChars="0" w:firstLine="0" w:firstLineChars="0"/>
              <w:jc w:val="both"/>
              <w:rPr>
                <w:rFonts w:ascii="Times New Roman" w:hAnsi="Times New Roman" w:eastAsia="Arial" w:cs="Times New Roman"/>
                <w:szCs w:val="22"/>
              </w:rPr>
            </w:pPr>
          </w:p>
        </w:tc>
      </w:tr>
      <w:tr w14:paraId="6710F6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6F58F2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5</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5806A9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TrangThai</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A86AE0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79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BCFF83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'Chờ duyệt', 'Đã duyệt', 'Từ chối', 'Đã phân phòng'</w:t>
            </w:r>
          </w:p>
        </w:tc>
        <w:tc>
          <w:tcPr>
            <w:tcW w:w="268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47271E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Trạng thái xử lý của đơn</w:t>
            </w:r>
          </w:p>
        </w:tc>
        <w:tc>
          <w:tcPr>
            <w:tcW w:w="1175"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588AAE6">
            <w:pPr>
              <w:widowControl w:val="0"/>
              <w:ind w:left="0" w:leftChars="0" w:firstLine="0" w:firstLineChars="0"/>
              <w:jc w:val="both"/>
              <w:rPr>
                <w:rFonts w:ascii="Times New Roman" w:hAnsi="Times New Roman" w:eastAsia="Arial" w:cs="Times New Roman"/>
                <w:szCs w:val="22"/>
              </w:rPr>
            </w:pPr>
          </w:p>
        </w:tc>
      </w:tr>
      <w:tr w14:paraId="2F10D9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0C68D8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6</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C30DA9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GhiChu</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93EF5E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79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F6C5BFC">
            <w:pPr>
              <w:widowControl w:val="0"/>
              <w:ind w:left="0" w:leftChars="0" w:firstLine="0" w:firstLineChars="0"/>
              <w:jc w:val="both"/>
              <w:rPr>
                <w:rFonts w:ascii="Times New Roman" w:hAnsi="Times New Roman" w:eastAsia="Arial" w:cs="Times New Roman"/>
                <w:szCs w:val="22"/>
              </w:rPr>
            </w:pPr>
          </w:p>
        </w:tc>
        <w:tc>
          <w:tcPr>
            <w:tcW w:w="2684"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B11ADC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Ghi chú thêm</w:t>
            </w:r>
          </w:p>
        </w:tc>
        <w:tc>
          <w:tcPr>
            <w:tcW w:w="1175"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045C12F">
            <w:pPr>
              <w:widowControl w:val="0"/>
              <w:ind w:left="0" w:leftChars="0" w:firstLine="0" w:firstLineChars="0"/>
              <w:jc w:val="both"/>
              <w:rPr>
                <w:rFonts w:ascii="Times New Roman" w:hAnsi="Times New Roman" w:eastAsia="Arial" w:cs="Times New Roman"/>
                <w:szCs w:val="22"/>
              </w:rPr>
            </w:pPr>
          </w:p>
        </w:tc>
      </w:tr>
    </w:tbl>
    <w:p w14:paraId="3478C542">
      <w:pPr>
        <w:widowControl w:val="0"/>
        <w:ind w:left="0" w:leftChars="0" w:firstLine="0" w:firstLineChars="0"/>
        <w:jc w:val="center"/>
        <w:rPr>
          <w:rFonts w:ascii="Times New Roman" w:hAnsi="Times New Roman" w:eastAsia="Arial"/>
          <w:szCs w:val="22"/>
        </w:rPr>
      </w:pPr>
      <w:r>
        <w:rPr>
          <w:rFonts w:ascii="Times New Roman" w:hAnsi="Times New Roman" w:eastAsia="Arial"/>
          <w:szCs w:val="22"/>
        </w:rPr>
        <w:t>Bảng 5. Đăng ký KTX</w:t>
      </w:r>
    </w:p>
    <w:p w14:paraId="1834466D">
      <w:pPr>
        <w:widowControl w:val="0"/>
        <w:ind w:left="0" w:leftChars="0" w:firstLine="0" w:firstLineChars="0"/>
        <w:jc w:val="both"/>
        <w:rPr>
          <w:rFonts w:ascii="Times New Roman" w:hAnsi="Times New Roman" w:eastAsia="Arial"/>
          <w:b/>
          <w:bCs/>
          <w:szCs w:val="22"/>
        </w:rPr>
      </w:pPr>
    </w:p>
    <w:p w14:paraId="089A7D0D">
      <w:pPr>
        <w:pStyle w:val="12"/>
        <w:widowControl w:val="0"/>
        <w:numPr>
          <w:numId w:val="0"/>
        </w:numPr>
        <w:ind w:leftChars="0"/>
        <w:jc w:val="both"/>
        <w:rPr>
          <w:rFonts w:ascii="Times New Roman" w:hAnsi="Times New Roman" w:eastAsia="Arial"/>
          <w:szCs w:val="22"/>
        </w:rPr>
      </w:pPr>
      <w:r>
        <w:rPr>
          <w:rFonts w:hint="default" w:ascii="Times New Roman" w:hAnsi="Times New Roman" w:eastAsia="Arial"/>
          <w:b/>
          <w:bCs/>
          <w:szCs w:val="22"/>
          <w:lang w:val="en-US"/>
        </w:rPr>
        <w:t xml:space="preserve">3.1.2.9. </w:t>
      </w:r>
      <w:r>
        <w:rPr>
          <w:rFonts w:ascii="Times New Roman" w:hAnsi="Times New Roman" w:eastAsia="Arial"/>
          <w:b/>
          <w:bCs/>
          <w:szCs w:val="22"/>
        </w:rPr>
        <w:t xml:space="preserve">Phân phòng: </w:t>
      </w:r>
    </w:p>
    <w:p w14:paraId="287E8815">
      <w:pPr>
        <w:pStyle w:val="12"/>
        <w:widowControl w:val="0"/>
        <w:ind w:left="0" w:leftChars="0" w:firstLine="0" w:firstLineChars="0"/>
        <w:jc w:val="both"/>
        <w:rPr>
          <w:rFonts w:ascii="Times New Roman" w:hAnsi="Times New Roman" w:eastAsia="Arial"/>
          <w:szCs w:val="22"/>
        </w:rPr>
      </w:pPr>
      <w:r>
        <w:rPr>
          <w:rFonts w:ascii="Times New Roman" w:hAnsi="Times New Roman" w:eastAsia="Arial"/>
          <w:szCs w:val="22"/>
        </w:rPr>
        <w:t>PhanPhong(MaPhanPhong,</w:t>
      </w:r>
      <w:r>
        <w:rPr>
          <w:rFonts w:hint="default" w:ascii="Times New Roman" w:hAnsi="Times New Roman" w:eastAsia="Arial"/>
          <w:szCs w:val="22"/>
          <w:lang w:val="en-US"/>
        </w:rPr>
        <w:t>MaSV,</w:t>
      </w:r>
      <w:r>
        <w:rPr>
          <w:rFonts w:ascii="Times New Roman" w:hAnsi="Times New Roman" w:eastAsia="Arial"/>
          <w:szCs w:val="22"/>
        </w:rPr>
        <w:t xml:space="preserve"> MaPhong, MaDangKy, NgayBatDau, NgayKetThuc, TrangThai)</w:t>
      </w:r>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507"/>
        <w:gridCol w:w="1654"/>
        <w:gridCol w:w="827"/>
        <w:gridCol w:w="2703"/>
        <w:gridCol w:w="2900"/>
        <w:gridCol w:w="1009"/>
      </w:tblGrid>
      <w:tr w14:paraId="59C174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937683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Stt</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DA5F6F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Thuộc tính</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30084F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Kiểu</w:t>
            </w:r>
          </w:p>
        </w:tc>
        <w:tc>
          <w:tcPr>
            <w:tcW w:w="270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5FB230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Miền giá trị</w:t>
            </w:r>
          </w:p>
        </w:tc>
        <w:tc>
          <w:tcPr>
            <w:tcW w:w="290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E7C593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Ý nghĩa</w:t>
            </w:r>
          </w:p>
        </w:tc>
        <w:tc>
          <w:tcPr>
            <w:tcW w:w="1009"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377E60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Ghi chú</w:t>
            </w:r>
          </w:p>
        </w:tc>
      </w:tr>
      <w:tr w14:paraId="1B5F78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DA74AD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1</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5EF53C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MaPhanPhong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96DD75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70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5EA89C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chính</w:t>
            </w:r>
          </w:p>
        </w:tc>
        <w:tc>
          <w:tcPr>
            <w:tcW w:w="290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1B4967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phân phòng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7FC769F">
            <w:pPr>
              <w:widowControl w:val="0"/>
              <w:ind w:left="0" w:leftChars="0" w:firstLine="0" w:firstLineChars="0"/>
              <w:jc w:val="both"/>
              <w:rPr>
                <w:rFonts w:ascii="Times New Roman" w:hAnsi="Times New Roman" w:eastAsia="Arial" w:cs="Times New Roman"/>
                <w:szCs w:val="22"/>
              </w:rPr>
            </w:pPr>
          </w:p>
        </w:tc>
      </w:tr>
      <w:tr w14:paraId="3E35F0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890063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2</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84C4F38">
            <w:pPr>
              <w:widowControl w:val="0"/>
              <w:ind w:left="0" w:leftChars="0" w:firstLine="0" w:firstLineChars="0"/>
              <w:jc w:val="both"/>
              <w:rPr>
                <w:rFonts w:hint="default" w:ascii="Times New Roman" w:hAnsi="Times New Roman" w:eastAsia="Arial" w:cs="Times New Roman"/>
                <w:szCs w:val="22"/>
                <w:lang w:val="en-US"/>
              </w:rPr>
            </w:pPr>
            <w:r>
              <w:rPr>
                <w:rFonts w:hint="default" w:ascii="Times New Roman" w:hAnsi="Times New Roman" w:eastAsia="Arial" w:cs="Times New Roman"/>
                <w:szCs w:val="22"/>
                <w:lang w:val="en-US"/>
              </w:rPr>
              <w:t>MaSV</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287D0E3">
            <w:pPr>
              <w:widowControl w:val="0"/>
              <w:ind w:left="0" w:leftChars="0" w:firstLine="0" w:firstLineChars="0"/>
              <w:jc w:val="both"/>
              <w:rPr>
                <w:rFonts w:hint="default" w:ascii="Times New Roman" w:hAnsi="Times New Roman" w:eastAsia="Arial" w:cs="Times New Roman"/>
                <w:szCs w:val="22"/>
                <w:lang w:val="en-US"/>
              </w:rPr>
            </w:pPr>
            <w:r>
              <w:rPr>
                <w:rFonts w:hint="default" w:ascii="Times New Roman" w:hAnsi="Times New Roman" w:eastAsia="Arial" w:cs="Times New Roman"/>
                <w:szCs w:val="22"/>
                <w:lang w:val="en-US"/>
              </w:rPr>
              <w:t>Chuỗi</w:t>
            </w:r>
          </w:p>
        </w:tc>
        <w:tc>
          <w:tcPr>
            <w:tcW w:w="270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F65817C">
            <w:pPr>
              <w:widowControl w:val="0"/>
              <w:ind w:left="0" w:leftChars="0" w:firstLine="0" w:firstLineChars="0"/>
              <w:jc w:val="both"/>
              <w:rPr>
                <w:rFonts w:ascii="Times New Roman" w:hAnsi="Times New Roman" w:eastAsia="Arial" w:cs="Times New Roman"/>
                <w:szCs w:val="22"/>
              </w:rPr>
            </w:pPr>
          </w:p>
        </w:tc>
        <w:tc>
          <w:tcPr>
            <w:tcW w:w="290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42556F9">
            <w:pPr>
              <w:widowControl w:val="0"/>
              <w:ind w:left="0" w:leftChars="0" w:firstLine="0" w:firstLineChars="0"/>
              <w:jc w:val="both"/>
              <w:rPr>
                <w:rFonts w:hint="default" w:ascii="Times New Roman" w:hAnsi="Times New Roman" w:eastAsia="Arial" w:cs="Times New Roman"/>
                <w:szCs w:val="22"/>
                <w:lang w:val="en-US"/>
              </w:rPr>
            </w:pPr>
            <w:r>
              <w:rPr>
                <w:rFonts w:hint="default" w:ascii="Times New Roman" w:hAnsi="Times New Roman" w:eastAsia="Arial" w:cs="Times New Roman"/>
                <w:szCs w:val="22"/>
                <w:lang w:val="en-US"/>
              </w:rPr>
              <w:t>Mã số sinh viên</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78681FF">
            <w:pPr>
              <w:widowControl w:val="0"/>
              <w:ind w:left="0" w:leftChars="0" w:firstLine="0" w:firstLineChars="0"/>
              <w:jc w:val="both"/>
              <w:rPr>
                <w:rFonts w:ascii="Times New Roman" w:hAnsi="Times New Roman" w:eastAsia="Arial" w:cs="Times New Roman"/>
                <w:szCs w:val="22"/>
              </w:rPr>
            </w:pPr>
          </w:p>
        </w:tc>
      </w:tr>
      <w:tr w14:paraId="5C7660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6686D0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3</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5F2C1AA2">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cs="Times New Roman"/>
                <w:szCs w:val="22"/>
              </w:rPr>
              <w:t>MaPhong</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3A069850">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cs="Times New Roman"/>
                <w:szCs w:val="22"/>
              </w:rPr>
              <w:t>Chuỗi</w:t>
            </w:r>
          </w:p>
        </w:tc>
        <w:tc>
          <w:tcPr>
            <w:tcW w:w="2703" w:type="dxa"/>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2A0DF846">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cs="Times New Roman"/>
                <w:szCs w:val="22"/>
              </w:rPr>
              <w:t>Khóa ngoại</w:t>
            </w:r>
          </w:p>
        </w:tc>
        <w:tc>
          <w:tcPr>
            <w:tcW w:w="2900" w:type="dxa"/>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74FA6CA5">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cs="Times New Roman"/>
                <w:szCs w:val="22"/>
              </w:rPr>
              <w:t>Mã phòng được xếp</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626E044">
            <w:pPr>
              <w:widowControl w:val="0"/>
              <w:ind w:left="0" w:leftChars="0" w:firstLine="0" w:firstLineChars="0"/>
              <w:jc w:val="both"/>
              <w:rPr>
                <w:rFonts w:ascii="Times New Roman" w:hAnsi="Times New Roman" w:eastAsia="Arial" w:cs="Times New Roman"/>
                <w:szCs w:val="22"/>
              </w:rPr>
            </w:pPr>
          </w:p>
        </w:tc>
      </w:tr>
      <w:tr w14:paraId="7B3159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47238B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4</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6CF6E101">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cs="Times New Roman"/>
                <w:szCs w:val="22"/>
              </w:rPr>
              <w:t>MaDangKy</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5622CE5C">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cs="Times New Roman"/>
                <w:szCs w:val="22"/>
              </w:rPr>
              <w:t>Chuỗi</w:t>
            </w:r>
          </w:p>
        </w:tc>
        <w:tc>
          <w:tcPr>
            <w:tcW w:w="2703" w:type="dxa"/>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105387F3">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cs="Times New Roman"/>
                <w:szCs w:val="22"/>
              </w:rPr>
              <w:t>Khóa ngoại, Unique</w:t>
            </w:r>
          </w:p>
        </w:tc>
        <w:tc>
          <w:tcPr>
            <w:tcW w:w="2900" w:type="dxa"/>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6F9337A9">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cs="Times New Roman"/>
                <w:szCs w:val="22"/>
              </w:rPr>
              <w:t>Mã đơn đăng ký tương ứng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DCB4C0C">
            <w:pPr>
              <w:widowControl w:val="0"/>
              <w:ind w:left="0" w:leftChars="0" w:firstLine="0" w:firstLineChars="0"/>
              <w:jc w:val="both"/>
              <w:rPr>
                <w:rFonts w:ascii="Times New Roman" w:hAnsi="Times New Roman" w:eastAsia="Arial" w:cs="Times New Roman"/>
                <w:szCs w:val="22"/>
              </w:rPr>
            </w:pPr>
          </w:p>
        </w:tc>
      </w:tr>
      <w:tr w14:paraId="419D75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F4C07A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5</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12CEEF89">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cs="Times New Roman"/>
                <w:szCs w:val="22"/>
              </w:rPr>
              <w:t>NgayBatDau</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27C80807">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cs="Times New Roman"/>
                <w:szCs w:val="22"/>
              </w:rPr>
              <w:t>Date</w:t>
            </w:r>
          </w:p>
        </w:tc>
        <w:tc>
          <w:tcPr>
            <w:tcW w:w="2703" w:type="dxa"/>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3FE8C34B">
            <w:pPr>
              <w:widowControl w:val="0"/>
              <w:ind w:left="0" w:leftChars="0" w:firstLine="0" w:firstLineChars="0"/>
              <w:jc w:val="both"/>
              <w:rPr>
                <w:rFonts w:ascii="Times New Roman" w:hAnsi="Times New Roman" w:eastAsia="Arial" w:cs="Times New Roman"/>
                <w:sz w:val="24"/>
                <w:szCs w:val="22"/>
                <w:lang w:val="en-US" w:eastAsia="en-US" w:bidi="ar-SA"/>
              </w:rPr>
            </w:pPr>
          </w:p>
        </w:tc>
        <w:tc>
          <w:tcPr>
            <w:tcW w:w="2900" w:type="dxa"/>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5F98EA69">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cs="Times New Roman"/>
                <w:szCs w:val="22"/>
              </w:rPr>
              <w:t>Ngày bắt đầu ở</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865BA01">
            <w:pPr>
              <w:widowControl w:val="0"/>
              <w:ind w:left="0" w:leftChars="0" w:firstLine="0" w:firstLineChars="0"/>
              <w:jc w:val="both"/>
              <w:rPr>
                <w:rFonts w:ascii="Times New Roman" w:hAnsi="Times New Roman" w:eastAsia="Arial" w:cs="Times New Roman"/>
                <w:szCs w:val="22"/>
              </w:rPr>
            </w:pPr>
          </w:p>
        </w:tc>
      </w:tr>
      <w:tr w14:paraId="7D8A61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0B1B81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6</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4CF04F94">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cs="Times New Roman"/>
                <w:szCs w:val="22"/>
              </w:rPr>
              <w:t>NgayKetThuc</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3A29B8F5">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cs="Times New Roman"/>
                <w:szCs w:val="22"/>
              </w:rPr>
              <w:t>Date</w:t>
            </w:r>
          </w:p>
        </w:tc>
        <w:tc>
          <w:tcPr>
            <w:tcW w:w="2703" w:type="dxa"/>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6DA960D3">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cs="Times New Roman"/>
                <w:szCs w:val="22"/>
              </w:rPr>
              <w:t>&gt; NgayBatDau</w:t>
            </w:r>
          </w:p>
        </w:tc>
        <w:tc>
          <w:tcPr>
            <w:tcW w:w="2900" w:type="dxa"/>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15F465FB">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cs="Times New Roman"/>
                <w:szCs w:val="22"/>
              </w:rPr>
              <w:t>Ngày kết thúc ở</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BF9143D">
            <w:pPr>
              <w:widowControl w:val="0"/>
              <w:ind w:left="0" w:leftChars="0" w:firstLine="0" w:firstLineChars="0"/>
              <w:jc w:val="both"/>
              <w:rPr>
                <w:rFonts w:ascii="Times New Roman" w:hAnsi="Times New Roman" w:eastAsia="Arial" w:cs="Times New Roman"/>
                <w:szCs w:val="22"/>
              </w:rPr>
            </w:pPr>
          </w:p>
        </w:tc>
      </w:tr>
      <w:tr w14:paraId="529EA0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E47AC4E">
            <w:pPr>
              <w:widowControl w:val="0"/>
              <w:ind w:left="0" w:leftChars="0" w:firstLine="0" w:firstLineChars="0"/>
              <w:jc w:val="both"/>
              <w:rPr>
                <w:rFonts w:hint="default" w:ascii="Times New Roman" w:hAnsi="Times New Roman" w:eastAsia="Arial" w:cs="Times New Roman"/>
                <w:szCs w:val="22"/>
                <w:lang w:val="en-US"/>
              </w:rPr>
            </w:pPr>
            <w:r>
              <w:rPr>
                <w:rFonts w:hint="default" w:ascii="Times New Roman" w:hAnsi="Times New Roman" w:eastAsia="Arial" w:cs="Times New Roman"/>
                <w:szCs w:val="22"/>
                <w:lang w:val="en-US"/>
              </w:rPr>
              <w:t>7</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6142A64D">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cs="Times New Roman"/>
                <w:szCs w:val="22"/>
              </w:rPr>
              <w:t>TrangThai</w:t>
            </w:r>
          </w:p>
        </w:tc>
        <w:tc>
          <w:tcPr>
            <w:tcW w:w="0" w:type="auto"/>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0E48FB4E">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cs="Times New Roman"/>
                <w:szCs w:val="22"/>
              </w:rPr>
              <w:t>Chuỗi</w:t>
            </w:r>
          </w:p>
        </w:tc>
        <w:tc>
          <w:tcPr>
            <w:tcW w:w="2703" w:type="dxa"/>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50DF2CBA">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cs="Times New Roman"/>
                <w:szCs w:val="22"/>
              </w:rPr>
              <w:t>'Đang ở', 'Đã chuyển phòng', 'Đã trả phòng'</w:t>
            </w:r>
          </w:p>
        </w:tc>
        <w:tc>
          <w:tcPr>
            <w:tcW w:w="2900" w:type="dxa"/>
            <w:tcBorders>
              <w:top w:val="single" w:color="000000" w:sz="6" w:space="0"/>
              <w:left w:val="single" w:color="000000" w:sz="6" w:space="0"/>
              <w:bottom w:val="single" w:color="000000" w:sz="6" w:space="0"/>
              <w:right w:val="single" w:color="000000" w:sz="6" w:space="0"/>
            </w:tcBorders>
            <w:shd w:val="clear"/>
            <w:tcMar>
              <w:top w:w="90" w:type="dxa"/>
              <w:left w:w="120" w:type="dxa"/>
              <w:bottom w:w="90" w:type="dxa"/>
              <w:right w:w="120" w:type="dxa"/>
            </w:tcMar>
            <w:vAlign w:val="top"/>
          </w:tcPr>
          <w:p w14:paraId="21D0901E">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cs="Times New Roman"/>
                <w:szCs w:val="22"/>
              </w:rPr>
              <w:t>Trạng thái lượt phân phòng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9932B53">
            <w:pPr>
              <w:widowControl w:val="0"/>
              <w:ind w:left="0" w:leftChars="0" w:firstLine="0" w:firstLineChars="0"/>
              <w:jc w:val="both"/>
              <w:rPr>
                <w:rFonts w:ascii="Times New Roman" w:hAnsi="Times New Roman" w:eastAsia="Arial" w:cs="Times New Roman"/>
                <w:szCs w:val="22"/>
              </w:rPr>
            </w:pPr>
          </w:p>
        </w:tc>
      </w:tr>
    </w:tbl>
    <w:p w14:paraId="40DE3473">
      <w:pPr>
        <w:widowControl w:val="0"/>
        <w:ind w:left="0" w:leftChars="0" w:firstLine="0" w:firstLineChars="0"/>
        <w:jc w:val="center"/>
        <w:rPr>
          <w:rFonts w:ascii="Times New Roman" w:hAnsi="Times New Roman" w:eastAsia="Arial"/>
          <w:szCs w:val="22"/>
        </w:rPr>
      </w:pPr>
      <w:r>
        <w:rPr>
          <w:rFonts w:ascii="Times New Roman" w:hAnsi="Times New Roman" w:eastAsia="Arial"/>
          <w:szCs w:val="22"/>
        </w:rPr>
        <w:t>Bảng 6. Phân phòng</w:t>
      </w:r>
    </w:p>
    <w:p w14:paraId="278EFE44">
      <w:pPr>
        <w:widowControl w:val="0"/>
        <w:ind w:left="0" w:leftChars="0" w:firstLine="0" w:firstLineChars="0"/>
        <w:jc w:val="both"/>
        <w:rPr>
          <w:rFonts w:ascii="Times New Roman" w:hAnsi="Times New Roman" w:eastAsia="Arial"/>
          <w:b/>
          <w:bCs/>
          <w:szCs w:val="22"/>
        </w:rPr>
      </w:pPr>
    </w:p>
    <w:p w14:paraId="65EECCA8">
      <w:pPr>
        <w:pStyle w:val="12"/>
        <w:widowControl w:val="0"/>
        <w:numPr>
          <w:numId w:val="0"/>
        </w:numPr>
        <w:ind w:leftChars="0"/>
        <w:jc w:val="both"/>
        <w:rPr>
          <w:rFonts w:ascii="Times New Roman" w:hAnsi="Times New Roman" w:eastAsia="Arial"/>
          <w:b/>
          <w:bCs/>
          <w:szCs w:val="22"/>
        </w:rPr>
      </w:pPr>
      <w:r>
        <w:rPr>
          <w:rFonts w:hint="default" w:ascii="Times New Roman" w:hAnsi="Times New Roman" w:eastAsia="Arial"/>
          <w:b/>
          <w:bCs/>
          <w:szCs w:val="22"/>
          <w:lang w:val="en-US"/>
        </w:rPr>
        <w:t>3.1.2.10. H</w:t>
      </w:r>
      <w:r>
        <w:rPr>
          <w:rFonts w:ascii="Times New Roman" w:hAnsi="Times New Roman" w:eastAsia="Arial"/>
          <w:b/>
          <w:bCs/>
          <w:szCs w:val="22"/>
        </w:rPr>
        <w:t xml:space="preserve">ợp đồng: </w:t>
      </w:r>
    </w:p>
    <w:p w14:paraId="33BD2C0E">
      <w:pPr>
        <w:pStyle w:val="12"/>
        <w:widowControl w:val="0"/>
        <w:ind w:left="0" w:leftChars="0" w:firstLine="0" w:firstLineChars="0"/>
        <w:jc w:val="both"/>
        <w:rPr>
          <w:rFonts w:ascii="Times New Roman" w:hAnsi="Times New Roman" w:eastAsia="Arial"/>
          <w:szCs w:val="22"/>
        </w:rPr>
      </w:pPr>
      <w:r>
        <w:rPr>
          <w:rFonts w:ascii="Times New Roman" w:hAnsi="Times New Roman" w:eastAsia="Arial"/>
          <w:szCs w:val="22"/>
        </w:rPr>
        <w:t>HopDong(MaHopDong, MaPhanPhong, DieuKhoan, TrangThai)</w:t>
      </w:r>
    </w:p>
    <w:tbl>
      <w:tblPr>
        <w:tblStyle w:val="1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507"/>
        <w:gridCol w:w="1654"/>
        <w:gridCol w:w="827"/>
        <w:gridCol w:w="2703"/>
        <w:gridCol w:w="2867"/>
        <w:gridCol w:w="1042"/>
      </w:tblGrid>
      <w:tr w14:paraId="4F4266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B4FD52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Stt</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0B0F84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Thuộc tính</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030D3B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Kiểu</w:t>
            </w:r>
          </w:p>
        </w:tc>
        <w:tc>
          <w:tcPr>
            <w:tcW w:w="270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C37083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Miền giá trị</w:t>
            </w:r>
          </w:p>
        </w:tc>
        <w:tc>
          <w:tcPr>
            <w:tcW w:w="286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643260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Ý nghĩa</w:t>
            </w:r>
          </w:p>
        </w:tc>
        <w:tc>
          <w:tcPr>
            <w:tcW w:w="10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916EB0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Ghi chú</w:t>
            </w:r>
          </w:p>
        </w:tc>
      </w:tr>
      <w:tr w14:paraId="3067B2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176121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1</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9A1B55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MaHopDong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BB64CB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70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BA9728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chính</w:t>
            </w:r>
          </w:p>
        </w:tc>
        <w:tc>
          <w:tcPr>
            <w:tcW w:w="286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E9B767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hợp đồng</w:t>
            </w:r>
          </w:p>
        </w:tc>
        <w:tc>
          <w:tcPr>
            <w:tcW w:w="10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D1D8442">
            <w:pPr>
              <w:widowControl w:val="0"/>
              <w:ind w:left="0" w:leftChars="0" w:firstLine="0" w:firstLineChars="0"/>
              <w:jc w:val="both"/>
              <w:rPr>
                <w:rFonts w:ascii="Times New Roman" w:hAnsi="Times New Roman" w:eastAsia="Arial" w:cs="Times New Roman"/>
                <w:szCs w:val="22"/>
              </w:rPr>
            </w:pPr>
          </w:p>
        </w:tc>
      </w:tr>
      <w:tr w14:paraId="2906A4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53A2F4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2</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43599E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MaPhanPhong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75D1EB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70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A6FFB2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ngoại</w:t>
            </w:r>
          </w:p>
        </w:tc>
        <w:tc>
          <w:tcPr>
            <w:tcW w:w="286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5036C4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lượt phân phòng áp dụng</w:t>
            </w:r>
          </w:p>
        </w:tc>
        <w:tc>
          <w:tcPr>
            <w:tcW w:w="10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F5E8AFB">
            <w:pPr>
              <w:widowControl w:val="0"/>
              <w:ind w:left="0" w:leftChars="0" w:firstLine="0" w:firstLineChars="0"/>
              <w:jc w:val="both"/>
              <w:rPr>
                <w:rFonts w:ascii="Times New Roman" w:hAnsi="Times New Roman" w:eastAsia="Arial" w:cs="Times New Roman"/>
                <w:szCs w:val="22"/>
              </w:rPr>
            </w:pPr>
          </w:p>
        </w:tc>
      </w:tr>
      <w:tr w14:paraId="7714E9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ED5999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3</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371C24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DieuKhoan</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E37971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70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5ABC051">
            <w:pPr>
              <w:widowControl w:val="0"/>
              <w:ind w:left="0" w:leftChars="0" w:firstLine="0" w:firstLineChars="0"/>
              <w:jc w:val="both"/>
              <w:rPr>
                <w:rFonts w:ascii="Times New Roman" w:hAnsi="Times New Roman" w:eastAsia="Arial" w:cs="Times New Roman"/>
                <w:szCs w:val="22"/>
              </w:rPr>
            </w:pPr>
          </w:p>
        </w:tc>
        <w:tc>
          <w:tcPr>
            <w:tcW w:w="286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8FDCC6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Nội dung các điều khoản</w:t>
            </w:r>
          </w:p>
        </w:tc>
        <w:tc>
          <w:tcPr>
            <w:tcW w:w="10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B97513F">
            <w:pPr>
              <w:widowControl w:val="0"/>
              <w:ind w:left="0" w:leftChars="0" w:firstLine="0" w:firstLineChars="0"/>
              <w:jc w:val="both"/>
              <w:rPr>
                <w:rFonts w:ascii="Times New Roman" w:hAnsi="Times New Roman" w:eastAsia="Arial" w:cs="Times New Roman"/>
                <w:szCs w:val="22"/>
              </w:rPr>
            </w:pPr>
          </w:p>
        </w:tc>
      </w:tr>
      <w:tr w14:paraId="556B04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84256F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4</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40EFFB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TrangThai</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E7431E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70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AAAFD0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'Có hiệu lực', 'Hết hạn', 'Đã thanh lý', 'Đã hủy'</w:t>
            </w:r>
          </w:p>
        </w:tc>
        <w:tc>
          <w:tcPr>
            <w:tcW w:w="286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CBAB41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Trạng thái hiệu lực hợp đồng</w:t>
            </w:r>
          </w:p>
        </w:tc>
        <w:tc>
          <w:tcPr>
            <w:tcW w:w="10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19AA9A5">
            <w:pPr>
              <w:widowControl w:val="0"/>
              <w:ind w:left="0" w:leftChars="0" w:firstLine="0" w:firstLineChars="0"/>
              <w:jc w:val="both"/>
              <w:rPr>
                <w:rFonts w:ascii="Times New Roman" w:hAnsi="Times New Roman" w:eastAsia="Arial" w:cs="Times New Roman"/>
                <w:szCs w:val="22"/>
              </w:rPr>
            </w:pPr>
          </w:p>
        </w:tc>
      </w:tr>
    </w:tbl>
    <w:p w14:paraId="05AB6D67">
      <w:pPr>
        <w:widowControl w:val="0"/>
        <w:ind w:left="0" w:leftChars="0" w:firstLine="0" w:firstLineChars="0"/>
        <w:jc w:val="center"/>
        <w:rPr>
          <w:rFonts w:ascii="Times New Roman" w:hAnsi="Times New Roman" w:eastAsia="Arial"/>
          <w:szCs w:val="22"/>
        </w:rPr>
      </w:pPr>
      <w:r>
        <w:rPr>
          <w:rFonts w:ascii="Times New Roman" w:hAnsi="Times New Roman" w:eastAsia="Arial"/>
          <w:szCs w:val="22"/>
        </w:rPr>
        <w:t>Bảng 7. Hợp đồng</w:t>
      </w:r>
    </w:p>
    <w:p w14:paraId="1C90B5D4">
      <w:pPr>
        <w:widowControl w:val="0"/>
        <w:ind w:left="0" w:leftChars="0" w:firstLine="0" w:firstLineChars="0"/>
        <w:jc w:val="both"/>
        <w:rPr>
          <w:rFonts w:ascii="Times New Roman" w:hAnsi="Times New Roman" w:eastAsia="Arial"/>
          <w:b/>
          <w:bCs/>
          <w:szCs w:val="22"/>
        </w:rPr>
      </w:pPr>
    </w:p>
    <w:p w14:paraId="733BC6E8">
      <w:pPr>
        <w:pStyle w:val="12"/>
        <w:widowControl w:val="0"/>
        <w:numPr>
          <w:numId w:val="0"/>
        </w:numPr>
        <w:ind w:leftChars="0"/>
        <w:jc w:val="both"/>
        <w:rPr>
          <w:rFonts w:ascii="Times New Roman" w:hAnsi="Times New Roman" w:eastAsia="Arial"/>
          <w:b/>
          <w:bCs/>
          <w:szCs w:val="22"/>
        </w:rPr>
      </w:pPr>
      <w:r>
        <w:rPr>
          <w:rFonts w:hint="default" w:ascii="Times New Roman" w:hAnsi="Times New Roman" w:eastAsia="Arial"/>
          <w:b/>
          <w:bCs/>
          <w:szCs w:val="22"/>
          <w:lang w:val="en-US"/>
        </w:rPr>
        <w:t xml:space="preserve">3.1.2.11. </w:t>
      </w:r>
      <w:r>
        <w:rPr>
          <w:rFonts w:ascii="Times New Roman" w:hAnsi="Times New Roman" w:eastAsia="Arial"/>
          <w:b/>
          <w:bCs/>
          <w:szCs w:val="22"/>
        </w:rPr>
        <w:t xml:space="preserve">Gia hạn hợp đồng: </w:t>
      </w:r>
    </w:p>
    <w:p w14:paraId="769C3C56">
      <w:pPr>
        <w:pStyle w:val="12"/>
        <w:widowControl w:val="0"/>
        <w:ind w:left="0" w:leftChars="0" w:firstLine="0" w:firstLineChars="0"/>
        <w:jc w:val="both"/>
        <w:rPr>
          <w:rFonts w:ascii="Times New Roman" w:hAnsi="Times New Roman" w:eastAsia="Arial"/>
          <w:szCs w:val="22"/>
        </w:rPr>
      </w:pPr>
      <w:r>
        <w:rPr>
          <w:rFonts w:ascii="Times New Roman" w:hAnsi="Times New Roman" w:eastAsia="Arial"/>
          <w:szCs w:val="22"/>
        </w:rPr>
        <w:t>GiaHanHopDong(MaGiaHan, MaHopDong, NgayYeuCau, NgayBatDauMoi, NgayKetThucMoi, TrangThai)</w:t>
      </w:r>
    </w:p>
    <w:tbl>
      <w:tblPr>
        <w:tblStyle w:val="18"/>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507"/>
        <w:gridCol w:w="2000"/>
        <w:gridCol w:w="827"/>
        <w:gridCol w:w="2657"/>
        <w:gridCol w:w="2467"/>
        <w:gridCol w:w="1142"/>
      </w:tblGrid>
      <w:tr w14:paraId="4A18DB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2C3A38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Stt</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6656EA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Thuộc tính</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C52B2C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Kiểu</w:t>
            </w:r>
          </w:p>
        </w:tc>
        <w:tc>
          <w:tcPr>
            <w:tcW w:w="265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BA0E89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Miền giá trị</w:t>
            </w:r>
          </w:p>
        </w:tc>
        <w:tc>
          <w:tcPr>
            <w:tcW w:w="246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707A52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Ý nghĩa</w:t>
            </w:r>
          </w:p>
        </w:tc>
        <w:tc>
          <w:tcPr>
            <w:tcW w:w="11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B586B4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Ghi chú</w:t>
            </w:r>
          </w:p>
        </w:tc>
      </w:tr>
      <w:tr w14:paraId="7D5F62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6B1A93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1</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8B468A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MaGiaHan</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C1EF2A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65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A4FEEC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chính</w:t>
            </w:r>
          </w:p>
        </w:tc>
        <w:tc>
          <w:tcPr>
            <w:tcW w:w="246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787F04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yêu cầu gia hạn</w:t>
            </w:r>
          </w:p>
        </w:tc>
        <w:tc>
          <w:tcPr>
            <w:tcW w:w="11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51ABA06">
            <w:pPr>
              <w:widowControl w:val="0"/>
              <w:ind w:left="0" w:leftChars="0" w:firstLine="0" w:firstLineChars="0"/>
              <w:jc w:val="both"/>
              <w:rPr>
                <w:rFonts w:ascii="Times New Roman" w:hAnsi="Times New Roman" w:eastAsia="Arial" w:cs="Times New Roman"/>
                <w:szCs w:val="22"/>
              </w:rPr>
            </w:pPr>
          </w:p>
        </w:tc>
      </w:tr>
      <w:tr w14:paraId="45414A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F4A1F6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2</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9A4662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MaHopDong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2EF999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65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CE340B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ngoại</w:t>
            </w:r>
          </w:p>
        </w:tc>
        <w:tc>
          <w:tcPr>
            <w:tcW w:w="246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537968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hợp đồng gia hạn</w:t>
            </w:r>
          </w:p>
        </w:tc>
        <w:tc>
          <w:tcPr>
            <w:tcW w:w="11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096D39F">
            <w:pPr>
              <w:widowControl w:val="0"/>
              <w:ind w:left="0" w:leftChars="0" w:firstLine="0" w:firstLineChars="0"/>
              <w:jc w:val="both"/>
              <w:rPr>
                <w:rFonts w:ascii="Times New Roman" w:hAnsi="Times New Roman" w:eastAsia="Arial" w:cs="Times New Roman"/>
                <w:szCs w:val="22"/>
              </w:rPr>
            </w:pPr>
          </w:p>
        </w:tc>
      </w:tr>
      <w:tr w14:paraId="50C565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4C21BD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3</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5B3593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NgayYeuCau</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C72060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Date</w:t>
            </w:r>
          </w:p>
        </w:tc>
        <w:tc>
          <w:tcPr>
            <w:tcW w:w="265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D5DB766">
            <w:pPr>
              <w:widowControl w:val="0"/>
              <w:ind w:left="0" w:leftChars="0" w:firstLine="0" w:firstLineChars="0"/>
              <w:jc w:val="both"/>
              <w:rPr>
                <w:rFonts w:ascii="Times New Roman" w:hAnsi="Times New Roman" w:eastAsia="Arial" w:cs="Times New Roman"/>
                <w:szCs w:val="22"/>
              </w:rPr>
            </w:pPr>
          </w:p>
        </w:tc>
        <w:tc>
          <w:tcPr>
            <w:tcW w:w="246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F5185C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Ngày gửi yêu cầu</w:t>
            </w:r>
          </w:p>
        </w:tc>
        <w:tc>
          <w:tcPr>
            <w:tcW w:w="11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5859581">
            <w:pPr>
              <w:widowControl w:val="0"/>
              <w:ind w:left="0" w:leftChars="0" w:firstLine="0" w:firstLineChars="0"/>
              <w:jc w:val="both"/>
              <w:rPr>
                <w:rFonts w:ascii="Times New Roman" w:hAnsi="Times New Roman" w:eastAsia="Arial" w:cs="Times New Roman"/>
                <w:szCs w:val="22"/>
              </w:rPr>
            </w:pPr>
          </w:p>
        </w:tc>
      </w:tr>
      <w:tr w14:paraId="594AAC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FE257C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4</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94E74D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NgayBatDauMoi</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1E5262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Date</w:t>
            </w:r>
          </w:p>
        </w:tc>
        <w:tc>
          <w:tcPr>
            <w:tcW w:w="265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EF4D1E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&gt;= PhanPhong (NgayKetThuc)</w:t>
            </w:r>
          </w:p>
        </w:tc>
        <w:tc>
          <w:tcPr>
            <w:tcW w:w="246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1244AF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Ngày bắt đầu thời hạn mới</w:t>
            </w:r>
          </w:p>
        </w:tc>
        <w:tc>
          <w:tcPr>
            <w:tcW w:w="11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85C558D">
            <w:pPr>
              <w:widowControl w:val="0"/>
              <w:ind w:left="0" w:leftChars="0" w:firstLine="0" w:firstLineChars="0"/>
              <w:jc w:val="both"/>
              <w:rPr>
                <w:rFonts w:ascii="Times New Roman" w:hAnsi="Times New Roman" w:eastAsia="Arial" w:cs="Times New Roman"/>
                <w:szCs w:val="22"/>
              </w:rPr>
            </w:pPr>
          </w:p>
        </w:tc>
      </w:tr>
      <w:tr w14:paraId="104A43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0D0753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5</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82DBA8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NgayKetThucMoi</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D5A07C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Date</w:t>
            </w:r>
          </w:p>
        </w:tc>
        <w:tc>
          <w:tcPr>
            <w:tcW w:w="265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1E8B68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&gt;=  NgayBatDauMoi</w:t>
            </w:r>
          </w:p>
        </w:tc>
        <w:tc>
          <w:tcPr>
            <w:tcW w:w="246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7B042F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Ngày kết thúc thời hạn mới</w:t>
            </w:r>
          </w:p>
        </w:tc>
        <w:tc>
          <w:tcPr>
            <w:tcW w:w="11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0052430">
            <w:pPr>
              <w:widowControl w:val="0"/>
              <w:ind w:left="0" w:leftChars="0" w:firstLine="0" w:firstLineChars="0"/>
              <w:jc w:val="both"/>
              <w:rPr>
                <w:rFonts w:ascii="Times New Roman" w:hAnsi="Times New Roman" w:eastAsia="Arial" w:cs="Times New Roman"/>
                <w:szCs w:val="22"/>
              </w:rPr>
            </w:pPr>
          </w:p>
        </w:tc>
      </w:tr>
      <w:tr w14:paraId="1A9F8F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C055A4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6</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4647C0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TrangThai</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DF7018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65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802112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'Chờ duyệt', 'Đã duyệt', 'Từ chối'</w:t>
            </w:r>
          </w:p>
        </w:tc>
        <w:tc>
          <w:tcPr>
            <w:tcW w:w="246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258C3B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Trạng thái xử lý yêu cầu</w:t>
            </w:r>
          </w:p>
        </w:tc>
        <w:tc>
          <w:tcPr>
            <w:tcW w:w="11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259D07A">
            <w:pPr>
              <w:widowControl w:val="0"/>
              <w:ind w:left="0" w:leftChars="0" w:firstLine="0" w:firstLineChars="0"/>
              <w:jc w:val="both"/>
              <w:rPr>
                <w:rFonts w:ascii="Times New Roman" w:hAnsi="Times New Roman" w:eastAsia="Arial" w:cs="Times New Roman"/>
                <w:szCs w:val="22"/>
              </w:rPr>
            </w:pPr>
          </w:p>
        </w:tc>
      </w:tr>
    </w:tbl>
    <w:p w14:paraId="76471CD4">
      <w:pPr>
        <w:widowControl w:val="0"/>
        <w:ind w:left="0" w:leftChars="0" w:firstLine="0" w:firstLineChars="0"/>
        <w:jc w:val="center"/>
        <w:rPr>
          <w:rFonts w:ascii="Times New Roman" w:hAnsi="Times New Roman" w:eastAsia="Arial"/>
          <w:szCs w:val="22"/>
        </w:rPr>
      </w:pPr>
      <w:r>
        <w:rPr>
          <w:rFonts w:ascii="Times New Roman" w:hAnsi="Times New Roman" w:eastAsia="Arial"/>
          <w:szCs w:val="22"/>
        </w:rPr>
        <w:t>Bảng 8. Gia hạn hợp đồng</w:t>
      </w:r>
    </w:p>
    <w:p w14:paraId="2129F305">
      <w:pPr>
        <w:widowControl w:val="0"/>
        <w:ind w:left="0" w:leftChars="0" w:firstLine="0" w:firstLineChars="0"/>
        <w:jc w:val="both"/>
        <w:rPr>
          <w:rFonts w:ascii="Times New Roman" w:hAnsi="Times New Roman" w:eastAsia="Arial"/>
          <w:b/>
          <w:bCs/>
          <w:szCs w:val="22"/>
        </w:rPr>
      </w:pPr>
    </w:p>
    <w:p w14:paraId="3EF394C0">
      <w:pPr>
        <w:pStyle w:val="12"/>
        <w:widowControl w:val="0"/>
        <w:numPr>
          <w:numId w:val="0"/>
        </w:numPr>
        <w:ind w:leftChars="0"/>
        <w:jc w:val="both"/>
        <w:rPr>
          <w:rFonts w:ascii="Times New Roman" w:hAnsi="Times New Roman" w:eastAsia="Arial"/>
          <w:b/>
          <w:bCs/>
          <w:szCs w:val="22"/>
        </w:rPr>
      </w:pPr>
      <w:r>
        <w:rPr>
          <w:rFonts w:hint="default" w:ascii="Times New Roman" w:hAnsi="Times New Roman" w:eastAsia="Arial"/>
          <w:b/>
          <w:bCs/>
          <w:szCs w:val="22"/>
          <w:lang w:val="en-US"/>
        </w:rPr>
        <w:t xml:space="preserve">3.1.2.12. </w:t>
      </w:r>
      <w:r>
        <w:rPr>
          <w:rFonts w:ascii="Times New Roman" w:hAnsi="Times New Roman" w:eastAsia="Arial"/>
          <w:b/>
          <w:bCs/>
          <w:szCs w:val="22"/>
        </w:rPr>
        <w:t xml:space="preserve">Chuyển phòng: </w:t>
      </w:r>
    </w:p>
    <w:p w14:paraId="615CBFFC">
      <w:pPr>
        <w:pStyle w:val="12"/>
        <w:widowControl w:val="0"/>
        <w:ind w:left="0" w:leftChars="0" w:firstLine="0" w:firstLineChars="0"/>
        <w:jc w:val="both"/>
        <w:rPr>
          <w:rFonts w:ascii="Times New Roman" w:hAnsi="Times New Roman" w:eastAsia="Arial"/>
          <w:szCs w:val="22"/>
        </w:rPr>
      </w:pPr>
      <w:r>
        <w:rPr>
          <w:rFonts w:ascii="Times New Roman" w:hAnsi="Times New Roman" w:eastAsia="Arial"/>
          <w:szCs w:val="22"/>
        </w:rPr>
        <w:t>ChuyenPhong(MaChuyenPhong, MaPhanPhong, MaPhongMoi, LyDo, NgayYeuCau, NgayXuLy, TrangThai)</w:t>
      </w:r>
    </w:p>
    <w:tbl>
      <w:tblPr>
        <w:tblStyle w:val="19"/>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507"/>
        <w:gridCol w:w="1920"/>
        <w:gridCol w:w="827"/>
        <w:gridCol w:w="2871"/>
        <w:gridCol w:w="2333"/>
        <w:gridCol w:w="1142"/>
      </w:tblGrid>
      <w:tr w14:paraId="652FF0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E3E171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Stt</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F08A07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Thuộc tính</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900467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Kiểu</w:t>
            </w:r>
          </w:p>
        </w:tc>
        <w:tc>
          <w:tcPr>
            <w:tcW w:w="287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A9C82F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Miền giá trị</w:t>
            </w:r>
          </w:p>
        </w:tc>
        <w:tc>
          <w:tcPr>
            <w:tcW w:w="233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1595D5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Ý nghĩa</w:t>
            </w:r>
          </w:p>
        </w:tc>
        <w:tc>
          <w:tcPr>
            <w:tcW w:w="11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C5E355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Ghi chú</w:t>
            </w:r>
          </w:p>
        </w:tc>
      </w:tr>
      <w:tr w14:paraId="24FDD4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B326E3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1</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8BB876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MaChuyenPhong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D47513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87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403850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chính</w:t>
            </w:r>
          </w:p>
        </w:tc>
        <w:tc>
          <w:tcPr>
            <w:tcW w:w="233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613DD9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yêu cầu chuyển phòng</w:t>
            </w:r>
          </w:p>
        </w:tc>
        <w:tc>
          <w:tcPr>
            <w:tcW w:w="11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3281D6E">
            <w:pPr>
              <w:widowControl w:val="0"/>
              <w:ind w:left="0" w:leftChars="0" w:firstLine="0" w:firstLineChars="0"/>
              <w:jc w:val="both"/>
              <w:rPr>
                <w:rFonts w:ascii="Times New Roman" w:hAnsi="Times New Roman" w:eastAsia="Arial" w:cs="Times New Roman"/>
                <w:szCs w:val="22"/>
              </w:rPr>
            </w:pPr>
          </w:p>
        </w:tc>
      </w:tr>
      <w:tr w14:paraId="697226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8C6C24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2</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C16EC2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MaPhanPhong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66DE13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87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065E76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ngoại</w:t>
            </w:r>
          </w:p>
        </w:tc>
        <w:tc>
          <w:tcPr>
            <w:tcW w:w="233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06B2DE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lượt phân phòng hiện tại</w:t>
            </w:r>
          </w:p>
        </w:tc>
        <w:tc>
          <w:tcPr>
            <w:tcW w:w="11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ACC44A4">
            <w:pPr>
              <w:widowControl w:val="0"/>
              <w:ind w:left="0" w:leftChars="0" w:firstLine="0" w:firstLineChars="0"/>
              <w:jc w:val="both"/>
              <w:rPr>
                <w:rFonts w:ascii="Times New Roman" w:hAnsi="Times New Roman" w:eastAsia="Arial" w:cs="Times New Roman"/>
                <w:szCs w:val="22"/>
              </w:rPr>
            </w:pPr>
          </w:p>
        </w:tc>
      </w:tr>
      <w:tr w14:paraId="2D2F3B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B2B0F8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3</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DFF6E1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MaPhongMoi</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B2FE74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87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7C7CCE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ngoại</w:t>
            </w:r>
          </w:p>
        </w:tc>
        <w:tc>
          <w:tcPr>
            <w:tcW w:w="233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70DAD5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phòng mới muốn chuyển tới</w:t>
            </w:r>
          </w:p>
        </w:tc>
        <w:tc>
          <w:tcPr>
            <w:tcW w:w="11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2BFA525">
            <w:pPr>
              <w:widowControl w:val="0"/>
              <w:ind w:left="0" w:leftChars="0" w:firstLine="0" w:firstLineChars="0"/>
              <w:jc w:val="both"/>
              <w:rPr>
                <w:rFonts w:ascii="Times New Roman" w:hAnsi="Times New Roman" w:eastAsia="Arial" w:cs="Times New Roman"/>
                <w:szCs w:val="22"/>
              </w:rPr>
            </w:pPr>
          </w:p>
        </w:tc>
      </w:tr>
      <w:tr w14:paraId="48674C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803086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4</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7658AC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LyDo</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D89620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87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A81DAA3">
            <w:pPr>
              <w:widowControl w:val="0"/>
              <w:ind w:left="0" w:leftChars="0" w:firstLine="0" w:firstLineChars="0"/>
              <w:jc w:val="both"/>
              <w:rPr>
                <w:rFonts w:ascii="Times New Roman" w:hAnsi="Times New Roman" w:eastAsia="Arial" w:cs="Times New Roman"/>
                <w:szCs w:val="22"/>
              </w:rPr>
            </w:pPr>
          </w:p>
        </w:tc>
        <w:tc>
          <w:tcPr>
            <w:tcW w:w="233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2AD9F5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Lý do yêu cầu chuyển phòng</w:t>
            </w:r>
          </w:p>
        </w:tc>
        <w:tc>
          <w:tcPr>
            <w:tcW w:w="11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9C6BDAD">
            <w:pPr>
              <w:widowControl w:val="0"/>
              <w:ind w:left="0" w:leftChars="0" w:firstLine="0" w:firstLineChars="0"/>
              <w:jc w:val="both"/>
              <w:rPr>
                <w:rFonts w:ascii="Times New Roman" w:hAnsi="Times New Roman" w:eastAsia="Arial" w:cs="Times New Roman"/>
                <w:szCs w:val="22"/>
              </w:rPr>
            </w:pPr>
          </w:p>
        </w:tc>
      </w:tr>
      <w:tr w14:paraId="7C89E7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E01A07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5</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F76AAA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NgayYeuCau</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67EDC2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Date</w:t>
            </w:r>
          </w:p>
        </w:tc>
        <w:tc>
          <w:tcPr>
            <w:tcW w:w="287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BD0C98B">
            <w:pPr>
              <w:widowControl w:val="0"/>
              <w:ind w:left="0" w:leftChars="0" w:firstLine="0" w:firstLineChars="0"/>
              <w:jc w:val="both"/>
              <w:rPr>
                <w:rFonts w:ascii="Times New Roman" w:hAnsi="Times New Roman" w:eastAsia="Arial" w:cs="Times New Roman"/>
                <w:szCs w:val="22"/>
              </w:rPr>
            </w:pPr>
          </w:p>
        </w:tc>
        <w:tc>
          <w:tcPr>
            <w:tcW w:w="233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3D0994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Ngày gửi yêu cầu</w:t>
            </w:r>
          </w:p>
        </w:tc>
        <w:tc>
          <w:tcPr>
            <w:tcW w:w="11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49468EB">
            <w:pPr>
              <w:widowControl w:val="0"/>
              <w:ind w:left="0" w:leftChars="0" w:firstLine="0" w:firstLineChars="0"/>
              <w:jc w:val="both"/>
              <w:rPr>
                <w:rFonts w:ascii="Times New Roman" w:hAnsi="Times New Roman" w:eastAsia="Arial" w:cs="Times New Roman"/>
                <w:szCs w:val="22"/>
              </w:rPr>
            </w:pPr>
          </w:p>
        </w:tc>
      </w:tr>
      <w:tr w14:paraId="5569C3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180E5C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6</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8FC6D7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NgayXuLy</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6FF79F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Date</w:t>
            </w:r>
          </w:p>
        </w:tc>
        <w:tc>
          <w:tcPr>
            <w:tcW w:w="287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1F5EFF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&gt;= NgayYeuCau</w:t>
            </w:r>
          </w:p>
        </w:tc>
        <w:tc>
          <w:tcPr>
            <w:tcW w:w="233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30483C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Ngày quản sinh xử lý</w:t>
            </w:r>
          </w:p>
        </w:tc>
        <w:tc>
          <w:tcPr>
            <w:tcW w:w="11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F40D64A">
            <w:pPr>
              <w:widowControl w:val="0"/>
              <w:ind w:left="0" w:leftChars="0" w:firstLine="0" w:firstLineChars="0"/>
              <w:jc w:val="both"/>
              <w:rPr>
                <w:rFonts w:ascii="Times New Roman" w:hAnsi="Times New Roman" w:eastAsia="Arial" w:cs="Times New Roman"/>
                <w:szCs w:val="22"/>
              </w:rPr>
            </w:pPr>
          </w:p>
        </w:tc>
      </w:tr>
      <w:tr w14:paraId="73C781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56BD4D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7</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4D0E1C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TrangThai</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C73109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87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5508DF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'Chờ duyệt', 'Đã duyệt', 'Từ chối', 'Hoàn thành'</w:t>
            </w:r>
          </w:p>
        </w:tc>
        <w:tc>
          <w:tcPr>
            <w:tcW w:w="2333"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E63AC4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Trạng thái xử lý yêu cầu</w:t>
            </w:r>
          </w:p>
        </w:tc>
        <w:tc>
          <w:tcPr>
            <w:tcW w:w="114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0D4EE52">
            <w:pPr>
              <w:widowControl w:val="0"/>
              <w:ind w:left="0" w:leftChars="0" w:firstLine="0" w:firstLineChars="0"/>
              <w:jc w:val="both"/>
              <w:rPr>
                <w:rFonts w:ascii="Times New Roman" w:hAnsi="Times New Roman" w:eastAsia="Arial" w:cs="Times New Roman"/>
                <w:szCs w:val="22"/>
              </w:rPr>
            </w:pPr>
          </w:p>
        </w:tc>
      </w:tr>
    </w:tbl>
    <w:p w14:paraId="47AEB194">
      <w:pPr>
        <w:widowControl w:val="0"/>
        <w:ind w:left="0" w:leftChars="0" w:firstLine="0" w:firstLineChars="0"/>
        <w:jc w:val="center"/>
        <w:rPr>
          <w:rFonts w:ascii="Times New Roman" w:hAnsi="Times New Roman" w:eastAsia="Arial"/>
          <w:szCs w:val="22"/>
        </w:rPr>
      </w:pPr>
      <w:r>
        <w:rPr>
          <w:rFonts w:ascii="Times New Roman" w:hAnsi="Times New Roman" w:eastAsia="Arial"/>
          <w:szCs w:val="22"/>
        </w:rPr>
        <w:t>Bảng 9. Chuyển phòng</w:t>
      </w:r>
    </w:p>
    <w:p w14:paraId="13DF5D4D">
      <w:pPr>
        <w:widowControl w:val="0"/>
        <w:ind w:left="0" w:leftChars="0" w:firstLine="0" w:firstLineChars="0"/>
        <w:jc w:val="both"/>
        <w:rPr>
          <w:rFonts w:ascii="Times New Roman" w:hAnsi="Times New Roman" w:eastAsia="Arial"/>
          <w:b/>
          <w:bCs/>
          <w:szCs w:val="22"/>
        </w:rPr>
      </w:pPr>
    </w:p>
    <w:p w14:paraId="54DB6B76">
      <w:pPr>
        <w:pStyle w:val="12"/>
        <w:widowControl w:val="0"/>
        <w:numPr>
          <w:numId w:val="0"/>
        </w:numPr>
        <w:ind w:leftChars="0"/>
        <w:jc w:val="both"/>
        <w:rPr>
          <w:rFonts w:ascii="Times New Roman" w:hAnsi="Times New Roman" w:eastAsia="Arial"/>
          <w:b/>
          <w:bCs/>
          <w:szCs w:val="22"/>
        </w:rPr>
      </w:pPr>
      <w:r>
        <w:rPr>
          <w:rFonts w:hint="default" w:ascii="Times New Roman" w:hAnsi="Times New Roman" w:eastAsia="Arial"/>
          <w:b/>
          <w:bCs/>
          <w:szCs w:val="22"/>
          <w:lang w:val="en-US"/>
        </w:rPr>
        <w:t xml:space="preserve">3.1.2.13. </w:t>
      </w:r>
      <w:r>
        <w:rPr>
          <w:rFonts w:ascii="Times New Roman" w:hAnsi="Times New Roman" w:eastAsia="Arial"/>
          <w:b/>
          <w:bCs/>
          <w:szCs w:val="22"/>
        </w:rPr>
        <w:t xml:space="preserve">Trả phòng: </w:t>
      </w:r>
    </w:p>
    <w:p w14:paraId="7B0B00FA">
      <w:pPr>
        <w:pStyle w:val="12"/>
        <w:widowControl w:val="0"/>
        <w:ind w:left="0" w:leftChars="0" w:firstLine="0" w:firstLineChars="0"/>
        <w:jc w:val="both"/>
        <w:rPr>
          <w:rFonts w:ascii="Times New Roman" w:hAnsi="Times New Roman" w:eastAsia="Arial"/>
          <w:szCs w:val="22"/>
        </w:rPr>
      </w:pPr>
      <w:r>
        <w:rPr>
          <w:rFonts w:ascii="Times New Roman" w:hAnsi="Times New Roman" w:eastAsia="Arial"/>
          <w:szCs w:val="22"/>
        </w:rPr>
        <w:t>TraPhong(MaTraPhong, MaPhanPhong, LyDo, NgayYeuCau, NgayTra, KetQuaKiemKe, TrangThai)</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507"/>
        <w:gridCol w:w="1800"/>
        <w:gridCol w:w="827"/>
        <w:gridCol w:w="2707"/>
        <w:gridCol w:w="2750"/>
        <w:gridCol w:w="1009"/>
      </w:tblGrid>
      <w:tr w14:paraId="64E3FC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03164E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Stt</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1F8523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Thuộc tính</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E7734F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Kiểu</w:t>
            </w:r>
          </w:p>
        </w:tc>
        <w:tc>
          <w:tcPr>
            <w:tcW w:w="27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E38B76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Miền giá trị</w:t>
            </w:r>
          </w:p>
        </w:tc>
        <w:tc>
          <w:tcPr>
            <w:tcW w:w="275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0E1076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Ý nghĩa</w:t>
            </w:r>
          </w:p>
        </w:tc>
        <w:tc>
          <w:tcPr>
            <w:tcW w:w="1009"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3E575C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Ghi chú</w:t>
            </w:r>
          </w:p>
        </w:tc>
      </w:tr>
      <w:tr w14:paraId="240702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963569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1</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2FCE13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MaTraPhong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A584A4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7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8265D1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chính</w:t>
            </w:r>
          </w:p>
        </w:tc>
        <w:tc>
          <w:tcPr>
            <w:tcW w:w="275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2CDDFE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yêu cầu trả phòng</w:t>
            </w:r>
          </w:p>
        </w:tc>
        <w:tc>
          <w:tcPr>
            <w:tcW w:w="1009"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F142CC9">
            <w:pPr>
              <w:widowControl w:val="0"/>
              <w:ind w:left="0" w:leftChars="0" w:firstLine="0" w:firstLineChars="0"/>
              <w:jc w:val="both"/>
              <w:rPr>
                <w:rFonts w:ascii="Times New Roman" w:hAnsi="Times New Roman" w:eastAsia="Arial" w:cs="Times New Roman"/>
                <w:szCs w:val="22"/>
              </w:rPr>
            </w:pPr>
          </w:p>
        </w:tc>
      </w:tr>
      <w:tr w14:paraId="3D9524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C08D54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2</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9EAFD0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MaPhanPhong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6FACA0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7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E24E3A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ngoại</w:t>
            </w:r>
          </w:p>
        </w:tc>
        <w:tc>
          <w:tcPr>
            <w:tcW w:w="275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83F571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lượt phân phòng hiện tại</w:t>
            </w:r>
          </w:p>
        </w:tc>
        <w:tc>
          <w:tcPr>
            <w:tcW w:w="1009"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0FCCEC5">
            <w:pPr>
              <w:widowControl w:val="0"/>
              <w:ind w:left="0" w:leftChars="0" w:firstLine="0" w:firstLineChars="0"/>
              <w:jc w:val="both"/>
              <w:rPr>
                <w:rFonts w:ascii="Times New Roman" w:hAnsi="Times New Roman" w:eastAsia="Arial" w:cs="Times New Roman"/>
                <w:szCs w:val="22"/>
              </w:rPr>
            </w:pPr>
          </w:p>
        </w:tc>
      </w:tr>
      <w:tr w14:paraId="183FB8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DB924C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3</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2C4AD7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LyDo</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E3FEA3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7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50982CB">
            <w:pPr>
              <w:widowControl w:val="0"/>
              <w:ind w:left="0" w:leftChars="0" w:firstLine="0" w:firstLineChars="0"/>
              <w:jc w:val="both"/>
              <w:rPr>
                <w:rFonts w:ascii="Times New Roman" w:hAnsi="Times New Roman" w:eastAsia="Arial" w:cs="Times New Roman"/>
                <w:szCs w:val="22"/>
              </w:rPr>
            </w:pPr>
          </w:p>
        </w:tc>
        <w:tc>
          <w:tcPr>
            <w:tcW w:w="275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8EB89C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Lý do trả phòng</w:t>
            </w:r>
          </w:p>
        </w:tc>
        <w:tc>
          <w:tcPr>
            <w:tcW w:w="1009"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F115D93">
            <w:pPr>
              <w:widowControl w:val="0"/>
              <w:ind w:left="0" w:leftChars="0" w:firstLine="0" w:firstLineChars="0"/>
              <w:jc w:val="both"/>
              <w:rPr>
                <w:rFonts w:ascii="Times New Roman" w:hAnsi="Times New Roman" w:eastAsia="Arial" w:cs="Times New Roman"/>
                <w:szCs w:val="22"/>
              </w:rPr>
            </w:pPr>
          </w:p>
        </w:tc>
      </w:tr>
      <w:tr w14:paraId="6B9351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FA0851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4</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C1F3C5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NgayYeuCau</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55AC62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Date</w:t>
            </w:r>
          </w:p>
        </w:tc>
        <w:tc>
          <w:tcPr>
            <w:tcW w:w="27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67072E6">
            <w:pPr>
              <w:widowControl w:val="0"/>
              <w:ind w:left="0" w:leftChars="0" w:firstLine="0" w:firstLineChars="0"/>
              <w:jc w:val="both"/>
              <w:rPr>
                <w:rFonts w:ascii="Times New Roman" w:hAnsi="Times New Roman" w:eastAsia="Arial" w:cs="Times New Roman"/>
                <w:szCs w:val="22"/>
              </w:rPr>
            </w:pPr>
          </w:p>
        </w:tc>
        <w:tc>
          <w:tcPr>
            <w:tcW w:w="275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2F4CC4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Ngày gửi yêu cầu</w:t>
            </w:r>
          </w:p>
        </w:tc>
        <w:tc>
          <w:tcPr>
            <w:tcW w:w="1009"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44CA643">
            <w:pPr>
              <w:widowControl w:val="0"/>
              <w:ind w:left="0" w:leftChars="0" w:firstLine="0" w:firstLineChars="0"/>
              <w:jc w:val="both"/>
              <w:rPr>
                <w:rFonts w:ascii="Times New Roman" w:hAnsi="Times New Roman" w:eastAsia="Arial" w:cs="Times New Roman"/>
                <w:szCs w:val="22"/>
              </w:rPr>
            </w:pPr>
          </w:p>
        </w:tc>
      </w:tr>
      <w:tr w14:paraId="318DC6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DAD4A3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5</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C04394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NgayTra</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9154B5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Date</w:t>
            </w:r>
          </w:p>
        </w:tc>
        <w:tc>
          <w:tcPr>
            <w:tcW w:w="27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0F7B1C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&gt;= NgayYeuCau</w:t>
            </w:r>
          </w:p>
        </w:tc>
        <w:tc>
          <w:tcPr>
            <w:tcW w:w="275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96B039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Ngày thực tế trả phòng</w:t>
            </w:r>
          </w:p>
        </w:tc>
        <w:tc>
          <w:tcPr>
            <w:tcW w:w="1009"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975A6D2">
            <w:pPr>
              <w:widowControl w:val="0"/>
              <w:ind w:left="0" w:leftChars="0" w:firstLine="0" w:firstLineChars="0"/>
              <w:jc w:val="both"/>
              <w:rPr>
                <w:rFonts w:ascii="Times New Roman" w:hAnsi="Times New Roman" w:eastAsia="Arial" w:cs="Times New Roman"/>
                <w:szCs w:val="22"/>
              </w:rPr>
            </w:pPr>
          </w:p>
        </w:tc>
      </w:tr>
      <w:tr w14:paraId="0F20B8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71300C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6</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F127D4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KetQuaKiemKe</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35C1D1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7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FD4426A">
            <w:pPr>
              <w:widowControl w:val="0"/>
              <w:ind w:left="0" w:leftChars="0" w:firstLine="0" w:firstLineChars="0"/>
              <w:jc w:val="both"/>
              <w:rPr>
                <w:rFonts w:ascii="Times New Roman" w:hAnsi="Times New Roman" w:eastAsia="Arial" w:cs="Times New Roman"/>
                <w:szCs w:val="22"/>
              </w:rPr>
            </w:pPr>
          </w:p>
        </w:tc>
        <w:tc>
          <w:tcPr>
            <w:tcW w:w="275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D048E3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Kết quả kiểm kê tài sản</w:t>
            </w:r>
          </w:p>
        </w:tc>
        <w:tc>
          <w:tcPr>
            <w:tcW w:w="1009"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2CF8B53">
            <w:pPr>
              <w:widowControl w:val="0"/>
              <w:ind w:left="0" w:leftChars="0" w:firstLine="0" w:firstLineChars="0"/>
              <w:jc w:val="both"/>
              <w:rPr>
                <w:rFonts w:ascii="Times New Roman" w:hAnsi="Times New Roman" w:eastAsia="Arial" w:cs="Times New Roman"/>
                <w:szCs w:val="22"/>
              </w:rPr>
            </w:pPr>
          </w:p>
        </w:tc>
      </w:tr>
      <w:tr w14:paraId="2E3CC2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54D66A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7</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5680E9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TrangThai</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4040B9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707"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A3EB40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'Chờ duyệt', 'Đã duyệt', 'Từ chối', 'Hoàn thành'</w:t>
            </w:r>
          </w:p>
        </w:tc>
        <w:tc>
          <w:tcPr>
            <w:tcW w:w="275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28CF4F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Trạng thái xử lý yêu cầu</w:t>
            </w:r>
          </w:p>
        </w:tc>
        <w:tc>
          <w:tcPr>
            <w:tcW w:w="1009"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49E76B4">
            <w:pPr>
              <w:widowControl w:val="0"/>
              <w:ind w:left="0" w:leftChars="0" w:firstLine="0" w:firstLineChars="0"/>
              <w:jc w:val="both"/>
              <w:rPr>
                <w:rFonts w:ascii="Times New Roman" w:hAnsi="Times New Roman" w:eastAsia="Arial" w:cs="Times New Roman"/>
                <w:szCs w:val="22"/>
              </w:rPr>
            </w:pPr>
          </w:p>
        </w:tc>
      </w:tr>
    </w:tbl>
    <w:p w14:paraId="6BFD185C">
      <w:pPr>
        <w:widowControl w:val="0"/>
        <w:ind w:left="0" w:leftChars="0" w:firstLine="0" w:firstLineChars="0"/>
        <w:jc w:val="center"/>
        <w:rPr>
          <w:rFonts w:ascii="Times New Roman" w:hAnsi="Times New Roman" w:eastAsia="Arial"/>
          <w:szCs w:val="22"/>
        </w:rPr>
      </w:pPr>
      <w:r>
        <w:rPr>
          <w:rFonts w:ascii="Times New Roman" w:hAnsi="Times New Roman" w:eastAsia="Arial"/>
          <w:szCs w:val="22"/>
        </w:rPr>
        <w:t>Bảng 10. Trả phòng</w:t>
      </w:r>
    </w:p>
    <w:p w14:paraId="679C660C">
      <w:pPr>
        <w:widowControl w:val="0"/>
        <w:ind w:left="0" w:leftChars="0" w:firstLine="0" w:firstLineChars="0"/>
        <w:jc w:val="both"/>
        <w:rPr>
          <w:rFonts w:ascii="Times New Roman" w:hAnsi="Times New Roman" w:eastAsia="Arial"/>
          <w:b/>
          <w:bCs/>
          <w:szCs w:val="22"/>
        </w:rPr>
      </w:pPr>
    </w:p>
    <w:p w14:paraId="02A970D5">
      <w:pPr>
        <w:pStyle w:val="12"/>
        <w:widowControl w:val="0"/>
        <w:numPr>
          <w:numId w:val="0"/>
        </w:numPr>
        <w:ind w:leftChars="0"/>
        <w:jc w:val="both"/>
        <w:rPr>
          <w:rFonts w:ascii="Times New Roman" w:hAnsi="Times New Roman" w:eastAsia="Arial"/>
          <w:b/>
          <w:bCs/>
          <w:szCs w:val="22"/>
        </w:rPr>
      </w:pPr>
      <w:r>
        <w:rPr>
          <w:rFonts w:hint="default" w:ascii="Times New Roman" w:hAnsi="Times New Roman" w:eastAsia="Arial"/>
          <w:b/>
          <w:bCs/>
          <w:szCs w:val="22"/>
          <w:lang w:val="en-US"/>
        </w:rPr>
        <w:t xml:space="preserve">3.1.2.14. </w:t>
      </w:r>
      <w:r>
        <w:rPr>
          <w:rFonts w:ascii="Times New Roman" w:hAnsi="Times New Roman" w:eastAsia="Arial"/>
          <w:b/>
          <w:bCs/>
          <w:szCs w:val="22"/>
        </w:rPr>
        <w:t xml:space="preserve">Vi phạm: </w:t>
      </w:r>
    </w:p>
    <w:p w14:paraId="7603D876">
      <w:pPr>
        <w:pStyle w:val="12"/>
        <w:widowControl w:val="0"/>
        <w:ind w:left="0" w:leftChars="0" w:firstLine="0" w:firstLineChars="0"/>
        <w:jc w:val="both"/>
        <w:rPr>
          <w:rFonts w:ascii="Times New Roman" w:hAnsi="Times New Roman" w:eastAsia="Arial"/>
          <w:szCs w:val="22"/>
        </w:rPr>
      </w:pPr>
      <w:r>
        <w:rPr>
          <w:rFonts w:ascii="Times New Roman" w:hAnsi="Times New Roman" w:eastAsia="Arial"/>
          <w:szCs w:val="22"/>
        </w:rPr>
        <w:t>ViPham(MaViPham, MaSV, NgayLapBienBan, NgayViPham, NoiDung, DiaDiem, HinhThucXuLy, TrangThaiXuLy)</w:t>
      </w:r>
    </w:p>
    <w:tbl>
      <w:tblPr>
        <w:tblStyle w:val="2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507"/>
        <w:gridCol w:w="1973"/>
        <w:gridCol w:w="827"/>
        <w:gridCol w:w="2801"/>
        <w:gridCol w:w="2400"/>
        <w:gridCol w:w="1092"/>
      </w:tblGrid>
      <w:tr w14:paraId="1EF116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C941B9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Stt</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8F3E32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Thuộc tính</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F5DFA7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Kiểu</w:t>
            </w:r>
          </w:p>
        </w:tc>
        <w:tc>
          <w:tcPr>
            <w:tcW w:w="280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35EF3B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Miền giá trị</w:t>
            </w:r>
          </w:p>
        </w:tc>
        <w:tc>
          <w:tcPr>
            <w:tcW w:w="240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CB85B5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Ý nghĩa</w:t>
            </w:r>
          </w:p>
        </w:tc>
        <w:tc>
          <w:tcPr>
            <w:tcW w:w="109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7950AB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Ghi chú</w:t>
            </w:r>
          </w:p>
          <w:p w14:paraId="6BC9272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 xml:space="preserve"> </w:t>
            </w:r>
          </w:p>
        </w:tc>
      </w:tr>
      <w:tr w14:paraId="1E02C4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20A899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1</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94D8F3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MaViPham</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F7B381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80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524D7A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chính</w:t>
            </w:r>
          </w:p>
        </w:tc>
        <w:tc>
          <w:tcPr>
            <w:tcW w:w="240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170F15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biên bản vi phạm</w:t>
            </w:r>
          </w:p>
        </w:tc>
        <w:tc>
          <w:tcPr>
            <w:tcW w:w="109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4E84744">
            <w:pPr>
              <w:widowControl w:val="0"/>
              <w:ind w:left="0" w:leftChars="0" w:firstLine="0" w:firstLineChars="0"/>
              <w:jc w:val="both"/>
              <w:rPr>
                <w:rFonts w:ascii="Times New Roman" w:hAnsi="Times New Roman" w:eastAsia="Arial" w:cs="Times New Roman"/>
                <w:szCs w:val="22"/>
              </w:rPr>
            </w:pPr>
          </w:p>
        </w:tc>
      </w:tr>
      <w:tr w14:paraId="526962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B31E4E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2</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427B32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MaSV</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210F0C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80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EF0F34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ngoại</w:t>
            </w:r>
          </w:p>
        </w:tc>
        <w:tc>
          <w:tcPr>
            <w:tcW w:w="240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CB0E7F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sinh viên vi phạm</w:t>
            </w:r>
          </w:p>
        </w:tc>
        <w:tc>
          <w:tcPr>
            <w:tcW w:w="109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9BFE963">
            <w:pPr>
              <w:widowControl w:val="0"/>
              <w:ind w:left="0" w:leftChars="0" w:firstLine="0" w:firstLineChars="0"/>
              <w:jc w:val="both"/>
              <w:rPr>
                <w:rFonts w:ascii="Times New Roman" w:hAnsi="Times New Roman" w:eastAsia="Arial" w:cs="Times New Roman"/>
                <w:szCs w:val="22"/>
              </w:rPr>
            </w:pPr>
          </w:p>
        </w:tc>
      </w:tr>
      <w:tr w14:paraId="689643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FE3FD9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3</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8856F4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NgayLapBienBan</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20A478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Date</w:t>
            </w:r>
          </w:p>
        </w:tc>
        <w:tc>
          <w:tcPr>
            <w:tcW w:w="280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F665531">
            <w:pPr>
              <w:widowControl w:val="0"/>
              <w:ind w:left="0" w:leftChars="0" w:firstLine="0" w:firstLineChars="0"/>
              <w:jc w:val="both"/>
              <w:rPr>
                <w:rFonts w:ascii="Times New Roman" w:hAnsi="Times New Roman" w:eastAsia="Arial" w:cs="Times New Roman"/>
                <w:szCs w:val="22"/>
              </w:rPr>
            </w:pPr>
          </w:p>
        </w:tc>
        <w:tc>
          <w:tcPr>
            <w:tcW w:w="240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03DF022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Ngày lập biên bản</w:t>
            </w:r>
          </w:p>
        </w:tc>
        <w:tc>
          <w:tcPr>
            <w:tcW w:w="109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D628BB4">
            <w:pPr>
              <w:widowControl w:val="0"/>
              <w:ind w:left="0" w:leftChars="0" w:firstLine="0" w:firstLineChars="0"/>
              <w:jc w:val="both"/>
              <w:rPr>
                <w:rFonts w:ascii="Times New Roman" w:hAnsi="Times New Roman" w:eastAsia="Arial" w:cs="Times New Roman"/>
                <w:szCs w:val="22"/>
              </w:rPr>
            </w:pPr>
          </w:p>
        </w:tc>
      </w:tr>
      <w:tr w14:paraId="004416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7AFCC3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4</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E396D6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NgayViPham</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C27276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Date</w:t>
            </w:r>
          </w:p>
        </w:tc>
        <w:tc>
          <w:tcPr>
            <w:tcW w:w="280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51FF84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&lt;= NgayLapBienBan</w:t>
            </w:r>
          </w:p>
        </w:tc>
        <w:tc>
          <w:tcPr>
            <w:tcW w:w="240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684B5C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Ngày xảy ra vi phạm</w:t>
            </w:r>
          </w:p>
        </w:tc>
        <w:tc>
          <w:tcPr>
            <w:tcW w:w="109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C3E620A">
            <w:pPr>
              <w:widowControl w:val="0"/>
              <w:ind w:left="0" w:leftChars="0" w:firstLine="0" w:firstLineChars="0"/>
              <w:jc w:val="both"/>
              <w:rPr>
                <w:rFonts w:ascii="Times New Roman" w:hAnsi="Times New Roman" w:eastAsia="Arial" w:cs="Times New Roman"/>
                <w:szCs w:val="22"/>
              </w:rPr>
            </w:pPr>
          </w:p>
        </w:tc>
      </w:tr>
      <w:tr w14:paraId="254A44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F131EE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5</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B954F0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NoiDung</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1A04750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80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809CEE7">
            <w:pPr>
              <w:widowControl w:val="0"/>
              <w:ind w:left="0" w:leftChars="0" w:firstLine="0" w:firstLineChars="0"/>
              <w:jc w:val="both"/>
              <w:rPr>
                <w:rFonts w:ascii="Times New Roman" w:hAnsi="Times New Roman" w:eastAsia="Arial" w:cs="Times New Roman"/>
                <w:szCs w:val="22"/>
              </w:rPr>
            </w:pPr>
          </w:p>
        </w:tc>
        <w:tc>
          <w:tcPr>
            <w:tcW w:w="240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B53537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Nội dung chi tiết vi phạm</w:t>
            </w:r>
          </w:p>
        </w:tc>
        <w:tc>
          <w:tcPr>
            <w:tcW w:w="109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6B55351">
            <w:pPr>
              <w:widowControl w:val="0"/>
              <w:ind w:left="0" w:leftChars="0" w:firstLine="0" w:firstLineChars="0"/>
              <w:jc w:val="both"/>
              <w:rPr>
                <w:rFonts w:ascii="Times New Roman" w:hAnsi="Times New Roman" w:eastAsia="Arial" w:cs="Times New Roman"/>
                <w:szCs w:val="22"/>
              </w:rPr>
            </w:pPr>
          </w:p>
        </w:tc>
      </w:tr>
      <w:tr w14:paraId="1D442A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D20DF9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6</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12F7BC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DiaDiem</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5AC50C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80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EA44ADE">
            <w:pPr>
              <w:widowControl w:val="0"/>
              <w:ind w:left="0" w:leftChars="0" w:firstLine="0" w:firstLineChars="0"/>
              <w:jc w:val="both"/>
              <w:rPr>
                <w:rFonts w:ascii="Times New Roman" w:hAnsi="Times New Roman" w:eastAsia="Arial" w:cs="Times New Roman"/>
                <w:szCs w:val="22"/>
              </w:rPr>
            </w:pPr>
          </w:p>
        </w:tc>
        <w:tc>
          <w:tcPr>
            <w:tcW w:w="240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FD91FA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Địa điểm xảy ra vi phạm</w:t>
            </w:r>
          </w:p>
        </w:tc>
        <w:tc>
          <w:tcPr>
            <w:tcW w:w="109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7A0575C">
            <w:pPr>
              <w:widowControl w:val="0"/>
              <w:ind w:left="0" w:leftChars="0" w:firstLine="0" w:firstLineChars="0"/>
              <w:jc w:val="both"/>
              <w:rPr>
                <w:rFonts w:ascii="Times New Roman" w:hAnsi="Times New Roman" w:eastAsia="Arial" w:cs="Times New Roman"/>
                <w:szCs w:val="22"/>
              </w:rPr>
            </w:pPr>
          </w:p>
        </w:tc>
      </w:tr>
      <w:tr w14:paraId="7905F5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5B1BA44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7</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E7A497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HinhThucXuLy</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460C52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80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F79279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'Nhắc nhở', 'Cảnh cáo', 'Buộc rời KTX'</w:t>
            </w:r>
          </w:p>
        </w:tc>
        <w:tc>
          <w:tcPr>
            <w:tcW w:w="240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5F18AD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Hình thức xử lý</w:t>
            </w:r>
          </w:p>
        </w:tc>
        <w:tc>
          <w:tcPr>
            <w:tcW w:w="109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4E67A3DB">
            <w:pPr>
              <w:widowControl w:val="0"/>
              <w:ind w:left="0" w:leftChars="0" w:firstLine="0" w:firstLineChars="0"/>
              <w:jc w:val="both"/>
              <w:rPr>
                <w:rFonts w:ascii="Times New Roman" w:hAnsi="Times New Roman" w:eastAsia="Arial" w:cs="Times New Roman"/>
                <w:szCs w:val="22"/>
              </w:rPr>
            </w:pPr>
          </w:p>
        </w:tc>
      </w:tr>
      <w:tr w14:paraId="78B1A3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749F942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8</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2902D98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TrangThaiXuLy</w:t>
            </w:r>
          </w:p>
        </w:tc>
        <w:tc>
          <w:tcPr>
            <w:tcW w:w="0" w:type="auto"/>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D610A8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2801"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EDCE29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'Chưa xử lý', 'Đã xử lý'</w:t>
            </w:r>
          </w:p>
        </w:tc>
        <w:tc>
          <w:tcPr>
            <w:tcW w:w="2400"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3AEE5C4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Trạng thái xử lý biên bản</w:t>
            </w:r>
          </w:p>
        </w:tc>
        <w:tc>
          <w:tcPr>
            <w:tcW w:w="1092" w:type="dxa"/>
            <w:tcBorders>
              <w:top w:val="single" w:color="000000" w:sz="6" w:space="0"/>
              <w:left w:val="single" w:color="000000" w:sz="6" w:space="0"/>
              <w:bottom w:val="single" w:color="000000" w:sz="6" w:space="0"/>
              <w:right w:val="single" w:color="000000" w:sz="6" w:space="0"/>
            </w:tcBorders>
            <w:tcMar>
              <w:top w:w="90" w:type="dxa"/>
              <w:left w:w="120" w:type="dxa"/>
              <w:bottom w:w="90" w:type="dxa"/>
              <w:right w:w="120" w:type="dxa"/>
            </w:tcMar>
          </w:tcPr>
          <w:p w14:paraId="6557E9CF">
            <w:pPr>
              <w:widowControl w:val="0"/>
              <w:ind w:left="0" w:leftChars="0" w:firstLine="0" w:firstLineChars="0"/>
              <w:jc w:val="both"/>
              <w:rPr>
                <w:rFonts w:ascii="Times New Roman" w:hAnsi="Times New Roman" w:eastAsia="Arial" w:cs="Times New Roman"/>
                <w:szCs w:val="22"/>
              </w:rPr>
            </w:pPr>
          </w:p>
        </w:tc>
      </w:tr>
    </w:tbl>
    <w:p w14:paraId="51D4CF3F">
      <w:pPr>
        <w:widowControl w:val="0"/>
        <w:ind w:left="0" w:leftChars="0" w:firstLine="0" w:firstLineChars="0"/>
        <w:jc w:val="center"/>
        <w:rPr>
          <w:rFonts w:ascii="Times New Roman" w:hAnsi="Times New Roman" w:eastAsia="Arial"/>
          <w:szCs w:val="22"/>
        </w:rPr>
      </w:pPr>
      <w:r>
        <w:rPr>
          <w:rFonts w:ascii="Times New Roman" w:hAnsi="Times New Roman" w:eastAsia="Arial"/>
          <w:szCs w:val="22"/>
        </w:rPr>
        <w:t>Bảng 11. Vi phạm</w:t>
      </w:r>
    </w:p>
    <w:p w14:paraId="6C1F8105">
      <w:pPr>
        <w:ind w:left="0" w:leftChars="0" w:firstLine="0" w:firstLineChars="0"/>
        <w:rPr>
          <w:rFonts w:ascii="Times New Roman" w:hAnsi="Times New Roman"/>
        </w:rPr>
      </w:pPr>
    </w:p>
    <w:p w14:paraId="1A3FB67C">
      <w:pPr>
        <w:pStyle w:val="12"/>
        <w:widowControl w:val="0"/>
        <w:numPr>
          <w:numId w:val="0"/>
        </w:numPr>
        <w:ind w:leftChars="0"/>
        <w:jc w:val="both"/>
        <w:rPr>
          <w:rFonts w:ascii="Times New Roman" w:hAnsi="Times New Roman" w:eastAsia="Arial"/>
          <w:b/>
          <w:bCs/>
          <w:szCs w:val="22"/>
        </w:rPr>
      </w:pPr>
      <w:r>
        <w:rPr>
          <w:rFonts w:hint="default" w:ascii="Times New Roman" w:hAnsi="Times New Roman" w:eastAsia="Arial"/>
          <w:b/>
          <w:bCs/>
          <w:szCs w:val="22"/>
          <w:lang w:val="en-US"/>
        </w:rPr>
        <w:t xml:space="preserve">3.1.2.15. </w:t>
      </w:r>
      <w:r>
        <w:rPr>
          <w:rFonts w:ascii="Times New Roman" w:hAnsi="Times New Roman" w:eastAsia="Arial"/>
          <w:b/>
          <w:bCs/>
          <w:szCs w:val="22"/>
        </w:rPr>
        <w:t xml:space="preserve">Người dùng: </w:t>
      </w:r>
    </w:p>
    <w:p w14:paraId="0FA5948E">
      <w:pPr>
        <w:pStyle w:val="12"/>
        <w:widowControl w:val="0"/>
        <w:ind w:left="0" w:leftChars="0" w:firstLine="0" w:firstLineChars="0"/>
        <w:jc w:val="both"/>
        <w:rPr>
          <w:rFonts w:ascii="Times New Roman" w:hAnsi="Times New Roman" w:eastAsia="Arial"/>
          <w:szCs w:val="22"/>
        </w:rPr>
      </w:pPr>
      <w:r>
        <w:rPr>
          <w:rFonts w:ascii="Times New Roman" w:hAnsi="Times New Roman" w:eastAsia="Arial"/>
          <w:szCs w:val="22"/>
        </w:rPr>
        <w:t>NguoiDung(MaNguoiDung, TenDangNhap, MatKhau, HoTen, SDT, ChucVu, TrangThai)</w:t>
      </w:r>
    </w:p>
    <w:tbl>
      <w:tblPr>
        <w:tblStyle w:val="9"/>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447"/>
        <w:gridCol w:w="1634"/>
        <w:gridCol w:w="767"/>
        <w:gridCol w:w="3589"/>
        <w:gridCol w:w="2550"/>
        <w:gridCol w:w="823"/>
      </w:tblGrid>
      <w:tr w14:paraId="650516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0" w:type="auto"/>
            <w:tcMar>
              <w:top w:w="90" w:type="dxa"/>
              <w:left w:w="90" w:type="dxa"/>
              <w:bottom w:w="90" w:type="dxa"/>
              <w:right w:w="90" w:type="dxa"/>
            </w:tcMar>
          </w:tcPr>
          <w:p w14:paraId="5E40C940">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Stt</w:t>
            </w:r>
          </w:p>
        </w:tc>
        <w:tc>
          <w:tcPr>
            <w:tcW w:w="0" w:type="auto"/>
            <w:tcMar>
              <w:top w:w="90" w:type="dxa"/>
              <w:left w:w="90" w:type="dxa"/>
              <w:bottom w:w="90" w:type="dxa"/>
              <w:right w:w="90" w:type="dxa"/>
            </w:tcMar>
          </w:tcPr>
          <w:p w14:paraId="767588E5">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Thuộc tính</w:t>
            </w:r>
          </w:p>
        </w:tc>
        <w:tc>
          <w:tcPr>
            <w:tcW w:w="0" w:type="auto"/>
            <w:tcMar>
              <w:top w:w="90" w:type="dxa"/>
              <w:left w:w="90" w:type="dxa"/>
              <w:bottom w:w="90" w:type="dxa"/>
              <w:right w:w="90" w:type="dxa"/>
            </w:tcMar>
          </w:tcPr>
          <w:p w14:paraId="1611A192">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Kiểu</w:t>
            </w:r>
          </w:p>
        </w:tc>
        <w:tc>
          <w:tcPr>
            <w:tcW w:w="0" w:type="auto"/>
            <w:tcMar>
              <w:top w:w="90" w:type="dxa"/>
              <w:left w:w="90" w:type="dxa"/>
              <w:bottom w:w="90" w:type="dxa"/>
              <w:right w:w="90" w:type="dxa"/>
            </w:tcMar>
          </w:tcPr>
          <w:p w14:paraId="3D701290">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Miền giá trị</w:t>
            </w:r>
          </w:p>
        </w:tc>
        <w:tc>
          <w:tcPr>
            <w:tcW w:w="0" w:type="auto"/>
            <w:tcMar>
              <w:top w:w="90" w:type="dxa"/>
              <w:left w:w="90" w:type="dxa"/>
              <w:bottom w:w="90" w:type="dxa"/>
              <w:right w:w="90" w:type="dxa"/>
            </w:tcMar>
          </w:tcPr>
          <w:p w14:paraId="0F8504D1">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Ý nghĩa</w:t>
            </w:r>
          </w:p>
        </w:tc>
        <w:tc>
          <w:tcPr>
            <w:tcW w:w="0" w:type="auto"/>
            <w:tcMar>
              <w:top w:w="90" w:type="dxa"/>
              <w:left w:w="90" w:type="dxa"/>
              <w:bottom w:w="90" w:type="dxa"/>
              <w:right w:w="90" w:type="dxa"/>
            </w:tcMar>
          </w:tcPr>
          <w:p w14:paraId="7D168BFB">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Ghi chú</w:t>
            </w:r>
          </w:p>
        </w:tc>
      </w:tr>
      <w:tr w14:paraId="50DF80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0F2A7EC8">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1</w:t>
            </w:r>
          </w:p>
        </w:tc>
        <w:tc>
          <w:tcPr>
            <w:tcW w:w="0" w:type="auto"/>
            <w:tcMar>
              <w:top w:w="90" w:type="dxa"/>
              <w:left w:w="90" w:type="dxa"/>
              <w:bottom w:w="90" w:type="dxa"/>
              <w:right w:w="90" w:type="dxa"/>
            </w:tcMar>
          </w:tcPr>
          <w:p w14:paraId="6C4E84A3">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MaNguoiDung</w:t>
            </w:r>
          </w:p>
        </w:tc>
        <w:tc>
          <w:tcPr>
            <w:tcW w:w="0" w:type="auto"/>
            <w:tcMar>
              <w:top w:w="90" w:type="dxa"/>
              <w:left w:w="90" w:type="dxa"/>
              <w:bottom w:w="90" w:type="dxa"/>
              <w:right w:w="90" w:type="dxa"/>
            </w:tcMar>
          </w:tcPr>
          <w:p w14:paraId="1B435415">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Chuỗi</w:t>
            </w:r>
          </w:p>
        </w:tc>
        <w:tc>
          <w:tcPr>
            <w:tcW w:w="0" w:type="auto"/>
            <w:tcMar>
              <w:top w:w="90" w:type="dxa"/>
              <w:left w:w="90" w:type="dxa"/>
              <w:bottom w:w="90" w:type="dxa"/>
              <w:right w:w="90" w:type="dxa"/>
            </w:tcMar>
          </w:tcPr>
          <w:p w14:paraId="00FD6EA4">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Khóa chính</w:t>
            </w:r>
          </w:p>
        </w:tc>
        <w:tc>
          <w:tcPr>
            <w:tcW w:w="0" w:type="auto"/>
            <w:tcMar>
              <w:top w:w="90" w:type="dxa"/>
              <w:left w:w="90" w:type="dxa"/>
              <w:bottom w:w="90" w:type="dxa"/>
              <w:right w:w="90" w:type="dxa"/>
            </w:tcMar>
          </w:tcPr>
          <w:p w14:paraId="158A4839">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Mã người dùng/nhân viên</w:t>
            </w:r>
          </w:p>
        </w:tc>
        <w:tc>
          <w:tcPr>
            <w:tcW w:w="0" w:type="auto"/>
            <w:tcMar>
              <w:top w:w="90" w:type="dxa"/>
              <w:left w:w="90" w:type="dxa"/>
              <w:bottom w:w="90" w:type="dxa"/>
              <w:right w:w="90" w:type="dxa"/>
            </w:tcMar>
          </w:tcPr>
          <w:p w14:paraId="7501607D">
            <w:pPr>
              <w:widowControl w:val="0"/>
              <w:ind w:left="0" w:leftChars="0" w:firstLine="0" w:firstLineChars="0"/>
              <w:jc w:val="both"/>
              <w:rPr>
                <w:rFonts w:ascii="Times New Roman" w:hAnsi="Times New Roman" w:eastAsia="Arial"/>
                <w:szCs w:val="22"/>
              </w:rPr>
            </w:pPr>
          </w:p>
        </w:tc>
      </w:tr>
      <w:tr w14:paraId="09E3DA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29414746">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2</w:t>
            </w:r>
          </w:p>
        </w:tc>
        <w:tc>
          <w:tcPr>
            <w:tcW w:w="0" w:type="auto"/>
            <w:tcMar>
              <w:top w:w="90" w:type="dxa"/>
              <w:left w:w="90" w:type="dxa"/>
              <w:bottom w:w="90" w:type="dxa"/>
              <w:right w:w="90" w:type="dxa"/>
            </w:tcMar>
          </w:tcPr>
          <w:p w14:paraId="48581143">
            <w:pPr>
              <w:widowControl w:val="0"/>
              <w:ind w:left="0" w:leftChars="0" w:firstLine="0" w:firstLineChars="0"/>
              <w:jc w:val="both"/>
              <w:rPr>
                <w:rFonts w:hint="default" w:ascii="Times New Roman" w:hAnsi="Times New Roman" w:eastAsia="Arial"/>
                <w:szCs w:val="22"/>
                <w:lang w:val="en-US"/>
              </w:rPr>
            </w:pPr>
            <w:r>
              <w:rPr>
                <w:rFonts w:hint="default" w:ascii="Times New Roman" w:hAnsi="Times New Roman" w:eastAsia="Arial"/>
                <w:szCs w:val="22"/>
                <w:lang w:val="en-US"/>
              </w:rPr>
              <w:t>MaTaiKhoan</w:t>
            </w:r>
          </w:p>
        </w:tc>
        <w:tc>
          <w:tcPr>
            <w:tcW w:w="0" w:type="auto"/>
            <w:tcMar>
              <w:top w:w="90" w:type="dxa"/>
              <w:left w:w="90" w:type="dxa"/>
              <w:bottom w:w="90" w:type="dxa"/>
              <w:right w:w="90" w:type="dxa"/>
            </w:tcMar>
          </w:tcPr>
          <w:p w14:paraId="759B0018">
            <w:pPr>
              <w:widowControl w:val="0"/>
              <w:ind w:left="0" w:leftChars="0" w:firstLine="0" w:firstLineChars="0"/>
              <w:jc w:val="both"/>
              <w:rPr>
                <w:rFonts w:hint="default" w:ascii="Times New Roman" w:hAnsi="Times New Roman" w:eastAsia="Arial"/>
                <w:szCs w:val="22"/>
                <w:lang w:val="en-US"/>
              </w:rPr>
            </w:pPr>
            <w:r>
              <w:rPr>
                <w:rFonts w:hint="default" w:ascii="Times New Roman" w:hAnsi="Times New Roman" w:eastAsia="Arial"/>
                <w:szCs w:val="22"/>
                <w:lang w:val="en-US"/>
              </w:rPr>
              <w:t>Chuỗi</w:t>
            </w:r>
          </w:p>
        </w:tc>
        <w:tc>
          <w:tcPr>
            <w:tcW w:w="0" w:type="auto"/>
            <w:tcMar>
              <w:top w:w="90" w:type="dxa"/>
              <w:left w:w="90" w:type="dxa"/>
              <w:bottom w:w="90" w:type="dxa"/>
              <w:right w:w="90" w:type="dxa"/>
            </w:tcMar>
          </w:tcPr>
          <w:p w14:paraId="565F80DE">
            <w:pPr>
              <w:widowControl w:val="0"/>
              <w:ind w:left="0" w:leftChars="0" w:firstLine="0" w:firstLineChars="0"/>
              <w:jc w:val="both"/>
              <w:rPr>
                <w:rFonts w:ascii="Times New Roman" w:hAnsi="Times New Roman" w:eastAsia="Arial"/>
                <w:szCs w:val="22"/>
              </w:rPr>
            </w:pPr>
          </w:p>
        </w:tc>
        <w:tc>
          <w:tcPr>
            <w:tcW w:w="0" w:type="auto"/>
            <w:tcMar>
              <w:top w:w="90" w:type="dxa"/>
              <w:left w:w="90" w:type="dxa"/>
              <w:bottom w:w="90" w:type="dxa"/>
              <w:right w:w="90" w:type="dxa"/>
            </w:tcMar>
          </w:tcPr>
          <w:p w14:paraId="28DFB112">
            <w:pPr>
              <w:widowControl w:val="0"/>
              <w:ind w:left="0" w:leftChars="0" w:firstLine="0" w:firstLineChars="0"/>
              <w:jc w:val="both"/>
              <w:rPr>
                <w:rFonts w:hint="default" w:ascii="Times New Roman" w:hAnsi="Times New Roman" w:eastAsia="Arial"/>
                <w:szCs w:val="22"/>
                <w:lang w:val="en-US"/>
              </w:rPr>
            </w:pPr>
            <w:r>
              <w:rPr>
                <w:rFonts w:hint="default" w:ascii="Times New Roman" w:hAnsi="Times New Roman" w:eastAsia="Arial"/>
                <w:szCs w:val="22"/>
                <w:lang w:val="en-US"/>
              </w:rPr>
              <w:t>Mã số tài khoản</w:t>
            </w:r>
          </w:p>
        </w:tc>
        <w:tc>
          <w:tcPr>
            <w:tcW w:w="0" w:type="auto"/>
            <w:tcMar>
              <w:top w:w="90" w:type="dxa"/>
              <w:left w:w="90" w:type="dxa"/>
              <w:bottom w:w="90" w:type="dxa"/>
              <w:right w:w="90" w:type="dxa"/>
            </w:tcMar>
          </w:tcPr>
          <w:p w14:paraId="2898D303">
            <w:pPr>
              <w:widowControl w:val="0"/>
              <w:ind w:left="0" w:leftChars="0" w:firstLine="0" w:firstLineChars="0"/>
              <w:jc w:val="both"/>
              <w:rPr>
                <w:rFonts w:ascii="Times New Roman" w:hAnsi="Times New Roman" w:eastAsia="Arial"/>
                <w:szCs w:val="22"/>
              </w:rPr>
            </w:pPr>
          </w:p>
        </w:tc>
      </w:tr>
      <w:tr w14:paraId="287605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0551AE55">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3</w:t>
            </w:r>
          </w:p>
        </w:tc>
        <w:tc>
          <w:tcPr>
            <w:tcW w:w="0" w:type="auto"/>
            <w:shd w:val="clear"/>
            <w:tcMar>
              <w:top w:w="90" w:type="dxa"/>
              <w:left w:w="90" w:type="dxa"/>
              <w:bottom w:w="90" w:type="dxa"/>
              <w:right w:w="90" w:type="dxa"/>
            </w:tcMar>
            <w:vAlign w:val="top"/>
          </w:tcPr>
          <w:p w14:paraId="2999A143">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HoTen</w:t>
            </w:r>
          </w:p>
        </w:tc>
        <w:tc>
          <w:tcPr>
            <w:tcW w:w="0" w:type="auto"/>
            <w:shd w:val="clear"/>
            <w:tcMar>
              <w:top w:w="90" w:type="dxa"/>
              <w:left w:w="90" w:type="dxa"/>
              <w:bottom w:w="90" w:type="dxa"/>
              <w:right w:w="90" w:type="dxa"/>
            </w:tcMar>
            <w:vAlign w:val="top"/>
          </w:tcPr>
          <w:p w14:paraId="05CC4B87">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Chuỗi</w:t>
            </w:r>
          </w:p>
        </w:tc>
        <w:tc>
          <w:tcPr>
            <w:tcW w:w="0" w:type="auto"/>
            <w:shd w:val="clear"/>
            <w:tcMar>
              <w:top w:w="90" w:type="dxa"/>
              <w:left w:w="90" w:type="dxa"/>
              <w:bottom w:w="90" w:type="dxa"/>
              <w:right w:w="90" w:type="dxa"/>
            </w:tcMar>
            <w:vAlign w:val="top"/>
          </w:tcPr>
          <w:p w14:paraId="097A38C3">
            <w:pPr>
              <w:widowControl w:val="0"/>
              <w:ind w:left="0" w:leftChars="0" w:firstLine="0" w:firstLineChars="0"/>
              <w:jc w:val="both"/>
              <w:rPr>
                <w:rFonts w:ascii="Times New Roman" w:hAnsi="Times New Roman" w:eastAsia="Arial" w:cs="Times New Roman"/>
                <w:sz w:val="24"/>
                <w:szCs w:val="22"/>
                <w:lang w:val="en-US" w:eastAsia="en-US" w:bidi="ar-SA"/>
              </w:rPr>
            </w:pPr>
          </w:p>
        </w:tc>
        <w:tc>
          <w:tcPr>
            <w:tcW w:w="0" w:type="auto"/>
            <w:shd w:val="clear"/>
            <w:tcMar>
              <w:top w:w="90" w:type="dxa"/>
              <w:left w:w="90" w:type="dxa"/>
              <w:bottom w:w="90" w:type="dxa"/>
              <w:right w:w="90" w:type="dxa"/>
            </w:tcMar>
            <w:vAlign w:val="top"/>
          </w:tcPr>
          <w:p w14:paraId="30E04597">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Họ và tên nhân viên</w:t>
            </w:r>
          </w:p>
        </w:tc>
        <w:tc>
          <w:tcPr>
            <w:tcW w:w="0" w:type="auto"/>
            <w:tcMar>
              <w:top w:w="90" w:type="dxa"/>
              <w:left w:w="90" w:type="dxa"/>
              <w:bottom w:w="90" w:type="dxa"/>
              <w:right w:w="90" w:type="dxa"/>
            </w:tcMar>
          </w:tcPr>
          <w:p w14:paraId="26DA86E7">
            <w:pPr>
              <w:widowControl w:val="0"/>
              <w:ind w:left="0" w:leftChars="0" w:firstLine="0" w:firstLineChars="0"/>
              <w:jc w:val="both"/>
              <w:rPr>
                <w:rFonts w:ascii="Times New Roman" w:hAnsi="Times New Roman" w:eastAsia="Arial"/>
                <w:szCs w:val="22"/>
              </w:rPr>
            </w:pPr>
          </w:p>
        </w:tc>
      </w:tr>
      <w:tr w14:paraId="4E4FAC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52C22CA1">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4</w:t>
            </w:r>
          </w:p>
        </w:tc>
        <w:tc>
          <w:tcPr>
            <w:tcW w:w="0" w:type="auto"/>
            <w:shd w:val="clear"/>
            <w:tcMar>
              <w:top w:w="90" w:type="dxa"/>
              <w:left w:w="90" w:type="dxa"/>
              <w:bottom w:w="90" w:type="dxa"/>
              <w:right w:w="90" w:type="dxa"/>
            </w:tcMar>
            <w:vAlign w:val="top"/>
          </w:tcPr>
          <w:p w14:paraId="7E36F919">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SDT</w:t>
            </w:r>
          </w:p>
        </w:tc>
        <w:tc>
          <w:tcPr>
            <w:tcW w:w="0" w:type="auto"/>
            <w:shd w:val="clear"/>
            <w:tcMar>
              <w:top w:w="90" w:type="dxa"/>
              <w:left w:w="90" w:type="dxa"/>
              <w:bottom w:w="90" w:type="dxa"/>
              <w:right w:w="90" w:type="dxa"/>
            </w:tcMar>
            <w:vAlign w:val="top"/>
          </w:tcPr>
          <w:p w14:paraId="1DFF2168">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Chuỗi</w:t>
            </w:r>
          </w:p>
        </w:tc>
        <w:tc>
          <w:tcPr>
            <w:tcW w:w="0" w:type="auto"/>
            <w:shd w:val="clear"/>
            <w:tcMar>
              <w:top w:w="90" w:type="dxa"/>
              <w:left w:w="90" w:type="dxa"/>
              <w:bottom w:w="90" w:type="dxa"/>
              <w:right w:w="90" w:type="dxa"/>
            </w:tcMar>
            <w:vAlign w:val="top"/>
          </w:tcPr>
          <w:p w14:paraId="5FB146DB">
            <w:pPr>
              <w:widowControl w:val="0"/>
              <w:ind w:left="0" w:leftChars="0" w:firstLine="0" w:firstLineChars="0"/>
              <w:jc w:val="both"/>
              <w:rPr>
                <w:rFonts w:ascii="Times New Roman" w:hAnsi="Times New Roman" w:eastAsia="Arial" w:cs="Times New Roman"/>
                <w:sz w:val="24"/>
                <w:szCs w:val="22"/>
                <w:lang w:val="en-US" w:eastAsia="en-US" w:bidi="ar-SA"/>
              </w:rPr>
            </w:pPr>
          </w:p>
        </w:tc>
        <w:tc>
          <w:tcPr>
            <w:tcW w:w="0" w:type="auto"/>
            <w:shd w:val="clear"/>
            <w:tcMar>
              <w:top w:w="90" w:type="dxa"/>
              <w:left w:w="90" w:type="dxa"/>
              <w:bottom w:w="90" w:type="dxa"/>
              <w:right w:w="90" w:type="dxa"/>
            </w:tcMar>
            <w:vAlign w:val="top"/>
          </w:tcPr>
          <w:p w14:paraId="2EF8229D">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Số điện thoại liên hệ</w:t>
            </w:r>
          </w:p>
        </w:tc>
        <w:tc>
          <w:tcPr>
            <w:tcW w:w="0" w:type="auto"/>
            <w:tcMar>
              <w:top w:w="90" w:type="dxa"/>
              <w:left w:w="90" w:type="dxa"/>
              <w:bottom w:w="90" w:type="dxa"/>
              <w:right w:w="90" w:type="dxa"/>
            </w:tcMar>
          </w:tcPr>
          <w:p w14:paraId="0054BFD3">
            <w:pPr>
              <w:widowControl w:val="0"/>
              <w:ind w:left="0" w:leftChars="0" w:firstLine="0" w:firstLineChars="0"/>
              <w:jc w:val="both"/>
              <w:rPr>
                <w:rFonts w:ascii="Times New Roman" w:hAnsi="Times New Roman" w:eastAsia="Arial"/>
                <w:szCs w:val="22"/>
              </w:rPr>
            </w:pPr>
          </w:p>
        </w:tc>
      </w:tr>
      <w:tr w14:paraId="4FAE9F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6199F388">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5</w:t>
            </w:r>
          </w:p>
        </w:tc>
        <w:tc>
          <w:tcPr>
            <w:tcW w:w="0" w:type="auto"/>
            <w:shd w:val="clear"/>
            <w:tcMar>
              <w:top w:w="90" w:type="dxa"/>
              <w:left w:w="90" w:type="dxa"/>
              <w:bottom w:w="90" w:type="dxa"/>
              <w:right w:w="90" w:type="dxa"/>
            </w:tcMar>
            <w:vAlign w:val="top"/>
          </w:tcPr>
          <w:p w14:paraId="6A209DBE">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ChucVu</w:t>
            </w:r>
          </w:p>
        </w:tc>
        <w:tc>
          <w:tcPr>
            <w:tcW w:w="0" w:type="auto"/>
            <w:shd w:val="clear"/>
            <w:tcMar>
              <w:top w:w="90" w:type="dxa"/>
              <w:left w:w="90" w:type="dxa"/>
              <w:bottom w:w="90" w:type="dxa"/>
              <w:right w:w="90" w:type="dxa"/>
            </w:tcMar>
            <w:vAlign w:val="top"/>
          </w:tcPr>
          <w:p w14:paraId="00506D1A">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Chuỗi</w:t>
            </w:r>
          </w:p>
        </w:tc>
        <w:tc>
          <w:tcPr>
            <w:tcW w:w="0" w:type="auto"/>
            <w:shd w:val="clear"/>
            <w:tcMar>
              <w:top w:w="90" w:type="dxa"/>
              <w:left w:w="90" w:type="dxa"/>
              <w:bottom w:w="90" w:type="dxa"/>
              <w:right w:w="90" w:type="dxa"/>
            </w:tcMar>
            <w:vAlign w:val="top"/>
          </w:tcPr>
          <w:p w14:paraId="28762137">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'Quản sinh', 'Nhân viên sửa chữa', 'Quản trị viên'</w:t>
            </w:r>
          </w:p>
        </w:tc>
        <w:tc>
          <w:tcPr>
            <w:tcW w:w="0" w:type="auto"/>
            <w:shd w:val="clear"/>
            <w:tcMar>
              <w:top w:w="90" w:type="dxa"/>
              <w:left w:w="90" w:type="dxa"/>
              <w:bottom w:w="90" w:type="dxa"/>
              <w:right w:w="90" w:type="dxa"/>
            </w:tcMar>
            <w:vAlign w:val="top"/>
          </w:tcPr>
          <w:p w14:paraId="56E4F93F">
            <w:pPr>
              <w:widowControl w:val="0"/>
              <w:ind w:left="0" w:leftChars="0" w:firstLine="0" w:firstLineChars="0"/>
              <w:jc w:val="both"/>
              <w:rPr>
                <w:rFonts w:ascii="Times New Roman" w:hAnsi="Times New Roman" w:eastAsia="Arial" w:cs="Times New Roman"/>
                <w:sz w:val="24"/>
                <w:szCs w:val="22"/>
                <w:lang w:val="en-US" w:eastAsia="en-US" w:bidi="ar-SA"/>
              </w:rPr>
            </w:pPr>
            <w:r>
              <w:rPr>
                <w:rFonts w:ascii="Times New Roman" w:hAnsi="Times New Roman" w:eastAsia="Arial"/>
                <w:szCs w:val="22"/>
              </w:rPr>
              <w:t>Chức vụ/vai trò trong hệ thống</w:t>
            </w:r>
          </w:p>
        </w:tc>
        <w:tc>
          <w:tcPr>
            <w:tcW w:w="0" w:type="auto"/>
            <w:tcMar>
              <w:top w:w="90" w:type="dxa"/>
              <w:left w:w="90" w:type="dxa"/>
              <w:bottom w:w="90" w:type="dxa"/>
              <w:right w:w="90" w:type="dxa"/>
            </w:tcMar>
          </w:tcPr>
          <w:p w14:paraId="293ACBF1">
            <w:pPr>
              <w:widowControl w:val="0"/>
              <w:ind w:left="0" w:leftChars="0" w:firstLine="0" w:firstLineChars="0"/>
              <w:jc w:val="both"/>
              <w:rPr>
                <w:rFonts w:ascii="Times New Roman" w:hAnsi="Times New Roman" w:eastAsia="Arial"/>
                <w:szCs w:val="22"/>
              </w:rPr>
            </w:pPr>
          </w:p>
        </w:tc>
      </w:tr>
    </w:tbl>
    <w:p w14:paraId="2C41D86E">
      <w:pPr>
        <w:widowControl w:val="0"/>
        <w:ind w:left="0" w:leftChars="0" w:firstLine="0" w:firstLineChars="0"/>
        <w:jc w:val="center"/>
        <w:rPr>
          <w:rFonts w:ascii="Times New Roman" w:hAnsi="Times New Roman" w:eastAsia="Arial"/>
          <w:szCs w:val="22"/>
        </w:rPr>
      </w:pPr>
      <w:r>
        <w:rPr>
          <w:rFonts w:ascii="Times New Roman" w:hAnsi="Times New Roman" w:eastAsia="Arial"/>
          <w:szCs w:val="22"/>
        </w:rPr>
        <w:t>Bảng 12. Người dùng</w:t>
      </w:r>
    </w:p>
    <w:p w14:paraId="7518ACFA">
      <w:pPr>
        <w:widowControl w:val="0"/>
        <w:ind w:left="0" w:leftChars="0" w:firstLine="0" w:firstLineChars="0"/>
        <w:jc w:val="both"/>
        <w:rPr>
          <w:rFonts w:ascii="Times New Roman" w:hAnsi="Times New Roman" w:eastAsia="Arial"/>
          <w:szCs w:val="22"/>
        </w:rPr>
      </w:pPr>
    </w:p>
    <w:p w14:paraId="6271FD86">
      <w:pPr>
        <w:pStyle w:val="12"/>
        <w:widowControl w:val="0"/>
        <w:numPr>
          <w:numId w:val="0"/>
        </w:numPr>
        <w:ind w:leftChars="0"/>
        <w:jc w:val="both"/>
        <w:rPr>
          <w:rFonts w:ascii="Times New Roman" w:hAnsi="Times New Roman" w:eastAsia="Arial"/>
          <w:b/>
          <w:bCs/>
          <w:szCs w:val="22"/>
        </w:rPr>
      </w:pPr>
      <w:r>
        <w:rPr>
          <w:rFonts w:hint="default" w:ascii="Times New Roman" w:hAnsi="Times New Roman" w:eastAsia="Arial"/>
          <w:b/>
          <w:bCs/>
          <w:szCs w:val="22"/>
          <w:lang w:val="en-US"/>
        </w:rPr>
        <w:t xml:space="preserve">3.1.2.16. </w:t>
      </w:r>
      <w:r>
        <w:rPr>
          <w:rFonts w:ascii="Times New Roman" w:hAnsi="Times New Roman" w:eastAsia="Arial"/>
          <w:b/>
          <w:bCs/>
          <w:szCs w:val="22"/>
        </w:rPr>
        <w:t xml:space="preserve">Phân quyền: </w:t>
      </w:r>
    </w:p>
    <w:p w14:paraId="4EB0FBCA">
      <w:pPr>
        <w:pStyle w:val="12"/>
        <w:widowControl w:val="0"/>
        <w:ind w:left="0" w:leftChars="0" w:firstLine="0" w:firstLineChars="0"/>
        <w:jc w:val="both"/>
        <w:rPr>
          <w:rFonts w:ascii="Times New Roman" w:hAnsi="Times New Roman" w:eastAsia="Arial"/>
          <w:szCs w:val="22"/>
        </w:rPr>
      </w:pPr>
      <w:r>
        <w:rPr>
          <w:rFonts w:ascii="Times New Roman" w:hAnsi="Times New Roman" w:eastAsia="Arial"/>
          <w:szCs w:val="22"/>
        </w:rPr>
        <w:t>PhanQuyen(MaPhanQuyen, MaNguoiDung, QuyenHan, NgayCap)</w:t>
      </w:r>
    </w:p>
    <w:tbl>
      <w:tblPr>
        <w:tblStyle w:val="11"/>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447"/>
        <w:gridCol w:w="1634"/>
        <w:gridCol w:w="767"/>
        <w:gridCol w:w="1314"/>
        <w:gridCol w:w="3600"/>
        <w:gridCol w:w="947"/>
      </w:tblGrid>
      <w:tr w14:paraId="3DDEAD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0" w:type="auto"/>
            <w:tcMar>
              <w:top w:w="90" w:type="dxa"/>
              <w:left w:w="90" w:type="dxa"/>
              <w:bottom w:w="90" w:type="dxa"/>
              <w:right w:w="90" w:type="dxa"/>
            </w:tcMar>
          </w:tcPr>
          <w:p w14:paraId="76B84FB8">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Stt</w:t>
            </w:r>
          </w:p>
        </w:tc>
        <w:tc>
          <w:tcPr>
            <w:tcW w:w="0" w:type="auto"/>
            <w:tcMar>
              <w:top w:w="90" w:type="dxa"/>
              <w:left w:w="90" w:type="dxa"/>
              <w:bottom w:w="90" w:type="dxa"/>
              <w:right w:w="90" w:type="dxa"/>
            </w:tcMar>
          </w:tcPr>
          <w:p w14:paraId="17D72FCC">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Thuộc tính</w:t>
            </w:r>
          </w:p>
        </w:tc>
        <w:tc>
          <w:tcPr>
            <w:tcW w:w="0" w:type="auto"/>
            <w:tcMar>
              <w:top w:w="90" w:type="dxa"/>
              <w:left w:w="90" w:type="dxa"/>
              <w:bottom w:w="90" w:type="dxa"/>
              <w:right w:w="90" w:type="dxa"/>
            </w:tcMar>
          </w:tcPr>
          <w:p w14:paraId="35515298">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Kiểu</w:t>
            </w:r>
          </w:p>
        </w:tc>
        <w:tc>
          <w:tcPr>
            <w:tcW w:w="0" w:type="auto"/>
            <w:tcMar>
              <w:top w:w="90" w:type="dxa"/>
              <w:left w:w="90" w:type="dxa"/>
              <w:bottom w:w="90" w:type="dxa"/>
              <w:right w:w="90" w:type="dxa"/>
            </w:tcMar>
          </w:tcPr>
          <w:p w14:paraId="0BDA4E83">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Miền giá trị</w:t>
            </w:r>
          </w:p>
        </w:tc>
        <w:tc>
          <w:tcPr>
            <w:tcW w:w="0" w:type="auto"/>
            <w:tcMar>
              <w:top w:w="90" w:type="dxa"/>
              <w:left w:w="90" w:type="dxa"/>
              <w:bottom w:w="90" w:type="dxa"/>
              <w:right w:w="90" w:type="dxa"/>
            </w:tcMar>
          </w:tcPr>
          <w:p w14:paraId="5102C165">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Ý nghĩa</w:t>
            </w:r>
          </w:p>
        </w:tc>
        <w:tc>
          <w:tcPr>
            <w:tcW w:w="0" w:type="auto"/>
            <w:tcMar>
              <w:top w:w="90" w:type="dxa"/>
              <w:left w:w="90" w:type="dxa"/>
              <w:bottom w:w="90" w:type="dxa"/>
              <w:right w:w="90" w:type="dxa"/>
            </w:tcMar>
          </w:tcPr>
          <w:p w14:paraId="71C2164E">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Ghi chú</w:t>
            </w:r>
          </w:p>
        </w:tc>
      </w:tr>
      <w:tr w14:paraId="7A6C99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22B8376F">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1</w:t>
            </w:r>
          </w:p>
        </w:tc>
        <w:tc>
          <w:tcPr>
            <w:tcW w:w="0" w:type="auto"/>
            <w:tcMar>
              <w:top w:w="90" w:type="dxa"/>
              <w:left w:w="90" w:type="dxa"/>
              <w:bottom w:w="90" w:type="dxa"/>
              <w:right w:w="90" w:type="dxa"/>
            </w:tcMar>
          </w:tcPr>
          <w:p w14:paraId="10336269">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MaPhanQuyen</w:t>
            </w:r>
          </w:p>
        </w:tc>
        <w:tc>
          <w:tcPr>
            <w:tcW w:w="0" w:type="auto"/>
            <w:tcMar>
              <w:top w:w="90" w:type="dxa"/>
              <w:left w:w="90" w:type="dxa"/>
              <w:bottom w:w="90" w:type="dxa"/>
              <w:right w:w="90" w:type="dxa"/>
            </w:tcMar>
          </w:tcPr>
          <w:p w14:paraId="1E531BC1">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Chuỗi</w:t>
            </w:r>
          </w:p>
        </w:tc>
        <w:tc>
          <w:tcPr>
            <w:tcW w:w="0" w:type="auto"/>
            <w:tcMar>
              <w:top w:w="90" w:type="dxa"/>
              <w:left w:w="90" w:type="dxa"/>
              <w:bottom w:w="90" w:type="dxa"/>
              <w:right w:w="90" w:type="dxa"/>
            </w:tcMar>
          </w:tcPr>
          <w:p w14:paraId="755C8B22">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Khóa chính</w:t>
            </w:r>
          </w:p>
        </w:tc>
        <w:tc>
          <w:tcPr>
            <w:tcW w:w="0" w:type="auto"/>
            <w:tcMar>
              <w:top w:w="90" w:type="dxa"/>
              <w:left w:w="90" w:type="dxa"/>
              <w:bottom w:w="90" w:type="dxa"/>
              <w:right w:w="90" w:type="dxa"/>
            </w:tcMar>
          </w:tcPr>
          <w:p w14:paraId="7A529740">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Mã phân quyền</w:t>
            </w:r>
          </w:p>
        </w:tc>
        <w:tc>
          <w:tcPr>
            <w:tcW w:w="0" w:type="auto"/>
            <w:tcMar>
              <w:top w:w="90" w:type="dxa"/>
              <w:left w:w="90" w:type="dxa"/>
              <w:bottom w:w="90" w:type="dxa"/>
              <w:right w:w="90" w:type="dxa"/>
            </w:tcMar>
          </w:tcPr>
          <w:p w14:paraId="4D8174D9">
            <w:pPr>
              <w:widowControl w:val="0"/>
              <w:ind w:left="0" w:leftChars="0" w:firstLine="0" w:firstLineChars="0"/>
              <w:jc w:val="both"/>
              <w:rPr>
                <w:rFonts w:ascii="Times New Roman" w:hAnsi="Times New Roman" w:eastAsia="Arial"/>
                <w:szCs w:val="22"/>
              </w:rPr>
            </w:pPr>
          </w:p>
        </w:tc>
      </w:tr>
      <w:tr w14:paraId="22D28B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33532A53">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2</w:t>
            </w:r>
          </w:p>
        </w:tc>
        <w:tc>
          <w:tcPr>
            <w:tcW w:w="0" w:type="auto"/>
            <w:tcMar>
              <w:top w:w="90" w:type="dxa"/>
              <w:left w:w="90" w:type="dxa"/>
              <w:bottom w:w="90" w:type="dxa"/>
              <w:right w:w="90" w:type="dxa"/>
            </w:tcMar>
          </w:tcPr>
          <w:p w14:paraId="188B8866">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MaNguoiDung</w:t>
            </w:r>
          </w:p>
        </w:tc>
        <w:tc>
          <w:tcPr>
            <w:tcW w:w="0" w:type="auto"/>
            <w:tcMar>
              <w:top w:w="90" w:type="dxa"/>
              <w:left w:w="90" w:type="dxa"/>
              <w:bottom w:w="90" w:type="dxa"/>
              <w:right w:w="90" w:type="dxa"/>
            </w:tcMar>
          </w:tcPr>
          <w:p w14:paraId="3BFC6727">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Chuỗi</w:t>
            </w:r>
          </w:p>
        </w:tc>
        <w:tc>
          <w:tcPr>
            <w:tcW w:w="0" w:type="auto"/>
            <w:tcMar>
              <w:top w:w="90" w:type="dxa"/>
              <w:left w:w="90" w:type="dxa"/>
              <w:bottom w:w="90" w:type="dxa"/>
              <w:right w:w="90" w:type="dxa"/>
            </w:tcMar>
          </w:tcPr>
          <w:p w14:paraId="5D0E228D">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Khóa ngoại</w:t>
            </w:r>
          </w:p>
        </w:tc>
        <w:tc>
          <w:tcPr>
            <w:tcW w:w="0" w:type="auto"/>
            <w:tcMar>
              <w:top w:w="90" w:type="dxa"/>
              <w:left w:w="90" w:type="dxa"/>
              <w:bottom w:w="90" w:type="dxa"/>
              <w:right w:w="90" w:type="dxa"/>
            </w:tcMar>
          </w:tcPr>
          <w:p w14:paraId="02505DD5">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Mã người dùng</w:t>
            </w:r>
          </w:p>
        </w:tc>
        <w:tc>
          <w:tcPr>
            <w:tcW w:w="0" w:type="auto"/>
            <w:tcMar>
              <w:top w:w="90" w:type="dxa"/>
              <w:left w:w="90" w:type="dxa"/>
              <w:bottom w:w="90" w:type="dxa"/>
              <w:right w:w="90" w:type="dxa"/>
            </w:tcMar>
          </w:tcPr>
          <w:p w14:paraId="602C695A">
            <w:pPr>
              <w:widowControl w:val="0"/>
              <w:ind w:left="0" w:leftChars="0" w:firstLine="0" w:firstLineChars="0"/>
              <w:jc w:val="both"/>
              <w:rPr>
                <w:rFonts w:ascii="Times New Roman" w:hAnsi="Times New Roman" w:eastAsia="Arial"/>
                <w:szCs w:val="22"/>
              </w:rPr>
            </w:pPr>
          </w:p>
        </w:tc>
      </w:tr>
      <w:tr w14:paraId="7DA07D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024423A5">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3</w:t>
            </w:r>
          </w:p>
        </w:tc>
        <w:tc>
          <w:tcPr>
            <w:tcW w:w="0" w:type="auto"/>
            <w:tcMar>
              <w:top w:w="90" w:type="dxa"/>
              <w:left w:w="90" w:type="dxa"/>
              <w:bottom w:w="90" w:type="dxa"/>
              <w:right w:w="90" w:type="dxa"/>
            </w:tcMar>
          </w:tcPr>
          <w:p w14:paraId="0B18173C">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QuyenHan</w:t>
            </w:r>
          </w:p>
        </w:tc>
        <w:tc>
          <w:tcPr>
            <w:tcW w:w="0" w:type="auto"/>
            <w:tcMar>
              <w:top w:w="90" w:type="dxa"/>
              <w:left w:w="90" w:type="dxa"/>
              <w:bottom w:w="90" w:type="dxa"/>
              <w:right w:w="90" w:type="dxa"/>
            </w:tcMar>
          </w:tcPr>
          <w:p w14:paraId="3640054F">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Chuỗi</w:t>
            </w:r>
          </w:p>
        </w:tc>
        <w:tc>
          <w:tcPr>
            <w:tcW w:w="0" w:type="auto"/>
            <w:tcMar>
              <w:top w:w="90" w:type="dxa"/>
              <w:left w:w="90" w:type="dxa"/>
              <w:bottom w:w="90" w:type="dxa"/>
              <w:right w:w="90" w:type="dxa"/>
            </w:tcMar>
          </w:tcPr>
          <w:p w14:paraId="51186E1F">
            <w:pPr>
              <w:widowControl w:val="0"/>
              <w:ind w:left="0" w:leftChars="0" w:firstLine="0" w:firstLineChars="0"/>
              <w:jc w:val="both"/>
              <w:rPr>
                <w:rFonts w:ascii="Times New Roman" w:hAnsi="Times New Roman" w:eastAsia="Arial"/>
                <w:szCs w:val="22"/>
              </w:rPr>
            </w:pPr>
          </w:p>
        </w:tc>
        <w:tc>
          <w:tcPr>
            <w:tcW w:w="0" w:type="auto"/>
            <w:tcMar>
              <w:top w:w="90" w:type="dxa"/>
              <w:left w:w="90" w:type="dxa"/>
              <w:bottom w:w="90" w:type="dxa"/>
              <w:right w:w="90" w:type="dxa"/>
            </w:tcMar>
          </w:tcPr>
          <w:p w14:paraId="3145824A">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Tên chức năng/quyền hạn được cấp</w:t>
            </w:r>
          </w:p>
        </w:tc>
        <w:tc>
          <w:tcPr>
            <w:tcW w:w="0" w:type="auto"/>
            <w:tcMar>
              <w:top w:w="90" w:type="dxa"/>
              <w:left w:w="90" w:type="dxa"/>
              <w:bottom w:w="90" w:type="dxa"/>
              <w:right w:w="90" w:type="dxa"/>
            </w:tcMar>
          </w:tcPr>
          <w:p w14:paraId="52A4215B">
            <w:pPr>
              <w:widowControl w:val="0"/>
              <w:ind w:left="0" w:leftChars="0" w:firstLine="0" w:firstLineChars="0"/>
              <w:jc w:val="both"/>
              <w:rPr>
                <w:rFonts w:ascii="Times New Roman" w:hAnsi="Times New Roman" w:eastAsia="Arial"/>
                <w:szCs w:val="22"/>
              </w:rPr>
            </w:pPr>
          </w:p>
        </w:tc>
      </w:tr>
      <w:tr w14:paraId="3C2990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10E9F8CC">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4</w:t>
            </w:r>
          </w:p>
        </w:tc>
        <w:tc>
          <w:tcPr>
            <w:tcW w:w="0" w:type="auto"/>
            <w:tcMar>
              <w:top w:w="90" w:type="dxa"/>
              <w:left w:w="90" w:type="dxa"/>
              <w:bottom w:w="90" w:type="dxa"/>
              <w:right w:w="90" w:type="dxa"/>
            </w:tcMar>
          </w:tcPr>
          <w:p w14:paraId="7AFA6FDD">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NgayCap</w:t>
            </w:r>
          </w:p>
        </w:tc>
        <w:tc>
          <w:tcPr>
            <w:tcW w:w="0" w:type="auto"/>
            <w:tcMar>
              <w:top w:w="90" w:type="dxa"/>
              <w:left w:w="90" w:type="dxa"/>
              <w:bottom w:w="90" w:type="dxa"/>
              <w:right w:w="90" w:type="dxa"/>
            </w:tcMar>
          </w:tcPr>
          <w:p w14:paraId="74A2759B">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Date</w:t>
            </w:r>
          </w:p>
        </w:tc>
        <w:tc>
          <w:tcPr>
            <w:tcW w:w="0" w:type="auto"/>
            <w:tcMar>
              <w:top w:w="90" w:type="dxa"/>
              <w:left w:w="90" w:type="dxa"/>
              <w:bottom w:w="90" w:type="dxa"/>
              <w:right w:w="90" w:type="dxa"/>
            </w:tcMar>
          </w:tcPr>
          <w:p w14:paraId="1786B31F">
            <w:pPr>
              <w:widowControl w:val="0"/>
              <w:ind w:left="0" w:leftChars="0" w:firstLine="0" w:firstLineChars="0"/>
              <w:jc w:val="both"/>
              <w:rPr>
                <w:rFonts w:ascii="Times New Roman" w:hAnsi="Times New Roman" w:eastAsia="Arial"/>
                <w:szCs w:val="22"/>
              </w:rPr>
            </w:pPr>
          </w:p>
        </w:tc>
        <w:tc>
          <w:tcPr>
            <w:tcW w:w="0" w:type="auto"/>
            <w:tcMar>
              <w:top w:w="90" w:type="dxa"/>
              <w:left w:w="90" w:type="dxa"/>
              <w:bottom w:w="90" w:type="dxa"/>
              <w:right w:w="90" w:type="dxa"/>
            </w:tcMar>
          </w:tcPr>
          <w:p w14:paraId="259270D3">
            <w:pPr>
              <w:widowControl w:val="0"/>
              <w:ind w:left="0" w:leftChars="0" w:firstLine="0" w:firstLineChars="0"/>
              <w:jc w:val="both"/>
              <w:rPr>
                <w:rFonts w:ascii="Times New Roman" w:hAnsi="Times New Roman" w:eastAsia="Arial"/>
                <w:szCs w:val="22"/>
              </w:rPr>
            </w:pPr>
            <w:r>
              <w:rPr>
                <w:rFonts w:ascii="Times New Roman" w:hAnsi="Times New Roman" w:eastAsia="Arial"/>
                <w:szCs w:val="22"/>
              </w:rPr>
              <w:t>Ngày gán quyền</w:t>
            </w:r>
          </w:p>
        </w:tc>
        <w:tc>
          <w:tcPr>
            <w:tcW w:w="0" w:type="auto"/>
            <w:tcMar>
              <w:top w:w="90" w:type="dxa"/>
              <w:left w:w="90" w:type="dxa"/>
              <w:bottom w:w="90" w:type="dxa"/>
              <w:right w:w="90" w:type="dxa"/>
            </w:tcMar>
          </w:tcPr>
          <w:p w14:paraId="7DFF09D8">
            <w:pPr>
              <w:widowControl w:val="0"/>
              <w:ind w:left="0" w:leftChars="0" w:firstLine="0" w:firstLineChars="0"/>
              <w:jc w:val="both"/>
              <w:rPr>
                <w:rFonts w:ascii="Times New Roman" w:hAnsi="Times New Roman" w:eastAsia="Arial"/>
                <w:szCs w:val="22"/>
              </w:rPr>
            </w:pPr>
          </w:p>
        </w:tc>
      </w:tr>
    </w:tbl>
    <w:p w14:paraId="21933099">
      <w:pPr>
        <w:widowControl w:val="0"/>
        <w:ind w:left="0" w:leftChars="0" w:firstLine="0" w:firstLineChars="0"/>
        <w:jc w:val="center"/>
        <w:rPr>
          <w:rFonts w:ascii="Times New Roman" w:hAnsi="Times New Roman" w:eastAsia="Arial"/>
          <w:szCs w:val="22"/>
        </w:rPr>
      </w:pPr>
      <w:r>
        <w:rPr>
          <w:rFonts w:ascii="Times New Roman" w:hAnsi="Times New Roman" w:eastAsia="Arial"/>
          <w:szCs w:val="22"/>
        </w:rPr>
        <w:t>Bảng 13. Phân quyền</w:t>
      </w:r>
    </w:p>
    <w:p w14:paraId="26BC3301">
      <w:pPr>
        <w:widowControl w:val="0"/>
        <w:ind w:left="0" w:leftChars="0" w:firstLine="0" w:firstLineChars="0"/>
        <w:jc w:val="both"/>
        <w:rPr>
          <w:rFonts w:ascii="Times New Roman" w:hAnsi="Times New Roman" w:eastAsia="Arial"/>
          <w:szCs w:val="22"/>
        </w:rPr>
      </w:pPr>
    </w:p>
    <w:p w14:paraId="37C8B0C7">
      <w:pPr>
        <w:pStyle w:val="12"/>
        <w:widowControl w:val="0"/>
        <w:numPr>
          <w:numId w:val="0"/>
        </w:numPr>
        <w:ind w:leftChars="0"/>
        <w:jc w:val="both"/>
        <w:rPr>
          <w:rFonts w:ascii="Times New Roman" w:hAnsi="Times New Roman" w:eastAsia="Arial"/>
          <w:b/>
          <w:bCs/>
          <w:szCs w:val="22"/>
        </w:rPr>
      </w:pPr>
      <w:r>
        <w:rPr>
          <w:rFonts w:hint="default" w:ascii="Times New Roman" w:hAnsi="Times New Roman" w:eastAsia="Arial"/>
          <w:b/>
          <w:bCs/>
          <w:szCs w:val="22"/>
          <w:lang w:val="en-US"/>
        </w:rPr>
        <w:t xml:space="preserve">3.1.2.17. </w:t>
      </w:r>
      <w:r>
        <w:rPr>
          <w:rFonts w:ascii="Times New Roman" w:hAnsi="Times New Roman" w:eastAsia="Arial"/>
          <w:b/>
          <w:bCs/>
          <w:szCs w:val="22"/>
        </w:rPr>
        <w:t xml:space="preserve">Yêu cầu sửa chữa: </w:t>
      </w:r>
    </w:p>
    <w:p w14:paraId="1CFD638A">
      <w:pPr>
        <w:pStyle w:val="12"/>
        <w:widowControl w:val="0"/>
        <w:ind w:left="0" w:leftChars="0" w:firstLine="0" w:firstLineChars="0"/>
        <w:jc w:val="both"/>
        <w:rPr>
          <w:rFonts w:ascii="Times New Roman" w:hAnsi="Times New Roman" w:eastAsia="Arial"/>
          <w:szCs w:val="22"/>
        </w:rPr>
      </w:pPr>
      <w:r>
        <w:rPr>
          <w:rFonts w:ascii="Times New Roman" w:hAnsi="Times New Roman" w:eastAsia="Arial"/>
          <w:szCs w:val="22"/>
        </w:rPr>
        <w:t>YeuCauSuaChua(MaYeuCau, MaPhong, MaSV, NgayGui, NoiDungSuCo, HinhAnh, TrangThai)</w:t>
      </w:r>
    </w:p>
    <w:tbl>
      <w:tblPr>
        <w:tblStyle w:val="13"/>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447"/>
        <w:gridCol w:w="1607"/>
        <w:gridCol w:w="767"/>
        <w:gridCol w:w="3760"/>
        <w:gridCol w:w="2486"/>
        <w:gridCol w:w="743"/>
      </w:tblGrid>
      <w:tr w14:paraId="544FC9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0" w:type="auto"/>
            <w:tcMar>
              <w:top w:w="90" w:type="dxa"/>
              <w:left w:w="90" w:type="dxa"/>
              <w:bottom w:w="90" w:type="dxa"/>
              <w:right w:w="90" w:type="dxa"/>
            </w:tcMar>
          </w:tcPr>
          <w:p w14:paraId="3FE0651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Stt</w:t>
            </w:r>
          </w:p>
        </w:tc>
        <w:tc>
          <w:tcPr>
            <w:tcW w:w="0" w:type="auto"/>
            <w:tcMar>
              <w:top w:w="90" w:type="dxa"/>
              <w:left w:w="90" w:type="dxa"/>
              <w:bottom w:w="90" w:type="dxa"/>
              <w:right w:w="90" w:type="dxa"/>
            </w:tcMar>
          </w:tcPr>
          <w:p w14:paraId="1E9434C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Thuộc tính</w:t>
            </w:r>
          </w:p>
        </w:tc>
        <w:tc>
          <w:tcPr>
            <w:tcW w:w="0" w:type="auto"/>
            <w:tcMar>
              <w:top w:w="90" w:type="dxa"/>
              <w:left w:w="90" w:type="dxa"/>
              <w:bottom w:w="90" w:type="dxa"/>
              <w:right w:w="90" w:type="dxa"/>
            </w:tcMar>
          </w:tcPr>
          <w:p w14:paraId="36B85F1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Kiểu</w:t>
            </w:r>
          </w:p>
        </w:tc>
        <w:tc>
          <w:tcPr>
            <w:tcW w:w="0" w:type="auto"/>
            <w:tcMar>
              <w:top w:w="90" w:type="dxa"/>
              <w:left w:w="90" w:type="dxa"/>
              <w:bottom w:w="90" w:type="dxa"/>
              <w:right w:w="90" w:type="dxa"/>
            </w:tcMar>
          </w:tcPr>
          <w:p w14:paraId="5A25288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Miền giá trị</w:t>
            </w:r>
          </w:p>
        </w:tc>
        <w:tc>
          <w:tcPr>
            <w:tcW w:w="0" w:type="auto"/>
            <w:tcMar>
              <w:top w:w="90" w:type="dxa"/>
              <w:left w:w="90" w:type="dxa"/>
              <w:bottom w:w="90" w:type="dxa"/>
              <w:right w:w="90" w:type="dxa"/>
            </w:tcMar>
          </w:tcPr>
          <w:p w14:paraId="5E8FE8A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Ý nghĩa</w:t>
            </w:r>
          </w:p>
        </w:tc>
        <w:tc>
          <w:tcPr>
            <w:tcW w:w="0" w:type="auto"/>
            <w:tcMar>
              <w:top w:w="90" w:type="dxa"/>
              <w:left w:w="90" w:type="dxa"/>
              <w:bottom w:w="90" w:type="dxa"/>
              <w:right w:w="90" w:type="dxa"/>
            </w:tcMar>
          </w:tcPr>
          <w:p w14:paraId="51DE32C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Ghi chú</w:t>
            </w:r>
          </w:p>
        </w:tc>
      </w:tr>
      <w:tr w14:paraId="02C1E5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13E9645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1</w:t>
            </w:r>
          </w:p>
        </w:tc>
        <w:tc>
          <w:tcPr>
            <w:tcW w:w="0" w:type="auto"/>
            <w:tcMar>
              <w:top w:w="90" w:type="dxa"/>
              <w:left w:w="90" w:type="dxa"/>
              <w:bottom w:w="90" w:type="dxa"/>
              <w:right w:w="90" w:type="dxa"/>
            </w:tcMar>
          </w:tcPr>
          <w:p w14:paraId="7BBC06C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MaYeuCau</w:t>
            </w:r>
          </w:p>
        </w:tc>
        <w:tc>
          <w:tcPr>
            <w:tcW w:w="0" w:type="auto"/>
            <w:tcMar>
              <w:top w:w="90" w:type="dxa"/>
              <w:left w:w="90" w:type="dxa"/>
              <w:bottom w:w="90" w:type="dxa"/>
              <w:right w:w="90" w:type="dxa"/>
            </w:tcMar>
          </w:tcPr>
          <w:p w14:paraId="775C9C3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Mar>
              <w:top w:w="90" w:type="dxa"/>
              <w:left w:w="90" w:type="dxa"/>
              <w:bottom w:w="90" w:type="dxa"/>
              <w:right w:w="90" w:type="dxa"/>
            </w:tcMar>
          </w:tcPr>
          <w:p w14:paraId="36E2C6E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chính</w:t>
            </w:r>
          </w:p>
        </w:tc>
        <w:tc>
          <w:tcPr>
            <w:tcW w:w="0" w:type="auto"/>
            <w:tcMar>
              <w:top w:w="90" w:type="dxa"/>
              <w:left w:w="90" w:type="dxa"/>
              <w:bottom w:w="90" w:type="dxa"/>
              <w:right w:w="90" w:type="dxa"/>
            </w:tcMar>
          </w:tcPr>
          <w:p w14:paraId="34F621D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yêu cầu sửa chữa</w:t>
            </w:r>
          </w:p>
        </w:tc>
        <w:tc>
          <w:tcPr>
            <w:tcW w:w="0" w:type="auto"/>
            <w:tcMar>
              <w:top w:w="90" w:type="dxa"/>
              <w:left w:w="90" w:type="dxa"/>
              <w:bottom w:w="90" w:type="dxa"/>
              <w:right w:w="90" w:type="dxa"/>
            </w:tcMar>
          </w:tcPr>
          <w:p w14:paraId="617C908A">
            <w:pPr>
              <w:widowControl w:val="0"/>
              <w:ind w:left="0" w:leftChars="0" w:firstLine="0" w:firstLineChars="0"/>
              <w:jc w:val="both"/>
              <w:rPr>
                <w:rFonts w:ascii="Times New Roman" w:hAnsi="Times New Roman" w:eastAsia="Arial" w:cs="Times New Roman"/>
                <w:szCs w:val="22"/>
              </w:rPr>
            </w:pPr>
          </w:p>
        </w:tc>
      </w:tr>
      <w:tr w14:paraId="29262B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6398255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2</w:t>
            </w:r>
          </w:p>
        </w:tc>
        <w:tc>
          <w:tcPr>
            <w:tcW w:w="0" w:type="auto"/>
            <w:tcMar>
              <w:top w:w="90" w:type="dxa"/>
              <w:left w:w="90" w:type="dxa"/>
              <w:bottom w:w="90" w:type="dxa"/>
              <w:right w:w="90" w:type="dxa"/>
            </w:tcMar>
          </w:tcPr>
          <w:p w14:paraId="5EDD104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MaPhong</w:t>
            </w:r>
          </w:p>
        </w:tc>
        <w:tc>
          <w:tcPr>
            <w:tcW w:w="0" w:type="auto"/>
            <w:tcMar>
              <w:top w:w="90" w:type="dxa"/>
              <w:left w:w="90" w:type="dxa"/>
              <w:bottom w:w="90" w:type="dxa"/>
              <w:right w:w="90" w:type="dxa"/>
            </w:tcMar>
          </w:tcPr>
          <w:p w14:paraId="61C5B7C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Mar>
              <w:top w:w="90" w:type="dxa"/>
              <w:left w:w="90" w:type="dxa"/>
              <w:bottom w:w="90" w:type="dxa"/>
              <w:right w:w="90" w:type="dxa"/>
            </w:tcMar>
          </w:tcPr>
          <w:p w14:paraId="7928142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ngoại</w:t>
            </w:r>
          </w:p>
        </w:tc>
        <w:tc>
          <w:tcPr>
            <w:tcW w:w="0" w:type="auto"/>
            <w:tcMar>
              <w:top w:w="90" w:type="dxa"/>
              <w:left w:w="90" w:type="dxa"/>
              <w:bottom w:w="90" w:type="dxa"/>
              <w:right w:w="90" w:type="dxa"/>
            </w:tcMar>
          </w:tcPr>
          <w:p w14:paraId="119AD5B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phòng phát sinh sự cố</w:t>
            </w:r>
          </w:p>
        </w:tc>
        <w:tc>
          <w:tcPr>
            <w:tcW w:w="0" w:type="auto"/>
            <w:tcMar>
              <w:top w:w="90" w:type="dxa"/>
              <w:left w:w="90" w:type="dxa"/>
              <w:bottom w:w="90" w:type="dxa"/>
              <w:right w:w="90" w:type="dxa"/>
            </w:tcMar>
          </w:tcPr>
          <w:p w14:paraId="7C06BA4E">
            <w:pPr>
              <w:widowControl w:val="0"/>
              <w:ind w:left="0" w:leftChars="0" w:firstLine="0" w:firstLineChars="0"/>
              <w:jc w:val="both"/>
              <w:rPr>
                <w:rFonts w:ascii="Times New Roman" w:hAnsi="Times New Roman" w:eastAsia="Arial" w:cs="Times New Roman"/>
                <w:szCs w:val="22"/>
              </w:rPr>
            </w:pPr>
          </w:p>
        </w:tc>
      </w:tr>
      <w:tr w14:paraId="100E8D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386C80F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3</w:t>
            </w:r>
          </w:p>
        </w:tc>
        <w:tc>
          <w:tcPr>
            <w:tcW w:w="0" w:type="auto"/>
            <w:tcMar>
              <w:top w:w="90" w:type="dxa"/>
              <w:left w:w="90" w:type="dxa"/>
              <w:bottom w:w="90" w:type="dxa"/>
              <w:right w:w="90" w:type="dxa"/>
            </w:tcMar>
          </w:tcPr>
          <w:p w14:paraId="359D585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MaSV</w:t>
            </w:r>
          </w:p>
        </w:tc>
        <w:tc>
          <w:tcPr>
            <w:tcW w:w="0" w:type="auto"/>
            <w:tcMar>
              <w:top w:w="90" w:type="dxa"/>
              <w:left w:w="90" w:type="dxa"/>
              <w:bottom w:w="90" w:type="dxa"/>
              <w:right w:w="90" w:type="dxa"/>
            </w:tcMar>
          </w:tcPr>
          <w:p w14:paraId="70536AD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Mar>
              <w:top w:w="90" w:type="dxa"/>
              <w:left w:w="90" w:type="dxa"/>
              <w:bottom w:w="90" w:type="dxa"/>
              <w:right w:w="90" w:type="dxa"/>
            </w:tcMar>
          </w:tcPr>
          <w:p w14:paraId="4B373E8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ngoại</w:t>
            </w:r>
          </w:p>
        </w:tc>
        <w:tc>
          <w:tcPr>
            <w:tcW w:w="0" w:type="auto"/>
            <w:tcMar>
              <w:top w:w="90" w:type="dxa"/>
              <w:left w:w="90" w:type="dxa"/>
              <w:bottom w:w="90" w:type="dxa"/>
              <w:right w:w="90" w:type="dxa"/>
            </w:tcMar>
          </w:tcPr>
          <w:p w14:paraId="2167B61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sinh viên gửi yêu cầu</w:t>
            </w:r>
          </w:p>
        </w:tc>
        <w:tc>
          <w:tcPr>
            <w:tcW w:w="0" w:type="auto"/>
            <w:tcMar>
              <w:top w:w="90" w:type="dxa"/>
              <w:left w:w="90" w:type="dxa"/>
              <w:bottom w:w="90" w:type="dxa"/>
              <w:right w:w="90" w:type="dxa"/>
            </w:tcMar>
          </w:tcPr>
          <w:p w14:paraId="22C238EC">
            <w:pPr>
              <w:widowControl w:val="0"/>
              <w:ind w:left="0" w:leftChars="0" w:firstLine="0" w:firstLineChars="0"/>
              <w:jc w:val="both"/>
              <w:rPr>
                <w:rFonts w:ascii="Times New Roman" w:hAnsi="Times New Roman" w:eastAsia="Arial" w:cs="Times New Roman"/>
                <w:szCs w:val="22"/>
              </w:rPr>
            </w:pPr>
          </w:p>
        </w:tc>
      </w:tr>
      <w:tr w14:paraId="05DB5A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1945107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4</w:t>
            </w:r>
          </w:p>
        </w:tc>
        <w:tc>
          <w:tcPr>
            <w:tcW w:w="0" w:type="auto"/>
            <w:tcMar>
              <w:top w:w="90" w:type="dxa"/>
              <w:left w:w="90" w:type="dxa"/>
              <w:bottom w:w="90" w:type="dxa"/>
              <w:right w:w="90" w:type="dxa"/>
            </w:tcMar>
          </w:tcPr>
          <w:p w14:paraId="0995BE0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NgayGui</w:t>
            </w:r>
          </w:p>
        </w:tc>
        <w:tc>
          <w:tcPr>
            <w:tcW w:w="0" w:type="auto"/>
            <w:tcMar>
              <w:top w:w="90" w:type="dxa"/>
              <w:left w:w="90" w:type="dxa"/>
              <w:bottom w:w="90" w:type="dxa"/>
              <w:right w:w="90" w:type="dxa"/>
            </w:tcMar>
          </w:tcPr>
          <w:p w14:paraId="50A73A9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Date</w:t>
            </w:r>
          </w:p>
        </w:tc>
        <w:tc>
          <w:tcPr>
            <w:tcW w:w="0" w:type="auto"/>
            <w:tcMar>
              <w:top w:w="90" w:type="dxa"/>
              <w:left w:w="90" w:type="dxa"/>
              <w:bottom w:w="90" w:type="dxa"/>
              <w:right w:w="90" w:type="dxa"/>
            </w:tcMar>
          </w:tcPr>
          <w:p w14:paraId="3A7F102A">
            <w:pPr>
              <w:widowControl w:val="0"/>
              <w:ind w:left="0" w:leftChars="0" w:firstLine="0" w:firstLineChars="0"/>
              <w:jc w:val="both"/>
              <w:rPr>
                <w:rFonts w:ascii="Times New Roman" w:hAnsi="Times New Roman" w:eastAsia="Arial" w:cs="Times New Roman"/>
                <w:szCs w:val="22"/>
              </w:rPr>
            </w:pPr>
          </w:p>
        </w:tc>
        <w:tc>
          <w:tcPr>
            <w:tcW w:w="0" w:type="auto"/>
            <w:tcMar>
              <w:top w:w="90" w:type="dxa"/>
              <w:left w:w="90" w:type="dxa"/>
              <w:bottom w:w="90" w:type="dxa"/>
              <w:right w:w="90" w:type="dxa"/>
            </w:tcMar>
          </w:tcPr>
          <w:p w14:paraId="379BF14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Ngày giờ gửi yêu cầu</w:t>
            </w:r>
          </w:p>
        </w:tc>
        <w:tc>
          <w:tcPr>
            <w:tcW w:w="0" w:type="auto"/>
            <w:tcMar>
              <w:top w:w="90" w:type="dxa"/>
              <w:left w:w="90" w:type="dxa"/>
              <w:bottom w:w="90" w:type="dxa"/>
              <w:right w:w="90" w:type="dxa"/>
            </w:tcMar>
          </w:tcPr>
          <w:p w14:paraId="7483F859">
            <w:pPr>
              <w:widowControl w:val="0"/>
              <w:ind w:left="0" w:leftChars="0" w:firstLine="0" w:firstLineChars="0"/>
              <w:jc w:val="both"/>
              <w:rPr>
                <w:rFonts w:ascii="Times New Roman" w:hAnsi="Times New Roman" w:eastAsia="Arial" w:cs="Times New Roman"/>
                <w:szCs w:val="22"/>
              </w:rPr>
            </w:pPr>
          </w:p>
        </w:tc>
      </w:tr>
      <w:tr w14:paraId="2F4AEE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4B1B92E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5</w:t>
            </w:r>
          </w:p>
        </w:tc>
        <w:tc>
          <w:tcPr>
            <w:tcW w:w="0" w:type="auto"/>
            <w:tcMar>
              <w:top w:w="90" w:type="dxa"/>
              <w:left w:w="90" w:type="dxa"/>
              <w:bottom w:w="90" w:type="dxa"/>
              <w:right w:w="90" w:type="dxa"/>
            </w:tcMar>
          </w:tcPr>
          <w:p w14:paraId="7BDF4F0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NoiDungSuCo</w:t>
            </w:r>
          </w:p>
        </w:tc>
        <w:tc>
          <w:tcPr>
            <w:tcW w:w="0" w:type="auto"/>
            <w:tcMar>
              <w:top w:w="90" w:type="dxa"/>
              <w:left w:w="90" w:type="dxa"/>
              <w:bottom w:w="90" w:type="dxa"/>
              <w:right w:w="90" w:type="dxa"/>
            </w:tcMar>
          </w:tcPr>
          <w:p w14:paraId="40E7B8B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Mar>
              <w:top w:w="90" w:type="dxa"/>
              <w:left w:w="90" w:type="dxa"/>
              <w:bottom w:w="90" w:type="dxa"/>
              <w:right w:w="90" w:type="dxa"/>
            </w:tcMar>
          </w:tcPr>
          <w:p w14:paraId="14A5A04B">
            <w:pPr>
              <w:widowControl w:val="0"/>
              <w:ind w:left="0" w:leftChars="0" w:firstLine="0" w:firstLineChars="0"/>
              <w:jc w:val="both"/>
              <w:rPr>
                <w:rFonts w:ascii="Times New Roman" w:hAnsi="Times New Roman" w:eastAsia="Arial" w:cs="Times New Roman"/>
                <w:szCs w:val="22"/>
              </w:rPr>
            </w:pPr>
          </w:p>
        </w:tc>
        <w:tc>
          <w:tcPr>
            <w:tcW w:w="0" w:type="auto"/>
            <w:tcMar>
              <w:top w:w="90" w:type="dxa"/>
              <w:left w:w="90" w:type="dxa"/>
              <w:bottom w:w="90" w:type="dxa"/>
              <w:right w:w="90" w:type="dxa"/>
            </w:tcMar>
          </w:tcPr>
          <w:p w14:paraId="31031AF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Mô tả sự cố cần sửa chữa</w:t>
            </w:r>
          </w:p>
        </w:tc>
        <w:tc>
          <w:tcPr>
            <w:tcW w:w="0" w:type="auto"/>
            <w:tcMar>
              <w:top w:w="90" w:type="dxa"/>
              <w:left w:w="90" w:type="dxa"/>
              <w:bottom w:w="90" w:type="dxa"/>
              <w:right w:w="90" w:type="dxa"/>
            </w:tcMar>
          </w:tcPr>
          <w:p w14:paraId="5F2F2929">
            <w:pPr>
              <w:widowControl w:val="0"/>
              <w:ind w:left="0" w:leftChars="0" w:firstLine="0" w:firstLineChars="0"/>
              <w:jc w:val="both"/>
              <w:rPr>
                <w:rFonts w:ascii="Times New Roman" w:hAnsi="Times New Roman" w:eastAsia="Arial" w:cs="Times New Roman"/>
                <w:szCs w:val="22"/>
              </w:rPr>
            </w:pPr>
          </w:p>
        </w:tc>
      </w:tr>
      <w:tr w14:paraId="12E1A4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689F02F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6</w:t>
            </w:r>
          </w:p>
        </w:tc>
        <w:tc>
          <w:tcPr>
            <w:tcW w:w="0" w:type="auto"/>
            <w:tcMar>
              <w:top w:w="90" w:type="dxa"/>
              <w:left w:w="90" w:type="dxa"/>
              <w:bottom w:w="90" w:type="dxa"/>
              <w:right w:w="90" w:type="dxa"/>
            </w:tcMar>
          </w:tcPr>
          <w:p w14:paraId="3742A64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HinhAnh</w:t>
            </w:r>
          </w:p>
        </w:tc>
        <w:tc>
          <w:tcPr>
            <w:tcW w:w="0" w:type="auto"/>
            <w:tcMar>
              <w:top w:w="90" w:type="dxa"/>
              <w:left w:w="90" w:type="dxa"/>
              <w:bottom w:w="90" w:type="dxa"/>
              <w:right w:w="90" w:type="dxa"/>
            </w:tcMar>
          </w:tcPr>
          <w:p w14:paraId="12F21A7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Mar>
              <w:top w:w="90" w:type="dxa"/>
              <w:left w:w="90" w:type="dxa"/>
              <w:bottom w:w="90" w:type="dxa"/>
              <w:right w:w="90" w:type="dxa"/>
            </w:tcMar>
          </w:tcPr>
          <w:p w14:paraId="6CEDCF78">
            <w:pPr>
              <w:widowControl w:val="0"/>
              <w:ind w:left="0" w:leftChars="0" w:firstLine="0" w:firstLineChars="0"/>
              <w:jc w:val="both"/>
              <w:rPr>
                <w:rFonts w:ascii="Times New Roman" w:hAnsi="Times New Roman" w:eastAsia="Arial" w:cs="Times New Roman"/>
                <w:szCs w:val="22"/>
              </w:rPr>
            </w:pPr>
          </w:p>
        </w:tc>
        <w:tc>
          <w:tcPr>
            <w:tcW w:w="0" w:type="auto"/>
            <w:tcMar>
              <w:top w:w="90" w:type="dxa"/>
              <w:left w:w="90" w:type="dxa"/>
              <w:bottom w:w="90" w:type="dxa"/>
              <w:right w:w="90" w:type="dxa"/>
            </w:tcMar>
          </w:tcPr>
          <w:p w14:paraId="7A3D2E0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Đường dẫn/file hình ảnh minh họa sự cố</w:t>
            </w:r>
          </w:p>
        </w:tc>
        <w:tc>
          <w:tcPr>
            <w:tcW w:w="0" w:type="auto"/>
            <w:tcMar>
              <w:top w:w="90" w:type="dxa"/>
              <w:left w:w="90" w:type="dxa"/>
              <w:bottom w:w="90" w:type="dxa"/>
              <w:right w:w="90" w:type="dxa"/>
            </w:tcMar>
          </w:tcPr>
          <w:p w14:paraId="181C5B27">
            <w:pPr>
              <w:widowControl w:val="0"/>
              <w:ind w:left="0" w:leftChars="0" w:firstLine="0" w:firstLineChars="0"/>
              <w:jc w:val="both"/>
              <w:rPr>
                <w:rFonts w:ascii="Times New Roman" w:hAnsi="Times New Roman" w:eastAsia="Arial" w:cs="Times New Roman"/>
                <w:szCs w:val="22"/>
              </w:rPr>
            </w:pPr>
          </w:p>
        </w:tc>
      </w:tr>
      <w:tr w14:paraId="3D02BB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7560AD5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7</w:t>
            </w:r>
          </w:p>
        </w:tc>
        <w:tc>
          <w:tcPr>
            <w:tcW w:w="0" w:type="auto"/>
            <w:tcMar>
              <w:top w:w="90" w:type="dxa"/>
              <w:left w:w="90" w:type="dxa"/>
              <w:bottom w:w="90" w:type="dxa"/>
              <w:right w:w="90" w:type="dxa"/>
            </w:tcMar>
          </w:tcPr>
          <w:p w14:paraId="18E5E7A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TrangThai</w:t>
            </w:r>
          </w:p>
        </w:tc>
        <w:tc>
          <w:tcPr>
            <w:tcW w:w="0" w:type="auto"/>
            <w:tcMar>
              <w:top w:w="90" w:type="dxa"/>
              <w:left w:w="90" w:type="dxa"/>
              <w:bottom w:w="90" w:type="dxa"/>
              <w:right w:w="90" w:type="dxa"/>
            </w:tcMar>
          </w:tcPr>
          <w:p w14:paraId="46F4A27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Mar>
              <w:top w:w="90" w:type="dxa"/>
              <w:left w:w="90" w:type="dxa"/>
              <w:bottom w:w="90" w:type="dxa"/>
              <w:right w:w="90" w:type="dxa"/>
            </w:tcMar>
          </w:tcPr>
          <w:p w14:paraId="3208D2C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'Chờ tiếp nhận', 'Đã phân công', 'Đang xử lý', 'Hoàn thành', 'Từ chối'</w:t>
            </w:r>
          </w:p>
        </w:tc>
        <w:tc>
          <w:tcPr>
            <w:tcW w:w="0" w:type="auto"/>
            <w:tcMar>
              <w:top w:w="90" w:type="dxa"/>
              <w:left w:w="90" w:type="dxa"/>
              <w:bottom w:w="90" w:type="dxa"/>
              <w:right w:w="90" w:type="dxa"/>
            </w:tcMar>
          </w:tcPr>
          <w:p w14:paraId="178AA3D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Trạng thái xử lý yêu cầu</w:t>
            </w:r>
          </w:p>
        </w:tc>
        <w:tc>
          <w:tcPr>
            <w:tcW w:w="0" w:type="auto"/>
            <w:tcMar>
              <w:top w:w="90" w:type="dxa"/>
              <w:left w:w="90" w:type="dxa"/>
              <w:bottom w:w="90" w:type="dxa"/>
              <w:right w:w="90" w:type="dxa"/>
            </w:tcMar>
          </w:tcPr>
          <w:p w14:paraId="3CBD1606">
            <w:pPr>
              <w:widowControl w:val="0"/>
              <w:ind w:left="0" w:leftChars="0" w:firstLine="0" w:firstLineChars="0"/>
              <w:jc w:val="both"/>
              <w:rPr>
                <w:rFonts w:ascii="Times New Roman" w:hAnsi="Times New Roman" w:eastAsia="Arial" w:cs="Times New Roman"/>
                <w:szCs w:val="22"/>
              </w:rPr>
            </w:pPr>
          </w:p>
        </w:tc>
      </w:tr>
    </w:tbl>
    <w:p w14:paraId="2CE49BA1">
      <w:pPr>
        <w:widowControl w:val="0"/>
        <w:ind w:left="0" w:leftChars="0" w:firstLine="0" w:firstLineChars="0"/>
        <w:jc w:val="center"/>
        <w:rPr>
          <w:rFonts w:ascii="Times New Roman" w:hAnsi="Times New Roman" w:eastAsia="Arial"/>
          <w:szCs w:val="22"/>
        </w:rPr>
      </w:pPr>
      <w:r>
        <w:rPr>
          <w:rFonts w:ascii="Times New Roman" w:hAnsi="Times New Roman" w:eastAsia="Arial"/>
          <w:szCs w:val="22"/>
        </w:rPr>
        <w:t>Bảng 14. Yêu cầu sửa chữa</w:t>
      </w:r>
    </w:p>
    <w:p w14:paraId="5933334C">
      <w:pPr>
        <w:widowControl w:val="0"/>
        <w:ind w:left="0" w:leftChars="0" w:firstLine="0" w:firstLineChars="0"/>
        <w:jc w:val="both"/>
        <w:rPr>
          <w:rFonts w:ascii="Times New Roman" w:hAnsi="Times New Roman" w:eastAsia="Arial"/>
          <w:szCs w:val="22"/>
        </w:rPr>
      </w:pPr>
    </w:p>
    <w:p w14:paraId="0EF6AD77">
      <w:pPr>
        <w:pStyle w:val="12"/>
        <w:widowControl w:val="0"/>
        <w:numPr>
          <w:numId w:val="0"/>
        </w:numPr>
        <w:ind w:leftChars="0"/>
        <w:jc w:val="both"/>
        <w:rPr>
          <w:rFonts w:ascii="Times New Roman" w:hAnsi="Times New Roman" w:eastAsia="Arial"/>
          <w:b/>
          <w:bCs/>
          <w:szCs w:val="22"/>
        </w:rPr>
      </w:pPr>
      <w:r>
        <w:rPr>
          <w:rFonts w:hint="default" w:ascii="Times New Roman" w:hAnsi="Times New Roman" w:eastAsia="Arial"/>
          <w:b/>
          <w:bCs/>
          <w:szCs w:val="22"/>
          <w:lang w:val="en-US"/>
        </w:rPr>
        <w:t xml:space="preserve">3.1.2.18. </w:t>
      </w:r>
      <w:r>
        <w:rPr>
          <w:rFonts w:ascii="Times New Roman" w:hAnsi="Times New Roman" w:eastAsia="Arial"/>
          <w:b/>
          <w:bCs/>
          <w:szCs w:val="22"/>
        </w:rPr>
        <w:t xml:space="preserve">Kết quả sửa chữa: </w:t>
      </w:r>
    </w:p>
    <w:p w14:paraId="1C43D336">
      <w:pPr>
        <w:pStyle w:val="12"/>
        <w:widowControl w:val="0"/>
        <w:ind w:left="0" w:leftChars="0" w:firstLine="0" w:firstLineChars="0"/>
        <w:jc w:val="both"/>
        <w:rPr>
          <w:rFonts w:ascii="Times New Roman" w:hAnsi="Times New Roman" w:eastAsia="Arial"/>
          <w:szCs w:val="22"/>
        </w:rPr>
      </w:pPr>
      <w:r>
        <w:rPr>
          <w:rFonts w:ascii="Times New Roman" w:hAnsi="Times New Roman" w:eastAsia="Arial"/>
          <w:szCs w:val="22"/>
        </w:rPr>
        <w:t>KetQuaSuaChua(MaPhanCong, MaYeuCau, MaNVSC, NgayTiepNhan, NgayHoanThanh, NoiDungXuLy, KetQua, GhiChu)</w:t>
      </w:r>
    </w:p>
    <w:tbl>
      <w:tblPr>
        <w:tblStyle w:val="14"/>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447"/>
        <w:gridCol w:w="1833"/>
        <w:gridCol w:w="767"/>
        <w:gridCol w:w="3612"/>
        <w:gridCol w:w="2448"/>
        <w:gridCol w:w="703"/>
      </w:tblGrid>
      <w:tr w14:paraId="09F088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0" w:type="auto"/>
            <w:tcMar>
              <w:top w:w="90" w:type="dxa"/>
              <w:left w:w="90" w:type="dxa"/>
              <w:bottom w:w="90" w:type="dxa"/>
              <w:right w:w="90" w:type="dxa"/>
            </w:tcMar>
          </w:tcPr>
          <w:p w14:paraId="710A87F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Stt</w:t>
            </w:r>
          </w:p>
        </w:tc>
        <w:tc>
          <w:tcPr>
            <w:tcW w:w="0" w:type="auto"/>
            <w:tcMar>
              <w:top w:w="90" w:type="dxa"/>
              <w:left w:w="90" w:type="dxa"/>
              <w:bottom w:w="90" w:type="dxa"/>
              <w:right w:w="90" w:type="dxa"/>
            </w:tcMar>
          </w:tcPr>
          <w:p w14:paraId="3C0F2EA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Thuộc tính</w:t>
            </w:r>
          </w:p>
        </w:tc>
        <w:tc>
          <w:tcPr>
            <w:tcW w:w="0" w:type="auto"/>
            <w:tcMar>
              <w:top w:w="90" w:type="dxa"/>
              <w:left w:w="90" w:type="dxa"/>
              <w:bottom w:w="90" w:type="dxa"/>
              <w:right w:w="90" w:type="dxa"/>
            </w:tcMar>
          </w:tcPr>
          <w:p w14:paraId="2D7CA1F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Kiểu</w:t>
            </w:r>
          </w:p>
        </w:tc>
        <w:tc>
          <w:tcPr>
            <w:tcW w:w="0" w:type="auto"/>
            <w:tcMar>
              <w:top w:w="90" w:type="dxa"/>
              <w:left w:w="90" w:type="dxa"/>
              <w:bottom w:w="90" w:type="dxa"/>
              <w:right w:w="90" w:type="dxa"/>
            </w:tcMar>
          </w:tcPr>
          <w:p w14:paraId="215D710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Miền giá trị</w:t>
            </w:r>
          </w:p>
        </w:tc>
        <w:tc>
          <w:tcPr>
            <w:tcW w:w="0" w:type="auto"/>
            <w:tcMar>
              <w:top w:w="90" w:type="dxa"/>
              <w:left w:w="90" w:type="dxa"/>
              <w:bottom w:w="90" w:type="dxa"/>
              <w:right w:w="90" w:type="dxa"/>
            </w:tcMar>
          </w:tcPr>
          <w:p w14:paraId="18C597D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Ý nghĩa</w:t>
            </w:r>
          </w:p>
        </w:tc>
        <w:tc>
          <w:tcPr>
            <w:tcW w:w="0" w:type="auto"/>
            <w:tcMar>
              <w:top w:w="90" w:type="dxa"/>
              <w:left w:w="90" w:type="dxa"/>
              <w:bottom w:w="90" w:type="dxa"/>
              <w:right w:w="90" w:type="dxa"/>
            </w:tcMar>
          </w:tcPr>
          <w:p w14:paraId="6F5E264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Ghi chú</w:t>
            </w:r>
          </w:p>
        </w:tc>
      </w:tr>
      <w:tr w14:paraId="7D259D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6BAEB4C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1</w:t>
            </w:r>
          </w:p>
        </w:tc>
        <w:tc>
          <w:tcPr>
            <w:tcW w:w="0" w:type="auto"/>
            <w:tcMar>
              <w:top w:w="90" w:type="dxa"/>
              <w:left w:w="90" w:type="dxa"/>
              <w:bottom w:w="90" w:type="dxa"/>
              <w:right w:w="90" w:type="dxa"/>
            </w:tcMar>
          </w:tcPr>
          <w:p w14:paraId="285B42A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MaPhanCong</w:t>
            </w:r>
          </w:p>
        </w:tc>
        <w:tc>
          <w:tcPr>
            <w:tcW w:w="0" w:type="auto"/>
            <w:tcMar>
              <w:top w:w="90" w:type="dxa"/>
              <w:left w:w="90" w:type="dxa"/>
              <w:bottom w:w="90" w:type="dxa"/>
              <w:right w:w="90" w:type="dxa"/>
            </w:tcMar>
          </w:tcPr>
          <w:p w14:paraId="5019491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Mar>
              <w:top w:w="90" w:type="dxa"/>
              <w:left w:w="90" w:type="dxa"/>
              <w:bottom w:w="90" w:type="dxa"/>
              <w:right w:w="90" w:type="dxa"/>
            </w:tcMar>
          </w:tcPr>
          <w:p w14:paraId="7516400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chính</w:t>
            </w:r>
          </w:p>
        </w:tc>
        <w:tc>
          <w:tcPr>
            <w:tcW w:w="0" w:type="auto"/>
            <w:tcMar>
              <w:top w:w="90" w:type="dxa"/>
              <w:left w:w="90" w:type="dxa"/>
              <w:bottom w:w="90" w:type="dxa"/>
              <w:right w:w="90" w:type="dxa"/>
            </w:tcMar>
          </w:tcPr>
          <w:p w14:paraId="71A29D8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phân công sửa chữa</w:t>
            </w:r>
          </w:p>
        </w:tc>
        <w:tc>
          <w:tcPr>
            <w:tcW w:w="0" w:type="auto"/>
            <w:tcMar>
              <w:top w:w="90" w:type="dxa"/>
              <w:left w:w="90" w:type="dxa"/>
              <w:bottom w:w="90" w:type="dxa"/>
              <w:right w:w="90" w:type="dxa"/>
            </w:tcMar>
          </w:tcPr>
          <w:p w14:paraId="06837B80">
            <w:pPr>
              <w:widowControl w:val="0"/>
              <w:ind w:left="0" w:leftChars="0" w:firstLine="0" w:firstLineChars="0"/>
              <w:jc w:val="both"/>
              <w:rPr>
                <w:rFonts w:ascii="Times New Roman" w:hAnsi="Times New Roman" w:eastAsia="Arial" w:cs="Times New Roman"/>
                <w:szCs w:val="22"/>
              </w:rPr>
            </w:pPr>
          </w:p>
        </w:tc>
      </w:tr>
      <w:tr w14:paraId="5732C3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2714C30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2</w:t>
            </w:r>
          </w:p>
        </w:tc>
        <w:tc>
          <w:tcPr>
            <w:tcW w:w="0" w:type="auto"/>
            <w:tcMar>
              <w:top w:w="90" w:type="dxa"/>
              <w:left w:w="90" w:type="dxa"/>
              <w:bottom w:w="90" w:type="dxa"/>
              <w:right w:w="90" w:type="dxa"/>
            </w:tcMar>
          </w:tcPr>
          <w:p w14:paraId="628A9D0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MaYeuCau</w:t>
            </w:r>
          </w:p>
        </w:tc>
        <w:tc>
          <w:tcPr>
            <w:tcW w:w="0" w:type="auto"/>
            <w:tcMar>
              <w:top w:w="90" w:type="dxa"/>
              <w:left w:w="90" w:type="dxa"/>
              <w:bottom w:w="90" w:type="dxa"/>
              <w:right w:w="90" w:type="dxa"/>
            </w:tcMar>
          </w:tcPr>
          <w:p w14:paraId="7AB66224">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Mar>
              <w:top w:w="90" w:type="dxa"/>
              <w:left w:w="90" w:type="dxa"/>
              <w:bottom w:w="90" w:type="dxa"/>
              <w:right w:w="90" w:type="dxa"/>
            </w:tcMar>
          </w:tcPr>
          <w:p w14:paraId="41DFE80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ngoại, Unique</w:t>
            </w:r>
          </w:p>
        </w:tc>
        <w:tc>
          <w:tcPr>
            <w:tcW w:w="0" w:type="auto"/>
            <w:tcMar>
              <w:top w:w="90" w:type="dxa"/>
              <w:left w:w="90" w:type="dxa"/>
              <w:bottom w:w="90" w:type="dxa"/>
              <w:right w:w="90" w:type="dxa"/>
            </w:tcMar>
          </w:tcPr>
          <w:p w14:paraId="45D626F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yêu cầu sửa chữa</w:t>
            </w:r>
          </w:p>
        </w:tc>
        <w:tc>
          <w:tcPr>
            <w:tcW w:w="0" w:type="auto"/>
            <w:tcMar>
              <w:top w:w="90" w:type="dxa"/>
              <w:left w:w="90" w:type="dxa"/>
              <w:bottom w:w="90" w:type="dxa"/>
              <w:right w:w="90" w:type="dxa"/>
            </w:tcMar>
          </w:tcPr>
          <w:p w14:paraId="43A2CA2C">
            <w:pPr>
              <w:widowControl w:val="0"/>
              <w:ind w:left="0" w:leftChars="0" w:firstLine="0" w:firstLineChars="0"/>
              <w:jc w:val="both"/>
              <w:rPr>
                <w:rFonts w:ascii="Times New Roman" w:hAnsi="Times New Roman" w:eastAsia="Arial" w:cs="Times New Roman"/>
                <w:szCs w:val="22"/>
              </w:rPr>
            </w:pPr>
          </w:p>
        </w:tc>
      </w:tr>
      <w:tr w14:paraId="37425B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5171344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3</w:t>
            </w:r>
          </w:p>
        </w:tc>
        <w:tc>
          <w:tcPr>
            <w:tcW w:w="0" w:type="auto"/>
            <w:tcMar>
              <w:top w:w="90" w:type="dxa"/>
              <w:left w:w="90" w:type="dxa"/>
              <w:bottom w:w="90" w:type="dxa"/>
              <w:right w:w="90" w:type="dxa"/>
            </w:tcMar>
          </w:tcPr>
          <w:p w14:paraId="7EEFFD0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MaNVSC</w:t>
            </w:r>
          </w:p>
        </w:tc>
        <w:tc>
          <w:tcPr>
            <w:tcW w:w="0" w:type="auto"/>
            <w:tcMar>
              <w:top w:w="90" w:type="dxa"/>
              <w:left w:w="90" w:type="dxa"/>
              <w:bottom w:w="90" w:type="dxa"/>
              <w:right w:w="90" w:type="dxa"/>
            </w:tcMar>
          </w:tcPr>
          <w:p w14:paraId="57CB094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Mar>
              <w:top w:w="90" w:type="dxa"/>
              <w:left w:w="90" w:type="dxa"/>
              <w:bottom w:w="90" w:type="dxa"/>
              <w:right w:w="90" w:type="dxa"/>
            </w:tcMar>
          </w:tcPr>
          <w:p w14:paraId="2330B04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ngoại</w:t>
            </w:r>
          </w:p>
        </w:tc>
        <w:tc>
          <w:tcPr>
            <w:tcW w:w="0" w:type="auto"/>
            <w:tcMar>
              <w:top w:w="90" w:type="dxa"/>
              <w:left w:w="90" w:type="dxa"/>
              <w:bottom w:w="90" w:type="dxa"/>
              <w:right w:w="90" w:type="dxa"/>
            </w:tcMar>
          </w:tcPr>
          <w:p w14:paraId="1DE8784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nhân viên sửa chữa được phân công</w:t>
            </w:r>
          </w:p>
        </w:tc>
        <w:tc>
          <w:tcPr>
            <w:tcW w:w="0" w:type="auto"/>
            <w:tcMar>
              <w:top w:w="90" w:type="dxa"/>
              <w:left w:w="90" w:type="dxa"/>
              <w:bottom w:w="90" w:type="dxa"/>
              <w:right w:w="90" w:type="dxa"/>
            </w:tcMar>
          </w:tcPr>
          <w:p w14:paraId="7A5C0540">
            <w:pPr>
              <w:widowControl w:val="0"/>
              <w:ind w:left="0" w:leftChars="0" w:firstLine="0" w:firstLineChars="0"/>
              <w:jc w:val="both"/>
              <w:rPr>
                <w:rFonts w:ascii="Times New Roman" w:hAnsi="Times New Roman" w:eastAsia="Arial" w:cs="Times New Roman"/>
                <w:szCs w:val="22"/>
              </w:rPr>
            </w:pPr>
          </w:p>
        </w:tc>
      </w:tr>
      <w:tr w14:paraId="75D5B9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07CDF16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4</w:t>
            </w:r>
          </w:p>
        </w:tc>
        <w:tc>
          <w:tcPr>
            <w:tcW w:w="0" w:type="auto"/>
            <w:tcMar>
              <w:top w:w="90" w:type="dxa"/>
              <w:left w:w="90" w:type="dxa"/>
              <w:bottom w:w="90" w:type="dxa"/>
              <w:right w:w="90" w:type="dxa"/>
            </w:tcMar>
          </w:tcPr>
          <w:p w14:paraId="02B3203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NgayTiepNhan</w:t>
            </w:r>
          </w:p>
        </w:tc>
        <w:tc>
          <w:tcPr>
            <w:tcW w:w="0" w:type="auto"/>
            <w:tcMar>
              <w:top w:w="90" w:type="dxa"/>
              <w:left w:w="90" w:type="dxa"/>
              <w:bottom w:w="90" w:type="dxa"/>
              <w:right w:w="90" w:type="dxa"/>
            </w:tcMar>
          </w:tcPr>
          <w:p w14:paraId="2CE7940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Date</w:t>
            </w:r>
          </w:p>
        </w:tc>
        <w:tc>
          <w:tcPr>
            <w:tcW w:w="0" w:type="auto"/>
            <w:tcMar>
              <w:top w:w="90" w:type="dxa"/>
              <w:left w:w="90" w:type="dxa"/>
              <w:bottom w:w="90" w:type="dxa"/>
              <w:right w:w="90" w:type="dxa"/>
            </w:tcMar>
          </w:tcPr>
          <w:p w14:paraId="4B25C2C8">
            <w:pPr>
              <w:widowControl w:val="0"/>
              <w:ind w:left="0" w:leftChars="0" w:firstLine="0" w:firstLineChars="0"/>
              <w:jc w:val="both"/>
              <w:rPr>
                <w:rFonts w:ascii="Times New Roman" w:hAnsi="Times New Roman" w:eastAsia="Arial" w:cs="Times New Roman"/>
                <w:szCs w:val="22"/>
              </w:rPr>
            </w:pPr>
          </w:p>
        </w:tc>
        <w:tc>
          <w:tcPr>
            <w:tcW w:w="0" w:type="auto"/>
            <w:tcMar>
              <w:top w:w="90" w:type="dxa"/>
              <w:left w:w="90" w:type="dxa"/>
              <w:bottom w:w="90" w:type="dxa"/>
              <w:right w:w="90" w:type="dxa"/>
            </w:tcMar>
          </w:tcPr>
          <w:p w14:paraId="02AE4A0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Ngày nhận phân công</w:t>
            </w:r>
          </w:p>
        </w:tc>
        <w:tc>
          <w:tcPr>
            <w:tcW w:w="0" w:type="auto"/>
            <w:tcMar>
              <w:top w:w="90" w:type="dxa"/>
              <w:left w:w="90" w:type="dxa"/>
              <w:bottom w:w="90" w:type="dxa"/>
              <w:right w:w="90" w:type="dxa"/>
            </w:tcMar>
          </w:tcPr>
          <w:p w14:paraId="735A9A13">
            <w:pPr>
              <w:widowControl w:val="0"/>
              <w:ind w:left="0" w:leftChars="0" w:firstLine="0" w:firstLineChars="0"/>
              <w:jc w:val="both"/>
              <w:rPr>
                <w:rFonts w:ascii="Times New Roman" w:hAnsi="Times New Roman" w:eastAsia="Arial" w:cs="Times New Roman"/>
                <w:szCs w:val="22"/>
              </w:rPr>
            </w:pPr>
          </w:p>
        </w:tc>
      </w:tr>
      <w:tr w14:paraId="16A897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232EB27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5</w:t>
            </w:r>
          </w:p>
        </w:tc>
        <w:tc>
          <w:tcPr>
            <w:tcW w:w="0" w:type="auto"/>
            <w:tcMar>
              <w:top w:w="90" w:type="dxa"/>
              <w:left w:w="90" w:type="dxa"/>
              <w:bottom w:w="90" w:type="dxa"/>
              <w:right w:w="90" w:type="dxa"/>
            </w:tcMar>
          </w:tcPr>
          <w:p w14:paraId="5181707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NgayHoanThanh</w:t>
            </w:r>
          </w:p>
        </w:tc>
        <w:tc>
          <w:tcPr>
            <w:tcW w:w="0" w:type="auto"/>
            <w:tcMar>
              <w:top w:w="90" w:type="dxa"/>
              <w:left w:w="90" w:type="dxa"/>
              <w:bottom w:w="90" w:type="dxa"/>
              <w:right w:w="90" w:type="dxa"/>
            </w:tcMar>
          </w:tcPr>
          <w:p w14:paraId="6DC3B0D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Date</w:t>
            </w:r>
          </w:p>
        </w:tc>
        <w:tc>
          <w:tcPr>
            <w:tcW w:w="0" w:type="auto"/>
            <w:tcMar>
              <w:top w:w="90" w:type="dxa"/>
              <w:left w:w="90" w:type="dxa"/>
              <w:bottom w:w="90" w:type="dxa"/>
              <w:right w:w="90" w:type="dxa"/>
            </w:tcMar>
          </w:tcPr>
          <w:p w14:paraId="0764D3E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&gt;= NgayTiepNhan</w:t>
            </w:r>
          </w:p>
        </w:tc>
        <w:tc>
          <w:tcPr>
            <w:tcW w:w="0" w:type="auto"/>
            <w:tcMar>
              <w:top w:w="90" w:type="dxa"/>
              <w:left w:w="90" w:type="dxa"/>
              <w:bottom w:w="90" w:type="dxa"/>
              <w:right w:w="90" w:type="dxa"/>
            </w:tcMar>
          </w:tcPr>
          <w:p w14:paraId="4221C84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Ngày thực tế hoàn thành sửa chữa</w:t>
            </w:r>
          </w:p>
        </w:tc>
        <w:tc>
          <w:tcPr>
            <w:tcW w:w="0" w:type="auto"/>
            <w:tcMar>
              <w:top w:w="90" w:type="dxa"/>
              <w:left w:w="90" w:type="dxa"/>
              <w:bottom w:w="90" w:type="dxa"/>
              <w:right w:w="90" w:type="dxa"/>
            </w:tcMar>
          </w:tcPr>
          <w:p w14:paraId="250D9F64">
            <w:pPr>
              <w:widowControl w:val="0"/>
              <w:ind w:left="0" w:leftChars="0" w:firstLine="0" w:firstLineChars="0"/>
              <w:jc w:val="both"/>
              <w:rPr>
                <w:rFonts w:ascii="Times New Roman" w:hAnsi="Times New Roman" w:eastAsia="Arial" w:cs="Times New Roman"/>
                <w:szCs w:val="22"/>
              </w:rPr>
            </w:pPr>
          </w:p>
        </w:tc>
      </w:tr>
      <w:tr w14:paraId="1A5736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5CC3DB6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6</w:t>
            </w:r>
          </w:p>
        </w:tc>
        <w:tc>
          <w:tcPr>
            <w:tcW w:w="0" w:type="auto"/>
            <w:tcMar>
              <w:top w:w="90" w:type="dxa"/>
              <w:left w:w="90" w:type="dxa"/>
              <w:bottom w:w="90" w:type="dxa"/>
              <w:right w:w="90" w:type="dxa"/>
            </w:tcMar>
          </w:tcPr>
          <w:p w14:paraId="60C4A14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NoiDungXuLy</w:t>
            </w:r>
          </w:p>
        </w:tc>
        <w:tc>
          <w:tcPr>
            <w:tcW w:w="0" w:type="auto"/>
            <w:tcMar>
              <w:top w:w="90" w:type="dxa"/>
              <w:left w:w="90" w:type="dxa"/>
              <w:bottom w:w="90" w:type="dxa"/>
              <w:right w:w="90" w:type="dxa"/>
            </w:tcMar>
          </w:tcPr>
          <w:p w14:paraId="726B4C9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Mar>
              <w:top w:w="90" w:type="dxa"/>
              <w:left w:w="90" w:type="dxa"/>
              <w:bottom w:w="90" w:type="dxa"/>
              <w:right w:w="90" w:type="dxa"/>
            </w:tcMar>
          </w:tcPr>
          <w:p w14:paraId="196576F3">
            <w:pPr>
              <w:widowControl w:val="0"/>
              <w:ind w:left="0" w:leftChars="0" w:firstLine="0" w:firstLineChars="0"/>
              <w:jc w:val="both"/>
              <w:rPr>
                <w:rFonts w:ascii="Times New Roman" w:hAnsi="Times New Roman" w:eastAsia="Arial" w:cs="Times New Roman"/>
                <w:szCs w:val="22"/>
              </w:rPr>
            </w:pPr>
          </w:p>
        </w:tc>
        <w:tc>
          <w:tcPr>
            <w:tcW w:w="0" w:type="auto"/>
            <w:tcMar>
              <w:top w:w="90" w:type="dxa"/>
              <w:left w:w="90" w:type="dxa"/>
              <w:bottom w:w="90" w:type="dxa"/>
              <w:right w:w="90" w:type="dxa"/>
            </w:tcMar>
          </w:tcPr>
          <w:p w14:paraId="6491102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Chi tiết công việc đã xử lý</w:t>
            </w:r>
          </w:p>
        </w:tc>
        <w:tc>
          <w:tcPr>
            <w:tcW w:w="0" w:type="auto"/>
            <w:tcMar>
              <w:top w:w="90" w:type="dxa"/>
              <w:left w:w="90" w:type="dxa"/>
              <w:bottom w:w="90" w:type="dxa"/>
              <w:right w:w="90" w:type="dxa"/>
            </w:tcMar>
          </w:tcPr>
          <w:p w14:paraId="2C24C99C">
            <w:pPr>
              <w:widowControl w:val="0"/>
              <w:ind w:left="0" w:leftChars="0" w:firstLine="0" w:firstLineChars="0"/>
              <w:jc w:val="both"/>
              <w:rPr>
                <w:rFonts w:ascii="Times New Roman" w:hAnsi="Times New Roman" w:eastAsia="Arial" w:cs="Times New Roman"/>
                <w:szCs w:val="22"/>
              </w:rPr>
            </w:pPr>
          </w:p>
        </w:tc>
      </w:tr>
      <w:tr w14:paraId="013E85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1ED9258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7</w:t>
            </w:r>
          </w:p>
        </w:tc>
        <w:tc>
          <w:tcPr>
            <w:tcW w:w="0" w:type="auto"/>
            <w:tcMar>
              <w:top w:w="90" w:type="dxa"/>
              <w:left w:w="90" w:type="dxa"/>
              <w:bottom w:w="90" w:type="dxa"/>
              <w:right w:w="90" w:type="dxa"/>
            </w:tcMar>
          </w:tcPr>
          <w:p w14:paraId="0B8152A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KetQua</w:t>
            </w:r>
          </w:p>
        </w:tc>
        <w:tc>
          <w:tcPr>
            <w:tcW w:w="0" w:type="auto"/>
            <w:tcMar>
              <w:top w:w="90" w:type="dxa"/>
              <w:left w:w="90" w:type="dxa"/>
              <w:bottom w:w="90" w:type="dxa"/>
              <w:right w:w="90" w:type="dxa"/>
            </w:tcMar>
          </w:tcPr>
          <w:p w14:paraId="7B4BD93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Mar>
              <w:top w:w="90" w:type="dxa"/>
              <w:left w:w="90" w:type="dxa"/>
              <w:bottom w:w="90" w:type="dxa"/>
              <w:right w:w="90" w:type="dxa"/>
            </w:tcMar>
          </w:tcPr>
          <w:p w14:paraId="27D9981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'Đã sửa chữa hoàn thành', 'Chưa hoàn thành', 'Không thể sửa chữa'</w:t>
            </w:r>
          </w:p>
        </w:tc>
        <w:tc>
          <w:tcPr>
            <w:tcW w:w="0" w:type="auto"/>
            <w:tcMar>
              <w:top w:w="90" w:type="dxa"/>
              <w:left w:w="90" w:type="dxa"/>
              <w:bottom w:w="90" w:type="dxa"/>
              <w:right w:w="90" w:type="dxa"/>
            </w:tcMar>
          </w:tcPr>
          <w:p w14:paraId="61AD1E6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Kết quả thực hiện sửa chữa</w:t>
            </w:r>
          </w:p>
        </w:tc>
        <w:tc>
          <w:tcPr>
            <w:tcW w:w="0" w:type="auto"/>
            <w:tcMar>
              <w:top w:w="90" w:type="dxa"/>
              <w:left w:w="90" w:type="dxa"/>
              <w:bottom w:w="90" w:type="dxa"/>
              <w:right w:w="90" w:type="dxa"/>
            </w:tcMar>
          </w:tcPr>
          <w:p w14:paraId="4973F9AF">
            <w:pPr>
              <w:widowControl w:val="0"/>
              <w:ind w:left="0" w:leftChars="0" w:firstLine="0" w:firstLineChars="0"/>
              <w:jc w:val="both"/>
              <w:rPr>
                <w:rFonts w:ascii="Times New Roman" w:hAnsi="Times New Roman" w:eastAsia="Arial" w:cs="Times New Roman"/>
                <w:szCs w:val="22"/>
              </w:rPr>
            </w:pPr>
          </w:p>
        </w:tc>
      </w:tr>
      <w:tr w14:paraId="7E9912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5685A1D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8</w:t>
            </w:r>
          </w:p>
        </w:tc>
        <w:tc>
          <w:tcPr>
            <w:tcW w:w="0" w:type="auto"/>
            <w:tcMar>
              <w:top w:w="90" w:type="dxa"/>
              <w:left w:w="90" w:type="dxa"/>
              <w:bottom w:w="90" w:type="dxa"/>
              <w:right w:w="90" w:type="dxa"/>
            </w:tcMar>
          </w:tcPr>
          <w:p w14:paraId="5F9FB6E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GhiChu</w:t>
            </w:r>
          </w:p>
        </w:tc>
        <w:tc>
          <w:tcPr>
            <w:tcW w:w="0" w:type="auto"/>
            <w:tcMar>
              <w:top w:w="90" w:type="dxa"/>
              <w:left w:w="90" w:type="dxa"/>
              <w:bottom w:w="90" w:type="dxa"/>
              <w:right w:w="90" w:type="dxa"/>
            </w:tcMar>
          </w:tcPr>
          <w:p w14:paraId="0D38F83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Mar>
              <w:top w:w="90" w:type="dxa"/>
              <w:left w:w="90" w:type="dxa"/>
              <w:bottom w:w="90" w:type="dxa"/>
              <w:right w:w="90" w:type="dxa"/>
            </w:tcMar>
          </w:tcPr>
          <w:p w14:paraId="5D971B36">
            <w:pPr>
              <w:widowControl w:val="0"/>
              <w:ind w:left="0" w:leftChars="0" w:firstLine="0" w:firstLineChars="0"/>
              <w:jc w:val="both"/>
              <w:rPr>
                <w:rFonts w:ascii="Times New Roman" w:hAnsi="Times New Roman" w:eastAsia="Arial" w:cs="Times New Roman"/>
                <w:szCs w:val="22"/>
              </w:rPr>
            </w:pPr>
          </w:p>
        </w:tc>
        <w:tc>
          <w:tcPr>
            <w:tcW w:w="0" w:type="auto"/>
            <w:tcMar>
              <w:top w:w="90" w:type="dxa"/>
              <w:left w:w="90" w:type="dxa"/>
              <w:bottom w:w="90" w:type="dxa"/>
              <w:right w:w="90" w:type="dxa"/>
            </w:tcMar>
          </w:tcPr>
          <w:p w14:paraId="08FBE08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Ghi chú thêm (nguyên nhân, vật tư thay thế,...)</w:t>
            </w:r>
          </w:p>
        </w:tc>
        <w:tc>
          <w:tcPr>
            <w:tcW w:w="0" w:type="auto"/>
            <w:tcMar>
              <w:top w:w="90" w:type="dxa"/>
              <w:left w:w="90" w:type="dxa"/>
              <w:bottom w:w="90" w:type="dxa"/>
              <w:right w:w="90" w:type="dxa"/>
            </w:tcMar>
          </w:tcPr>
          <w:p w14:paraId="41E162D3">
            <w:pPr>
              <w:widowControl w:val="0"/>
              <w:ind w:left="0" w:leftChars="0" w:firstLine="0" w:firstLineChars="0"/>
              <w:jc w:val="both"/>
              <w:rPr>
                <w:rFonts w:ascii="Times New Roman" w:hAnsi="Times New Roman" w:eastAsia="Arial" w:cs="Times New Roman"/>
                <w:szCs w:val="22"/>
              </w:rPr>
            </w:pPr>
          </w:p>
        </w:tc>
      </w:tr>
    </w:tbl>
    <w:p w14:paraId="51787CAB">
      <w:pPr>
        <w:widowControl w:val="0"/>
        <w:ind w:left="0" w:leftChars="0" w:firstLine="0" w:firstLineChars="0"/>
        <w:jc w:val="center"/>
        <w:rPr>
          <w:rFonts w:ascii="Times New Roman" w:hAnsi="Times New Roman" w:eastAsia="Arial"/>
          <w:szCs w:val="22"/>
        </w:rPr>
      </w:pPr>
      <w:r>
        <w:rPr>
          <w:rFonts w:ascii="Times New Roman" w:hAnsi="Times New Roman" w:eastAsia="Arial"/>
          <w:szCs w:val="22"/>
        </w:rPr>
        <w:t>Bảng 15. Kết quả sửa chữa</w:t>
      </w:r>
    </w:p>
    <w:p w14:paraId="16539326">
      <w:pPr>
        <w:widowControl w:val="0"/>
        <w:ind w:left="0" w:leftChars="0" w:firstLine="0" w:firstLineChars="0"/>
        <w:jc w:val="both"/>
        <w:rPr>
          <w:rFonts w:ascii="Times New Roman" w:hAnsi="Times New Roman" w:eastAsia="Arial"/>
          <w:szCs w:val="22"/>
        </w:rPr>
      </w:pPr>
    </w:p>
    <w:p w14:paraId="1DF36DB3">
      <w:pPr>
        <w:pStyle w:val="12"/>
        <w:widowControl w:val="0"/>
        <w:numPr>
          <w:numId w:val="0"/>
        </w:numPr>
        <w:ind w:leftChars="0"/>
        <w:jc w:val="both"/>
        <w:rPr>
          <w:rFonts w:ascii="Times New Roman" w:hAnsi="Times New Roman" w:eastAsia="Arial"/>
          <w:b/>
          <w:bCs/>
          <w:szCs w:val="22"/>
        </w:rPr>
      </w:pPr>
      <w:r>
        <w:rPr>
          <w:rFonts w:hint="default" w:ascii="Times New Roman" w:hAnsi="Times New Roman" w:eastAsia="Arial"/>
          <w:b/>
          <w:bCs/>
          <w:szCs w:val="22"/>
          <w:lang w:val="en-US"/>
        </w:rPr>
        <w:t xml:space="preserve">3.1.2.19. </w:t>
      </w:r>
      <w:r>
        <w:rPr>
          <w:rFonts w:ascii="Times New Roman" w:hAnsi="Times New Roman" w:eastAsia="Arial"/>
          <w:b/>
          <w:bCs/>
          <w:szCs w:val="22"/>
        </w:rPr>
        <w:t xml:space="preserve">Tạm vắng: </w:t>
      </w:r>
    </w:p>
    <w:p w14:paraId="1F40E948">
      <w:pPr>
        <w:pStyle w:val="12"/>
        <w:widowControl w:val="0"/>
        <w:ind w:left="0" w:leftChars="0" w:firstLine="0" w:firstLineChars="0"/>
        <w:jc w:val="both"/>
        <w:rPr>
          <w:rFonts w:ascii="Times New Roman" w:hAnsi="Times New Roman" w:eastAsia="Arial"/>
          <w:szCs w:val="22"/>
        </w:rPr>
      </w:pPr>
      <w:r>
        <w:rPr>
          <w:rFonts w:ascii="Times New Roman" w:hAnsi="Times New Roman" w:eastAsia="Arial"/>
          <w:szCs w:val="22"/>
        </w:rPr>
        <w:t>TamVang(MaTamVang, MaSV, TuNgay, DenNgay, LyDo, NgayDangKy, TrangThai)</w:t>
      </w:r>
    </w:p>
    <w:tbl>
      <w:tblPr>
        <w:tblStyle w:val="1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447"/>
        <w:gridCol w:w="1514"/>
        <w:gridCol w:w="767"/>
        <w:gridCol w:w="2999"/>
        <w:gridCol w:w="3189"/>
        <w:gridCol w:w="894"/>
      </w:tblGrid>
      <w:tr w14:paraId="0DFD90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0" w:type="auto"/>
            <w:tcMar>
              <w:top w:w="90" w:type="dxa"/>
              <w:left w:w="90" w:type="dxa"/>
              <w:bottom w:w="90" w:type="dxa"/>
              <w:right w:w="90" w:type="dxa"/>
            </w:tcMar>
          </w:tcPr>
          <w:p w14:paraId="184225C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Stt</w:t>
            </w:r>
          </w:p>
        </w:tc>
        <w:tc>
          <w:tcPr>
            <w:tcW w:w="0" w:type="auto"/>
            <w:tcMar>
              <w:top w:w="90" w:type="dxa"/>
              <w:left w:w="90" w:type="dxa"/>
              <w:bottom w:w="90" w:type="dxa"/>
              <w:right w:w="90" w:type="dxa"/>
            </w:tcMar>
          </w:tcPr>
          <w:p w14:paraId="3CB02D1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Thuộc tính</w:t>
            </w:r>
          </w:p>
        </w:tc>
        <w:tc>
          <w:tcPr>
            <w:tcW w:w="0" w:type="auto"/>
            <w:tcMar>
              <w:top w:w="90" w:type="dxa"/>
              <w:left w:w="90" w:type="dxa"/>
              <w:bottom w:w="90" w:type="dxa"/>
              <w:right w:w="90" w:type="dxa"/>
            </w:tcMar>
          </w:tcPr>
          <w:p w14:paraId="4DBEB77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Kiểu</w:t>
            </w:r>
          </w:p>
        </w:tc>
        <w:tc>
          <w:tcPr>
            <w:tcW w:w="0" w:type="auto"/>
            <w:tcMar>
              <w:top w:w="90" w:type="dxa"/>
              <w:left w:w="90" w:type="dxa"/>
              <w:bottom w:w="90" w:type="dxa"/>
              <w:right w:w="90" w:type="dxa"/>
            </w:tcMar>
          </w:tcPr>
          <w:p w14:paraId="2891A14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Miền giá trị</w:t>
            </w:r>
          </w:p>
        </w:tc>
        <w:tc>
          <w:tcPr>
            <w:tcW w:w="0" w:type="auto"/>
            <w:tcMar>
              <w:top w:w="90" w:type="dxa"/>
              <w:left w:w="90" w:type="dxa"/>
              <w:bottom w:w="90" w:type="dxa"/>
              <w:right w:w="90" w:type="dxa"/>
            </w:tcMar>
          </w:tcPr>
          <w:p w14:paraId="75E5187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Ý nghĩa</w:t>
            </w:r>
          </w:p>
        </w:tc>
        <w:tc>
          <w:tcPr>
            <w:tcW w:w="0" w:type="auto"/>
            <w:tcMar>
              <w:top w:w="90" w:type="dxa"/>
              <w:left w:w="90" w:type="dxa"/>
              <w:bottom w:w="90" w:type="dxa"/>
              <w:right w:w="90" w:type="dxa"/>
            </w:tcMar>
          </w:tcPr>
          <w:p w14:paraId="70E7F70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Ghi chú</w:t>
            </w:r>
          </w:p>
        </w:tc>
      </w:tr>
      <w:tr w14:paraId="3EFF8B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539F618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1</w:t>
            </w:r>
          </w:p>
        </w:tc>
        <w:tc>
          <w:tcPr>
            <w:tcW w:w="0" w:type="auto"/>
            <w:tcMar>
              <w:top w:w="90" w:type="dxa"/>
              <w:left w:w="90" w:type="dxa"/>
              <w:bottom w:w="90" w:type="dxa"/>
              <w:right w:w="90" w:type="dxa"/>
            </w:tcMar>
          </w:tcPr>
          <w:p w14:paraId="246DCFB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MaTamVang</w:t>
            </w:r>
          </w:p>
        </w:tc>
        <w:tc>
          <w:tcPr>
            <w:tcW w:w="0" w:type="auto"/>
            <w:tcMar>
              <w:top w:w="90" w:type="dxa"/>
              <w:left w:w="90" w:type="dxa"/>
              <w:bottom w:w="90" w:type="dxa"/>
              <w:right w:w="90" w:type="dxa"/>
            </w:tcMar>
          </w:tcPr>
          <w:p w14:paraId="23C563A3">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Mar>
              <w:top w:w="90" w:type="dxa"/>
              <w:left w:w="90" w:type="dxa"/>
              <w:bottom w:w="90" w:type="dxa"/>
              <w:right w:w="90" w:type="dxa"/>
            </w:tcMar>
          </w:tcPr>
          <w:p w14:paraId="668C2FBE">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chính</w:t>
            </w:r>
          </w:p>
        </w:tc>
        <w:tc>
          <w:tcPr>
            <w:tcW w:w="0" w:type="auto"/>
            <w:tcMar>
              <w:top w:w="90" w:type="dxa"/>
              <w:left w:w="90" w:type="dxa"/>
              <w:bottom w:w="90" w:type="dxa"/>
              <w:right w:w="90" w:type="dxa"/>
            </w:tcMar>
          </w:tcPr>
          <w:p w14:paraId="2B10697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đơn đăng ký tạm vắng</w:t>
            </w:r>
          </w:p>
        </w:tc>
        <w:tc>
          <w:tcPr>
            <w:tcW w:w="0" w:type="auto"/>
            <w:tcMar>
              <w:top w:w="90" w:type="dxa"/>
              <w:left w:w="90" w:type="dxa"/>
              <w:bottom w:w="90" w:type="dxa"/>
              <w:right w:w="90" w:type="dxa"/>
            </w:tcMar>
          </w:tcPr>
          <w:p w14:paraId="2FAA9AC0">
            <w:pPr>
              <w:widowControl w:val="0"/>
              <w:ind w:left="0" w:leftChars="0" w:firstLine="0" w:firstLineChars="0"/>
              <w:jc w:val="both"/>
              <w:rPr>
                <w:rFonts w:ascii="Times New Roman" w:hAnsi="Times New Roman" w:eastAsia="Arial" w:cs="Times New Roman"/>
                <w:szCs w:val="22"/>
              </w:rPr>
            </w:pPr>
          </w:p>
        </w:tc>
      </w:tr>
      <w:tr w14:paraId="6B2274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6C89EAA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2</w:t>
            </w:r>
          </w:p>
        </w:tc>
        <w:tc>
          <w:tcPr>
            <w:tcW w:w="0" w:type="auto"/>
            <w:tcMar>
              <w:top w:w="90" w:type="dxa"/>
              <w:left w:w="90" w:type="dxa"/>
              <w:bottom w:w="90" w:type="dxa"/>
              <w:right w:w="90" w:type="dxa"/>
            </w:tcMar>
          </w:tcPr>
          <w:p w14:paraId="01FBC4D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MaSV</w:t>
            </w:r>
          </w:p>
        </w:tc>
        <w:tc>
          <w:tcPr>
            <w:tcW w:w="0" w:type="auto"/>
            <w:tcMar>
              <w:top w:w="90" w:type="dxa"/>
              <w:left w:w="90" w:type="dxa"/>
              <w:bottom w:w="90" w:type="dxa"/>
              <w:right w:w="90" w:type="dxa"/>
            </w:tcMar>
          </w:tcPr>
          <w:p w14:paraId="32BB1A3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Mar>
              <w:top w:w="90" w:type="dxa"/>
              <w:left w:w="90" w:type="dxa"/>
              <w:bottom w:w="90" w:type="dxa"/>
              <w:right w:w="90" w:type="dxa"/>
            </w:tcMar>
          </w:tcPr>
          <w:p w14:paraId="4EE8721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Khóa ngoại</w:t>
            </w:r>
          </w:p>
        </w:tc>
        <w:tc>
          <w:tcPr>
            <w:tcW w:w="0" w:type="auto"/>
            <w:tcMar>
              <w:top w:w="90" w:type="dxa"/>
              <w:left w:w="90" w:type="dxa"/>
              <w:bottom w:w="90" w:type="dxa"/>
              <w:right w:w="90" w:type="dxa"/>
            </w:tcMar>
          </w:tcPr>
          <w:p w14:paraId="466EA8B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Mã sinh viên đăng ký</w:t>
            </w:r>
          </w:p>
        </w:tc>
        <w:tc>
          <w:tcPr>
            <w:tcW w:w="0" w:type="auto"/>
            <w:tcMar>
              <w:top w:w="90" w:type="dxa"/>
              <w:left w:w="90" w:type="dxa"/>
              <w:bottom w:w="90" w:type="dxa"/>
              <w:right w:w="90" w:type="dxa"/>
            </w:tcMar>
          </w:tcPr>
          <w:p w14:paraId="1E4C2B36">
            <w:pPr>
              <w:widowControl w:val="0"/>
              <w:ind w:left="0" w:leftChars="0" w:firstLine="0" w:firstLineChars="0"/>
              <w:jc w:val="both"/>
              <w:rPr>
                <w:rFonts w:ascii="Times New Roman" w:hAnsi="Times New Roman" w:eastAsia="Arial" w:cs="Times New Roman"/>
                <w:szCs w:val="22"/>
              </w:rPr>
            </w:pPr>
          </w:p>
        </w:tc>
      </w:tr>
      <w:tr w14:paraId="04307C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23D0FAEF">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3</w:t>
            </w:r>
          </w:p>
        </w:tc>
        <w:tc>
          <w:tcPr>
            <w:tcW w:w="0" w:type="auto"/>
            <w:tcMar>
              <w:top w:w="90" w:type="dxa"/>
              <w:left w:w="90" w:type="dxa"/>
              <w:bottom w:w="90" w:type="dxa"/>
              <w:right w:w="90" w:type="dxa"/>
            </w:tcMar>
          </w:tcPr>
          <w:p w14:paraId="2337690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TuNgay</w:t>
            </w:r>
          </w:p>
        </w:tc>
        <w:tc>
          <w:tcPr>
            <w:tcW w:w="0" w:type="auto"/>
            <w:tcMar>
              <w:top w:w="90" w:type="dxa"/>
              <w:left w:w="90" w:type="dxa"/>
              <w:bottom w:w="90" w:type="dxa"/>
              <w:right w:w="90" w:type="dxa"/>
            </w:tcMar>
          </w:tcPr>
          <w:p w14:paraId="1FC53951">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Date</w:t>
            </w:r>
          </w:p>
        </w:tc>
        <w:tc>
          <w:tcPr>
            <w:tcW w:w="0" w:type="auto"/>
            <w:tcMar>
              <w:top w:w="90" w:type="dxa"/>
              <w:left w:w="90" w:type="dxa"/>
              <w:bottom w:w="90" w:type="dxa"/>
              <w:right w:w="90" w:type="dxa"/>
            </w:tcMar>
          </w:tcPr>
          <w:p w14:paraId="6C3490FF">
            <w:pPr>
              <w:widowControl w:val="0"/>
              <w:ind w:left="0" w:leftChars="0" w:firstLine="0" w:firstLineChars="0"/>
              <w:jc w:val="both"/>
              <w:rPr>
                <w:rFonts w:ascii="Times New Roman" w:hAnsi="Times New Roman" w:eastAsia="Arial" w:cs="Times New Roman"/>
                <w:szCs w:val="22"/>
              </w:rPr>
            </w:pPr>
          </w:p>
        </w:tc>
        <w:tc>
          <w:tcPr>
            <w:tcW w:w="0" w:type="auto"/>
            <w:tcMar>
              <w:top w:w="90" w:type="dxa"/>
              <w:left w:w="90" w:type="dxa"/>
              <w:bottom w:w="90" w:type="dxa"/>
              <w:right w:w="90" w:type="dxa"/>
            </w:tcMar>
          </w:tcPr>
          <w:p w14:paraId="37AB65C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Bắt đầu vắng mặt</w:t>
            </w:r>
          </w:p>
        </w:tc>
        <w:tc>
          <w:tcPr>
            <w:tcW w:w="0" w:type="auto"/>
            <w:tcMar>
              <w:top w:w="90" w:type="dxa"/>
              <w:left w:w="90" w:type="dxa"/>
              <w:bottom w:w="90" w:type="dxa"/>
              <w:right w:w="90" w:type="dxa"/>
            </w:tcMar>
          </w:tcPr>
          <w:p w14:paraId="456D10F6">
            <w:pPr>
              <w:widowControl w:val="0"/>
              <w:ind w:left="0" w:leftChars="0" w:firstLine="0" w:firstLineChars="0"/>
              <w:jc w:val="both"/>
              <w:rPr>
                <w:rFonts w:ascii="Times New Roman" w:hAnsi="Times New Roman" w:eastAsia="Arial" w:cs="Times New Roman"/>
                <w:szCs w:val="22"/>
              </w:rPr>
            </w:pPr>
          </w:p>
        </w:tc>
      </w:tr>
      <w:tr w14:paraId="480F35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532A802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4</w:t>
            </w:r>
          </w:p>
        </w:tc>
        <w:tc>
          <w:tcPr>
            <w:tcW w:w="0" w:type="auto"/>
            <w:tcMar>
              <w:top w:w="90" w:type="dxa"/>
              <w:left w:w="90" w:type="dxa"/>
              <w:bottom w:w="90" w:type="dxa"/>
              <w:right w:w="90" w:type="dxa"/>
            </w:tcMar>
          </w:tcPr>
          <w:p w14:paraId="208383E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DenNgay</w:t>
            </w:r>
          </w:p>
        </w:tc>
        <w:tc>
          <w:tcPr>
            <w:tcW w:w="0" w:type="auto"/>
            <w:tcMar>
              <w:top w:w="90" w:type="dxa"/>
              <w:left w:w="90" w:type="dxa"/>
              <w:bottom w:w="90" w:type="dxa"/>
              <w:right w:w="90" w:type="dxa"/>
            </w:tcMar>
          </w:tcPr>
          <w:p w14:paraId="70681B0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Date</w:t>
            </w:r>
          </w:p>
        </w:tc>
        <w:tc>
          <w:tcPr>
            <w:tcW w:w="0" w:type="auto"/>
            <w:tcMar>
              <w:top w:w="90" w:type="dxa"/>
              <w:left w:w="90" w:type="dxa"/>
              <w:bottom w:w="90" w:type="dxa"/>
              <w:right w:w="90" w:type="dxa"/>
            </w:tcMar>
          </w:tcPr>
          <w:p w14:paraId="64E264F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&gt;= TuNgay</w:t>
            </w:r>
          </w:p>
        </w:tc>
        <w:tc>
          <w:tcPr>
            <w:tcW w:w="0" w:type="auto"/>
            <w:tcMar>
              <w:top w:w="90" w:type="dxa"/>
              <w:left w:w="90" w:type="dxa"/>
              <w:bottom w:w="90" w:type="dxa"/>
              <w:right w:w="90" w:type="dxa"/>
            </w:tcMar>
          </w:tcPr>
          <w:p w14:paraId="5C473369">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Ngày dự kiến quay lại KTX</w:t>
            </w:r>
          </w:p>
        </w:tc>
        <w:tc>
          <w:tcPr>
            <w:tcW w:w="0" w:type="auto"/>
            <w:tcMar>
              <w:top w:w="90" w:type="dxa"/>
              <w:left w:w="90" w:type="dxa"/>
              <w:bottom w:w="90" w:type="dxa"/>
              <w:right w:w="90" w:type="dxa"/>
            </w:tcMar>
          </w:tcPr>
          <w:p w14:paraId="328C3663">
            <w:pPr>
              <w:widowControl w:val="0"/>
              <w:ind w:left="0" w:leftChars="0" w:firstLine="0" w:firstLineChars="0"/>
              <w:jc w:val="both"/>
              <w:rPr>
                <w:rFonts w:ascii="Times New Roman" w:hAnsi="Times New Roman" w:eastAsia="Arial" w:cs="Times New Roman"/>
                <w:szCs w:val="22"/>
              </w:rPr>
            </w:pPr>
          </w:p>
        </w:tc>
      </w:tr>
      <w:tr w14:paraId="4B3DEC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0A7F93A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5</w:t>
            </w:r>
          </w:p>
        </w:tc>
        <w:tc>
          <w:tcPr>
            <w:tcW w:w="0" w:type="auto"/>
            <w:tcMar>
              <w:top w:w="90" w:type="dxa"/>
              <w:left w:w="90" w:type="dxa"/>
              <w:bottom w:w="90" w:type="dxa"/>
              <w:right w:w="90" w:type="dxa"/>
            </w:tcMar>
          </w:tcPr>
          <w:p w14:paraId="5B50E142">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LyDo</w:t>
            </w:r>
          </w:p>
        </w:tc>
        <w:tc>
          <w:tcPr>
            <w:tcW w:w="0" w:type="auto"/>
            <w:tcMar>
              <w:top w:w="90" w:type="dxa"/>
              <w:left w:w="90" w:type="dxa"/>
              <w:bottom w:w="90" w:type="dxa"/>
              <w:right w:w="90" w:type="dxa"/>
            </w:tcMar>
          </w:tcPr>
          <w:p w14:paraId="48DE8E8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Mar>
              <w:top w:w="90" w:type="dxa"/>
              <w:left w:w="90" w:type="dxa"/>
              <w:bottom w:w="90" w:type="dxa"/>
              <w:right w:w="90" w:type="dxa"/>
            </w:tcMar>
          </w:tcPr>
          <w:p w14:paraId="1D0E7396">
            <w:pPr>
              <w:widowControl w:val="0"/>
              <w:ind w:left="0" w:leftChars="0" w:firstLine="0" w:firstLineChars="0"/>
              <w:jc w:val="both"/>
              <w:rPr>
                <w:rFonts w:ascii="Times New Roman" w:hAnsi="Times New Roman" w:eastAsia="Arial" w:cs="Times New Roman"/>
                <w:szCs w:val="22"/>
              </w:rPr>
            </w:pPr>
          </w:p>
        </w:tc>
        <w:tc>
          <w:tcPr>
            <w:tcW w:w="0" w:type="auto"/>
            <w:tcMar>
              <w:top w:w="90" w:type="dxa"/>
              <w:left w:w="90" w:type="dxa"/>
              <w:bottom w:w="90" w:type="dxa"/>
              <w:right w:w="90" w:type="dxa"/>
            </w:tcMar>
          </w:tcPr>
          <w:p w14:paraId="4E751137">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Lý do xin tạm vắng</w:t>
            </w:r>
          </w:p>
        </w:tc>
        <w:tc>
          <w:tcPr>
            <w:tcW w:w="0" w:type="auto"/>
            <w:tcMar>
              <w:top w:w="90" w:type="dxa"/>
              <w:left w:w="90" w:type="dxa"/>
              <w:bottom w:w="90" w:type="dxa"/>
              <w:right w:w="90" w:type="dxa"/>
            </w:tcMar>
          </w:tcPr>
          <w:p w14:paraId="7C224F02">
            <w:pPr>
              <w:widowControl w:val="0"/>
              <w:ind w:left="0" w:leftChars="0" w:firstLine="0" w:firstLineChars="0"/>
              <w:jc w:val="both"/>
              <w:rPr>
                <w:rFonts w:ascii="Times New Roman" w:hAnsi="Times New Roman" w:eastAsia="Arial" w:cs="Times New Roman"/>
                <w:szCs w:val="22"/>
              </w:rPr>
            </w:pPr>
          </w:p>
        </w:tc>
      </w:tr>
      <w:tr w14:paraId="2C2ED1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21A1E10A">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6</w:t>
            </w:r>
          </w:p>
        </w:tc>
        <w:tc>
          <w:tcPr>
            <w:tcW w:w="0" w:type="auto"/>
            <w:tcMar>
              <w:top w:w="90" w:type="dxa"/>
              <w:left w:w="90" w:type="dxa"/>
              <w:bottom w:w="90" w:type="dxa"/>
              <w:right w:w="90" w:type="dxa"/>
            </w:tcMar>
          </w:tcPr>
          <w:p w14:paraId="5A42FF0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NgayDangKy</w:t>
            </w:r>
          </w:p>
        </w:tc>
        <w:tc>
          <w:tcPr>
            <w:tcW w:w="0" w:type="auto"/>
            <w:tcMar>
              <w:top w:w="90" w:type="dxa"/>
              <w:left w:w="90" w:type="dxa"/>
              <w:bottom w:w="90" w:type="dxa"/>
              <w:right w:w="90" w:type="dxa"/>
            </w:tcMar>
          </w:tcPr>
          <w:p w14:paraId="573E3A1B">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Date</w:t>
            </w:r>
          </w:p>
        </w:tc>
        <w:tc>
          <w:tcPr>
            <w:tcW w:w="0" w:type="auto"/>
            <w:tcMar>
              <w:top w:w="90" w:type="dxa"/>
              <w:left w:w="90" w:type="dxa"/>
              <w:bottom w:w="90" w:type="dxa"/>
              <w:right w:w="90" w:type="dxa"/>
            </w:tcMar>
          </w:tcPr>
          <w:p w14:paraId="09480F1B">
            <w:pPr>
              <w:widowControl w:val="0"/>
              <w:ind w:left="0" w:leftChars="0" w:firstLine="0" w:firstLineChars="0"/>
              <w:jc w:val="both"/>
              <w:rPr>
                <w:rFonts w:ascii="Times New Roman" w:hAnsi="Times New Roman" w:eastAsia="Arial" w:cs="Times New Roman"/>
                <w:szCs w:val="22"/>
              </w:rPr>
            </w:pPr>
          </w:p>
        </w:tc>
        <w:tc>
          <w:tcPr>
            <w:tcW w:w="0" w:type="auto"/>
            <w:tcMar>
              <w:top w:w="90" w:type="dxa"/>
              <w:left w:w="90" w:type="dxa"/>
              <w:bottom w:w="90" w:type="dxa"/>
              <w:right w:w="90" w:type="dxa"/>
            </w:tcMar>
          </w:tcPr>
          <w:p w14:paraId="2C782480">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Ngày gửi đơn đăng ký</w:t>
            </w:r>
          </w:p>
        </w:tc>
        <w:tc>
          <w:tcPr>
            <w:tcW w:w="0" w:type="auto"/>
            <w:tcMar>
              <w:top w:w="90" w:type="dxa"/>
              <w:left w:w="90" w:type="dxa"/>
              <w:bottom w:w="90" w:type="dxa"/>
              <w:right w:w="90" w:type="dxa"/>
            </w:tcMar>
          </w:tcPr>
          <w:p w14:paraId="181D03FD">
            <w:pPr>
              <w:widowControl w:val="0"/>
              <w:ind w:left="0" w:leftChars="0" w:firstLine="0" w:firstLineChars="0"/>
              <w:jc w:val="both"/>
              <w:rPr>
                <w:rFonts w:ascii="Times New Roman" w:hAnsi="Times New Roman" w:eastAsia="Arial" w:cs="Times New Roman"/>
                <w:szCs w:val="22"/>
              </w:rPr>
            </w:pPr>
          </w:p>
        </w:tc>
      </w:tr>
      <w:tr w14:paraId="0BD8B8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0" w:type="auto"/>
            <w:tcMar>
              <w:top w:w="90" w:type="dxa"/>
              <w:left w:w="90" w:type="dxa"/>
              <w:bottom w:w="90" w:type="dxa"/>
              <w:right w:w="90" w:type="dxa"/>
            </w:tcMar>
          </w:tcPr>
          <w:p w14:paraId="1B2099B8">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7</w:t>
            </w:r>
          </w:p>
        </w:tc>
        <w:tc>
          <w:tcPr>
            <w:tcW w:w="0" w:type="auto"/>
            <w:tcMar>
              <w:top w:w="90" w:type="dxa"/>
              <w:left w:w="90" w:type="dxa"/>
              <w:bottom w:w="90" w:type="dxa"/>
              <w:right w:w="90" w:type="dxa"/>
            </w:tcMar>
          </w:tcPr>
          <w:p w14:paraId="4CB5EF66">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TrangThai</w:t>
            </w:r>
          </w:p>
        </w:tc>
        <w:tc>
          <w:tcPr>
            <w:tcW w:w="0" w:type="auto"/>
            <w:tcMar>
              <w:top w:w="90" w:type="dxa"/>
              <w:left w:w="90" w:type="dxa"/>
              <w:bottom w:w="90" w:type="dxa"/>
              <w:right w:w="90" w:type="dxa"/>
            </w:tcMar>
          </w:tcPr>
          <w:p w14:paraId="7AAE07CC">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Chuỗi</w:t>
            </w:r>
          </w:p>
        </w:tc>
        <w:tc>
          <w:tcPr>
            <w:tcW w:w="0" w:type="auto"/>
            <w:tcMar>
              <w:top w:w="90" w:type="dxa"/>
              <w:left w:w="90" w:type="dxa"/>
              <w:bottom w:w="90" w:type="dxa"/>
              <w:right w:w="90" w:type="dxa"/>
            </w:tcMar>
          </w:tcPr>
          <w:p w14:paraId="016E24F5">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'Chờ duyệt', 'Đã duyệt', 'Từ chối'</w:t>
            </w:r>
          </w:p>
        </w:tc>
        <w:tc>
          <w:tcPr>
            <w:tcW w:w="0" w:type="auto"/>
            <w:tcMar>
              <w:top w:w="90" w:type="dxa"/>
              <w:left w:w="90" w:type="dxa"/>
              <w:bottom w:w="90" w:type="dxa"/>
              <w:right w:w="90" w:type="dxa"/>
            </w:tcMar>
          </w:tcPr>
          <w:p w14:paraId="798C8A9D">
            <w:pPr>
              <w:widowControl w:val="0"/>
              <w:ind w:left="0" w:leftChars="0" w:firstLine="0" w:firstLineChars="0"/>
              <w:jc w:val="both"/>
              <w:rPr>
                <w:rFonts w:ascii="Times New Roman" w:hAnsi="Times New Roman" w:eastAsia="Arial" w:cs="Times New Roman"/>
                <w:szCs w:val="22"/>
              </w:rPr>
            </w:pPr>
            <w:r>
              <w:rPr>
                <w:rFonts w:ascii="Times New Roman" w:hAnsi="Times New Roman" w:eastAsia="Arial" w:cs="Times New Roman"/>
                <w:szCs w:val="22"/>
              </w:rPr>
              <w:t>Trạng thái phê duyệt của quản sinh</w:t>
            </w:r>
          </w:p>
        </w:tc>
        <w:tc>
          <w:tcPr>
            <w:tcW w:w="0" w:type="auto"/>
            <w:tcMar>
              <w:top w:w="90" w:type="dxa"/>
              <w:left w:w="90" w:type="dxa"/>
              <w:bottom w:w="90" w:type="dxa"/>
              <w:right w:w="90" w:type="dxa"/>
            </w:tcMar>
          </w:tcPr>
          <w:p w14:paraId="1FAEB168">
            <w:pPr>
              <w:widowControl w:val="0"/>
              <w:ind w:left="0" w:leftChars="0" w:firstLine="0" w:firstLineChars="0"/>
              <w:jc w:val="both"/>
              <w:rPr>
                <w:rFonts w:ascii="Times New Roman" w:hAnsi="Times New Roman" w:eastAsia="Arial" w:cs="Times New Roman"/>
                <w:szCs w:val="22"/>
              </w:rPr>
            </w:pPr>
          </w:p>
        </w:tc>
      </w:tr>
    </w:tbl>
    <w:p w14:paraId="142238F0">
      <w:pPr>
        <w:widowControl w:val="0"/>
        <w:ind w:left="0" w:leftChars="0" w:firstLine="0" w:firstLineChars="0"/>
        <w:jc w:val="center"/>
        <w:rPr>
          <w:rFonts w:ascii="Times New Roman" w:hAnsi="Times New Roman" w:eastAsia="Arial"/>
          <w:szCs w:val="22"/>
        </w:rPr>
      </w:pPr>
      <w:r>
        <w:rPr>
          <w:rFonts w:ascii="Times New Roman" w:hAnsi="Times New Roman" w:eastAsia="Arial"/>
          <w:szCs w:val="22"/>
        </w:rPr>
        <w:t>Bảng 16. Tạm vắng</w:t>
      </w:r>
    </w:p>
    <w:p w14:paraId="7FEF0B0D">
      <w:pPr>
        <w:widowControl w:val="0"/>
        <w:ind w:left="0" w:leftChars="0" w:firstLine="0" w:firstLineChars="0"/>
        <w:jc w:val="both"/>
        <w:rPr>
          <w:rFonts w:ascii="Times New Roman" w:hAnsi="Times New Roman" w:eastAsia="Arial"/>
          <w:szCs w:val="22"/>
        </w:rPr>
      </w:pPr>
    </w:p>
    <w:p w14:paraId="6606371C">
      <w:pPr>
        <w:rPr>
          <w:rFonts w:ascii="Times New Roman" w:hAnsi="Times New Roman"/>
        </w:rPr>
      </w:pPr>
    </w:p>
    <w:p w14:paraId="522F3D19">
      <w:pPr>
        <w:rPr>
          <w:rFonts w:ascii="Times New Roman" w:hAnsi="Times New Roman"/>
          <w:b/>
          <w:bCs/>
          <w:szCs w:val="24"/>
        </w:rPr>
      </w:pPr>
      <w:r>
        <w:rPr>
          <w:rFonts w:hint="default" w:ascii="Times New Roman" w:hAnsi="Times New Roman"/>
          <w:b/>
          <w:bCs/>
          <w:szCs w:val="24"/>
          <w:lang w:val="en-US"/>
        </w:rPr>
        <w:t>3</w:t>
      </w:r>
      <w:r>
        <w:rPr>
          <w:rFonts w:ascii="Times New Roman" w:hAnsi="Times New Roman"/>
          <w:b/>
          <w:bCs/>
          <w:szCs w:val="24"/>
        </w:rPr>
        <w:t>.2. Sơ đồ quan hệ</w:t>
      </w:r>
    </w:p>
    <w:p w14:paraId="0014FF8D">
      <w:pPr>
        <w:rPr>
          <w:rFonts w:ascii="Times New Roman" w:hAnsi="Times New Roman"/>
          <w:b/>
          <w:bCs/>
          <w:szCs w:val="24"/>
        </w:rPr>
      </w:pPr>
    </w:p>
    <w:p w14:paraId="76715B7A">
      <w:pPr>
        <w:rPr>
          <w:rFonts w:ascii="Times New Roman" w:hAnsi="Times New Roman"/>
          <w:b/>
          <w:bCs/>
          <w:szCs w:val="24"/>
        </w:rPr>
      </w:pPr>
    </w:p>
    <w:p w14:paraId="790625D0">
      <w:pPr>
        <w:jc w:val="center"/>
        <w:rPr>
          <w:rFonts w:ascii="Times New Roman" w:hAnsi="Times New Roman"/>
          <w:b/>
          <w:bCs/>
          <w:szCs w:val="24"/>
        </w:rPr>
      </w:pPr>
      <w:r>
        <w:rPr>
          <w:rFonts w:ascii="Arial" w:hAnsi="Arial" w:eastAsia="SimSun" w:cs="Arial"/>
          <w:i w:val="0"/>
          <w:iCs w:val="0"/>
          <w:color w:val="000000"/>
          <w:sz w:val="22"/>
          <w:szCs w:val="22"/>
          <w:u w:val="none"/>
          <w:bdr w:val="none" w:color="auto" w:sz="0" w:space="0"/>
          <w:vertAlign w:val="baseline"/>
        </w:rPr>
        <w:drawing>
          <wp:inline distT="0" distB="0" distL="114300" distR="114300">
            <wp:extent cx="5734050" cy="4162425"/>
            <wp:effectExtent l="0" t="0" r="11430" b="13335"/>
            <wp:docPr id="3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2" descr="IMG_256"/>
                    <pic:cNvPicPr>
                      <a:picLocks noChangeAspect="1"/>
                    </pic:cNvPicPr>
                  </pic:nvPicPr>
                  <pic:blipFill>
                    <a:blip r:embed="rId17"/>
                    <a:stretch>
                      <a:fillRect/>
                    </a:stretch>
                  </pic:blipFill>
                  <pic:spPr>
                    <a:xfrm>
                      <a:off x="0" y="0"/>
                      <a:ext cx="5734050" cy="4162425"/>
                    </a:xfrm>
                    <a:prstGeom prst="rect">
                      <a:avLst/>
                    </a:prstGeom>
                    <a:noFill/>
                    <a:ln w="9525">
                      <a:noFill/>
                    </a:ln>
                  </pic:spPr>
                </pic:pic>
              </a:graphicData>
            </a:graphic>
          </wp:inline>
        </w:drawing>
      </w:r>
    </w:p>
    <w:p w14:paraId="2E9CBE95">
      <w:pPr>
        <w:jc w:val="center"/>
        <w:rPr>
          <w:rFonts w:ascii="Times New Roman" w:hAnsi="Times New Roman"/>
          <w:i/>
          <w:iCs/>
          <w:szCs w:val="24"/>
        </w:rPr>
      </w:pPr>
      <w:r>
        <w:rPr>
          <w:rFonts w:ascii="Times New Roman" w:hAnsi="Times New Roman"/>
          <w:i/>
          <w:iCs/>
          <w:szCs w:val="24"/>
        </w:rPr>
        <w:t>Hình 3.2. Sơ đồ quan hệ</w:t>
      </w:r>
    </w:p>
    <w:p w14:paraId="28F05BFD">
      <w:pPr>
        <w:jc w:val="center"/>
        <w:rPr>
          <w:rFonts w:ascii="Times New Roman" w:hAnsi="Times New Roman"/>
          <w:i/>
          <w:iCs/>
          <w:szCs w:val="24"/>
        </w:rPr>
      </w:pPr>
    </w:p>
    <w:p w14:paraId="00EED2E3">
      <w:pPr>
        <w:jc w:val="center"/>
        <w:rPr>
          <w:rFonts w:ascii="Times New Roman" w:hAnsi="Times New Roman"/>
          <w:i/>
          <w:iCs/>
          <w:szCs w:val="24"/>
        </w:rPr>
      </w:pPr>
    </w:p>
    <w:p w14:paraId="415E481E">
      <w:pPr>
        <w:jc w:val="both"/>
        <w:rPr>
          <w:rFonts w:ascii="Times New Roman" w:hAnsi="Times New Roman"/>
          <w:b/>
          <w:bCs/>
          <w:szCs w:val="24"/>
        </w:rPr>
      </w:pPr>
      <w:r>
        <w:rPr>
          <w:rFonts w:hint="default" w:ascii="Times New Roman" w:hAnsi="Times New Roman"/>
          <w:b/>
          <w:bCs/>
          <w:szCs w:val="24"/>
          <w:lang w:val="en-US"/>
        </w:rPr>
        <w:t>3.</w:t>
      </w:r>
      <w:r>
        <w:rPr>
          <w:rFonts w:ascii="Times New Roman" w:hAnsi="Times New Roman"/>
          <w:b/>
          <w:bCs/>
          <w:szCs w:val="24"/>
        </w:rPr>
        <w:t>3. Bảng tầm ảnh hưởng</w:t>
      </w:r>
    </w:p>
    <w:p w14:paraId="59017160"/>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9"/>
        <w:gridCol w:w="864"/>
        <w:gridCol w:w="852"/>
        <w:gridCol w:w="2182"/>
      </w:tblGrid>
      <w:tr w14:paraId="25BC9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atLeast"/>
        </w:trPr>
        <w:tc>
          <w:tcPr>
            <w:tcW w:w="1999" w:type="dxa"/>
            <w:tcBorders>
              <w:tl2br w:val="single" w:color="auto" w:sz="4" w:space="0"/>
            </w:tcBorders>
          </w:tcPr>
          <w:p w14:paraId="27675ED8">
            <w:pPr>
              <w:widowControl w:val="0"/>
              <w:ind w:left="720" w:leftChars="300"/>
              <w:jc w:val="both"/>
              <w:rPr>
                <w:b/>
                <w:bCs/>
              </w:rPr>
            </w:pPr>
            <w:r>
              <w:rPr>
                <w:b/>
                <w:bCs/>
              </w:rPr>
              <w:t>Thuộc tính</w:t>
            </w:r>
          </w:p>
          <w:p w14:paraId="43AE5EAF">
            <w:pPr>
              <w:widowControl w:val="0"/>
              <w:jc w:val="both"/>
              <w:rPr>
                <w:b/>
                <w:bCs/>
              </w:rPr>
            </w:pPr>
          </w:p>
          <w:p w14:paraId="13732DBA">
            <w:pPr>
              <w:widowControl w:val="0"/>
              <w:jc w:val="both"/>
              <w:rPr>
                <w:b/>
                <w:bCs/>
              </w:rPr>
            </w:pPr>
            <w:r>
              <w:rPr>
                <w:b/>
                <w:bCs/>
              </w:rPr>
              <w:t>Bảng</w:t>
            </w:r>
          </w:p>
        </w:tc>
        <w:tc>
          <w:tcPr>
            <w:tcW w:w="864" w:type="dxa"/>
            <w:vAlign w:val="center"/>
          </w:tcPr>
          <w:p w14:paraId="44ADFD5B">
            <w:pPr>
              <w:widowControl w:val="0"/>
              <w:jc w:val="both"/>
              <w:rPr>
                <w:b/>
                <w:bCs/>
              </w:rPr>
            </w:pPr>
            <w:r>
              <w:rPr>
                <w:b/>
                <w:bCs/>
              </w:rPr>
              <w:t>Thêm</w:t>
            </w:r>
          </w:p>
        </w:tc>
        <w:tc>
          <w:tcPr>
            <w:tcW w:w="852" w:type="dxa"/>
            <w:vAlign w:val="center"/>
          </w:tcPr>
          <w:p w14:paraId="61DD5C28">
            <w:pPr>
              <w:widowControl w:val="0"/>
              <w:jc w:val="both"/>
              <w:rPr>
                <w:b/>
                <w:bCs/>
              </w:rPr>
            </w:pPr>
            <w:r>
              <w:rPr>
                <w:b/>
                <w:bCs/>
              </w:rPr>
              <w:t>Xóa</w:t>
            </w:r>
          </w:p>
        </w:tc>
        <w:tc>
          <w:tcPr>
            <w:tcW w:w="2182" w:type="dxa"/>
            <w:vAlign w:val="center"/>
          </w:tcPr>
          <w:p w14:paraId="04254B0B">
            <w:pPr>
              <w:widowControl w:val="0"/>
              <w:jc w:val="both"/>
              <w:rPr>
                <w:b/>
                <w:bCs/>
              </w:rPr>
            </w:pPr>
            <w:r>
              <w:rPr>
                <w:b/>
                <w:bCs/>
              </w:rPr>
              <w:t>Sửa</w:t>
            </w:r>
          </w:p>
        </w:tc>
      </w:tr>
      <w:tr w14:paraId="5E95B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4EED2EBB">
            <w:pPr>
              <w:widowControl w:val="0"/>
              <w:jc w:val="both"/>
            </w:pPr>
            <w:r>
              <w:t>SinhVien</w:t>
            </w:r>
          </w:p>
        </w:tc>
        <w:tc>
          <w:tcPr>
            <w:tcW w:w="864" w:type="dxa"/>
          </w:tcPr>
          <w:p w14:paraId="7C26AB80">
            <w:pPr>
              <w:widowControl w:val="0"/>
              <w:jc w:val="both"/>
            </w:pPr>
            <w:r>
              <w:t>-</w:t>
            </w:r>
          </w:p>
        </w:tc>
        <w:tc>
          <w:tcPr>
            <w:tcW w:w="852" w:type="dxa"/>
          </w:tcPr>
          <w:p w14:paraId="728E3918">
            <w:pPr>
              <w:widowControl w:val="0"/>
              <w:jc w:val="both"/>
            </w:pPr>
            <w:r>
              <w:t>+</w:t>
            </w:r>
          </w:p>
        </w:tc>
        <w:tc>
          <w:tcPr>
            <w:tcW w:w="2182" w:type="dxa"/>
          </w:tcPr>
          <w:p w14:paraId="553147A0">
            <w:pPr>
              <w:widowControl w:val="0"/>
              <w:jc w:val="both"/>
            </w:pPr>
            <w:r>
              <w:t>+ (MaSV)</w:t>
            </w:r>
          </w:p>
        </w:tc>
      </w:tr>
      <w:tr w14:paraId="7E269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300E183A">
            <w:pPr>
              <w:widowControl w:val="0"/>
              <w:jc w:val="both"/>
            </w:pPr>
            <w:r>
              <w:t>DangKyKTX</w:t>
            </w:r>
          </w:p>
        </w:tc>
        <w:tc>
          <w:tcPr>
            <w:tcW w:w="864" w:type="dxa"/>
          </w:tcPr>
          <w:p w14:paraId="27C43A12">
            <w:pPr>
              <w:widowControl w:val="0"/>
              <w:jc w:val="both"/>
            </w:pPr>
            <w:r>
              <w:t>+</w:t>
            </w:r>
          </w:p>
        </w:tc>
        <w:tc>
          <w:tcPr>
            <w:tcW w:w="852" w:type="dxa"/>
          </w:tcPr>
          <w:p w14:paraId="2DF48594">
            <w:pPr>
              <w:widowControl w:val="0"/>
              <w:jc w:val="both"/>
            </w:pPr>
            <w:r>
              <w:t>-</w:t>
            </w:r>
          </w:p>
        </w:tc>
        <w:tc>
          <w:tcPr>
            <w:tcW w:w="2182" w:type="dxa"/>
          </w:tcPr>
          <w:p w14:paraId="18B54BB8">
            <w:pPr>
              <w:widowControl w:val="0"/>
              <w:jc w:val="both"/>
            </w:pPr>
            <w:r>
              <w:t>+ (MaSV)</w:t>
            </w:r>
          </w:p>
        </w:tc>
      </w:tr>
      <w:tr w14:paraId="4B68D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29F76861">
            <w:pPr>
              <w:widowControl w:val="0"/>
              <w:jc w:val="both"/>
            </w:pPr>
            <w:r>
              <w:t>ViPham</w:t>
            </w:r>
          </w:p>
        </w:tc>
        <w:tc>
          <w:tcPr>
            <w:tcW w:w="864" w:type="dxa"/>
          </w:tcPr>
          <w:p w14:paraId="136C2BD4">
            <w:pPr>
              <w:widowControl w:val="0"/>
              <w:jc w:val="both"/>
            </w:pPr>
            <w:r>
              <w:t>+</w:t>
            </w:r>
          </w:p>
        </w:tc>
        <w:tc>
          <w:tcPr>
            <w:tcW w:w="852" w:type="dxa"/>
          </w:tcPr>
          <w:p w14:paraId="37DA2EA5">
            <w:pPr>
              <w:widowControl w:val="0"/>
              <w:jc w:val="both"/>
            </w:pPr>
            <w:r>
              <w:t>-</w:t>
            </w:r>
          </w:p>
        </w:tc>
        <w:tc>
          <w:tcPr>
            <w:tcW w:w="2182" w:type="dxa"/>
          </w:tcPr>
          <w:p w14:paraId="483C467C">
            <w:pPr>
              <w:widowControl w:val="0"/>
              <w:jc w:val="both"/>
            </w:pPr>
            <w:r>
              <w:t>+ (MaSV)</w:t>
            </w:r>
          </w:p>
        </w:tc>
      </w:tr>
      <w:tr w14:paraId="43029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0FC0EFB8">
            <w:pPr>
              <w:widowControl w:val="0"/>
              <w:jc w:val="both"/>
            </w:pPr>
            <w:r>
              <w:t>YeuCauSuaChua</w:t>
            </w:r>
          </w:p>
        </w:tc>
        <w:tc>
          <w:tcPr>
            <w:tcW w:w="864" w:type="dxa"/>
          </w:tcPr>
          <w:p w14:paraId="77B92395">
            <w:pPr>
              <w:widowControl w:val="0"/>
              <w:jc w:val="both"/>
            </w:pPr>
            <w:r>
              <w:t>+</w:t>
            </w:r>
          </w:p>
        </w:tc>
        <w:tc>
          <w:tcPr>
            <w:tcW w:w="852" w:type="dxa"/>
          </w:tcPr>
          <w:p w14:paraId="1496FEBF">
            <w:pPr>
              <w:widowControl w:val="0"/>
              <w:jc w:val="both"/>
            </w:pPr>
            <w:r>
              <w:t>-</w:t>
            </w:r>
          </w:p>
        </w:tc>
        <w:tc>
          <w:tcPr>
            <w:tcW w:w="2182" w:type="dxa"/>
          </w:tcPr>
          <w:p w14:paraId="7FB7A359">
            <w:pPr>
              <w:widowControl w:val="0"/>
              <w:jc w:val="both"/>
            </w:pPr>
            <w:r>
              <w:t>+ (MaSV)</w:t>
            </w:r>
          </w:p>
        </w:tc>
      </w:tr>
      <w:tr w14:paraId="34632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553BA43C">
            <w:pPr>
              <w:widowControl w:val="0"/>
              <w:jc w:val="both"/>
            </w:pPr>
            <w:r>
              <w:t>TamVang</w:t>
            </w:r>
          </w:p>
        </w:tc>
        <w:tc>
          <w:tcPr>
            <w:tcW w:w="864" w:type="dxa"/>
          </w:tcPr>
          <w:p w14:paraId="6C187C0B">
            <w:pPr>
              <w:widowControl w:val="0"/>
              <w:jc w:val="both"/>
            </w:pPr>
            <w:r>
              <w:t>+</w:t>
            </w:r>
          </w:p>
        </w:tc>
        <w:tc>
          <w:tcPr>
            <w:tcW w:w="852" w:type="dxa"/>
          </w:tcPr>
          <w:p w14:paraId="025BA192">
            <w:pPr>
              <w:widowControl w:val="0"/>
              <w:jc w:val="both"/>
            </w:pPr>
            <w:r>
              <w:t>-</w:t>
            </w:r>
          </w:p>
        </w:tc>
        <w:tc>
          <w:tcPr>
            <w:tcW w:w="2182" w:type="dxa"/>
          </w:tcPr>
          <w:p w14:paraId="1051FCFD">
            <w:pPr>
              <w:widowControl w:val="0"/>
              <w:jc w:val="both"/>
            </w:pPr>
            <w:r>
              <w:t>+ (MaSV)</w:t>
            </w:r>
          </w:p>
        </w:tc>
      </w:tr>
      <w:tr w14:paraId="72529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5B518279">
            <w:pPr>
              <w:widowControl w:val="0"/>
              <w:jc w:val="both"/>
            </w:pPr>
            <w:r>
              <w:t>Khu</w:t>
            </w:r>
          </w:p>
        </w:tc>
        <w:tc>
          <w:tcPr>
            <w:tcW w:w="864" w:type="dxa"/>
          </w:tcPr>
          <w:p w14:paraId="610753EA">
            <w:pPr>
              <w:widowControl w:val="0"/>
              <w:jc w:val="both"/>
            </w:pPr>
            <w:r>
              <w:t>-</w:t>
            </w:r>
          </w:p>
        </w:tc>
        <w:tc>
          <w:tcPr>
            <w:tcW w:w="852" w:type="dxa"/>
          </w:tcPr>
          <w:p w14:paraId="712B30CA">
            <w:pPr>
              <w:widowControl w:val="0"/>
              <w:jc w:val="both"/>
            </w:pPr>
            <w:r>
              <w:t>+</w:t>
            </w:r>
          </w:p>
        </w:tc>
        <w:tc>
          <w:tcPr>
            <w:tcW w:w="2182" w:type="dxa"/>
          </w:tcPr>
          <w:p w14:paraId="20FBAE18">
            <w:pPr>
              <w:widowControl w:val="0"/>
              <w:jc w:val="both"/>
            </w:pPr>
            <w:r>
              <w:t>+ (MaKhu)</w:t>
            </w:r>
          </w:p>
        </w:tc>
      </w:tr>
      <w:tr w14:paraId="01C9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65F16073">
            <w:pPr>
              <w:widowControl w:val="0"/>
              <w:jc w:val="both"/>
            </w:pPr>
            <w:r>
              <w:t>Phong</w:t>
            </w:r>
          </w:p>
        </w:tc>
        <w:tc>
          <w:tcPr>
            <w:tcW w:w="864" w:type="dxa"/>
          </w:tcPr>
          <w:p w14:paraId="780E0D4A">
            <w:pPr>
              <w:widowControl w:val="0"/>
              <w:jc w:val="both"/>
            </w:pPr>
            <w:r>
              <w:t>+</w:t>
            </w:r>
          </w:p>
        </w:tc>
        <w:tc>
          <w:tcPr>
            <w:tcW w:w="852" w:type="dxa"/>
          </w:tcPr>
          <w:p w14:paraId="4E20D734">
            <w:pPr>
              <w:widowControl w:val="0"/>
              <w:jc w:val="both"/>
            </w:pPr>
            <w:r>
              <w:t>-</w:t>
            </w:r>
          </w:p>
        </w:tc>
        <w:tc>
          <w:tcPr>
            <w:tcW w:w="2182" w:type="dxa"/>
          </w:tcPr>
          <w:p w14:paraId="5CECC187">
            <w:pPr>
              <w:widowControl w:val="0"/>
              <w:jc w:val="both"/>
            </w:pPr>
            <w:r>
              <w:t>+ (MaKhu)</w:t>
            </w:r>
          </w:p>
        </w:tc>
      </w:tr>
      <w:tr w14:paraId="0343B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1F631314">
            <w:pPr>
              <w:widowControl w:val="0"/>
              <w:jc w:val="both"/>
            </w:pPr>
            <w:r>
              <w:t>BaoCaoThongKe</w:t>
            </w:r>
          </w:p>
        </w:tc>
        <w:tc>
          <w:tcPr>
            <w:tcW w:w="864" w:type="dxa"/>
          </w:tcPr>
          <w:p w14:paraId="36DF971F">
            <w:pPr>
              <w:widowControl w:val="0"/>
              <w:jc w:val="both"/>
            </w:pPr>
            <w:r>
              <w:t>+</w:t>
            </w:r>
          </w:p>
        </w:tc>
        <w:tc>
          <w:tcPr>
            <w:tcW w:w="852" w:type="dxa"/>
          </w:tcPr>
          <w:p w14:paraId="3AB55B3A">
            <w:pPr>
              <w:widowControl w:val="0"/>
              <w:jc w:val="both"/>
            </w:pPr>
            <w:r>
              <w:t>-</w:t>
            </w:r>
          </w:p>
        </w:tc>
        <w:tc>
          <w:tcPr>
            <w:tcW w:w="2182" w:type="dxa"/>
          </w:tcPr>
          <w:p w14:paraId="5A79872D">
            <w:pPr>
              <w:widowControl w:val="0"/>
              <w:jc w:val="both"/>
            </w:pPr>
            <w:r>
              <w:t>+ (MaKhu)</w:t>
            </w:r>
          </w:p>
        </w:tc>
      </w:tr>
      <w:tr w14:paraId="7CFAB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57030126">
            <w:pPr>
              <w:widowControl w:val="0"/>
              <w:jc w:val="both"/>
            </w:pPr>
            <w:r>
              <w:t>LoaiPhong</w:t>
            </w:r>
          </w:p>
        </w:tc>
        <w:tc>
          <w:tcPr>
            <w:tcW w:w="864" w:type="dxa"/>
          </w:tcPr>
          <w:p w14:paraId="294FF277">
            <w:pPr>
              <w:widowControl w:val="0"/>
              <w:jc w:val="both"/>
            </w:pPr>
            <w:r>
              <w:t>-</w:t>
            </w:r>
          </w:p>
        </w:tc>
        <w:tc>
          <w:tcPr>
            <w:tcW w:w="852" w:type="dxa"/>
          </w:tcPr>
          <w:p w14:paraId="7B1579AC">
            <w:pPr>
              <w:widowControl w:val="0"/>
              <w:jc w:val="both"/>
            </w:pPr>
            <w:r>
              <w:t>+</w:t>
            </w:r>
          </w:p>
        </w:tc>
        <w:tc>
          <w:tcPr>
            <w:tcW w:w="2182" w:type="dxa"/>
          </w:tcPr>
          <w:p w14:paraId="01E9AF67">
            <w:pPr>
              <w:widowControl w:val="0"/>
              <w:jc w:val="both"/>
            </w:pPr>
            <w:r>
              <w:t>+ (MaLoaiPhong)</w:t>
            </w:r>
          </w:p>
        </w:tc>
      </w:tr>
      <w:tr w14:paraId="6D810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3920E3DE">
            <w:pPr>
              <w:widowControl w:val="0"/>
              <w:jc w:val="both"/>
            </w:pPr>
            <w:r>
              <w:t>Phong</w:t>
            </w:r>
          </w:p>
        </w:tc>
        <w:tc>
          <w:tcPr>
            <w:tcW w:w="864" w:type="dxa"/>
          </w:tcPr>
          <w:p w14:paraId="3DD285C1">
            <w:pPr>
              <w:widowControl w:val="0"/>
              <w:jc w:val="both"/>
            </w:pPr>
            <w:r>
              <w:t>+</w:t>
            </w:r>
          </w:p>
        </w:tc>
        <w:tc>
          <w:tcPr>
            <w:tcW w:w="852" w:type="dxa"/>
          </w:tcPr>
          <w:p w14:paraId="5062093D">
            <w:pPr>
              <w:widowControl w:val="0"/>
              <w:jc w:val="both"/>
            </w:pPr>
            <w:r>
              <w:t>-</w:t>
            </w:r>
          </w:p>
        </w:tc>
        <w:tc>
          <w:tcPr>
            <w:tcW w:w="2182" w:type="dxa"/>
          </w:tcPr>
          <w:p w14:paraId="5C0957FA">
            <w:pPr>
              <w:widowControl w:val="0"/>
              <w:jc w:val="both"/>
            </w:pPr>
            <w:r>
              <w:t>+ (MaLoaiPhong)</w:t>
            </w:r>
          </w:p>
        </w:tc>
      </w:tr>
      <w:tr w14:paraId="20290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0994F943">
            <w:pPr>
              <w:widowControl w:val="0"/>
              <w:jc w:val="both"/>
            </w:pPr>
            <w:r>
              <w:t>DangKyKTX</w:t>
            </w:r>
          </w:p>
        </w:tc>
        <w:tc>
          <w:tcPr>
            <w:tcW w:w="864" w:type="dxa"/>
          </w:tcPr>
          <w:p w14:paraId="332B4373">
            <w:pPr>
              <w:widowControl w:val="0"/>
              <w:jc w:val="both"/>
            </w:pPr>
            <w:r>
              <w:t>+</w:t>
            </w:r>
          </w:p>
        </w:tc>
        <w:tc>
          <w:tcPr>
            <w:tcW w:w="852" w:type="dxa"/>
          </w:tcPr>
          <w:p w14:paraId="1DC770E4">
            <w:pPr>
              <w:widowControl w:val="0"/>
              <w:jc w:val="both"/>
            </w:pPr>
            <w:r>
              <w:t>-</w:t>
            </w:r>
          </w:p>
        </w:tc>
        <w:tc>
          <w:tcPr>
            <w:tcW w:w="2182" w:type="dxa"/>
          </w:tcPr>
          <w:p w14:paraId="074293B4">
            <w:pPr>
              <w:widowControl w:val="0"/>
              <w:jc w:val="both"/>
            </w:pPr>
            <w:r>
              <w:t>+ (MaLoaiPhong)</w:t>
            </w:r>
          </w:p>
        </w:tc>
      </w:tr>
      <w:tr w14:paraId="294E5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6225A63E">
            <w:pPr>
              <w:widowControl w:val="0"/>
              <w:jc w:val="both"/>
            </w:pPr>
            <w:r>
              <w:t>Phong</w:t>
            </w:r>
          </w:p>
        </w:tc>
        <w:tc>
          <w:tcPr>
            <w:tcW w:w="864" w:type="dxa"/>
          </w:tcPr>
          <w:p w14:paraId="596781B9">
            <w:pPr>
              <w:widowControl w:val="0"/>
              <w:jc w:val="both"/>
            </w:pPr>
            <w:r>
              <w:t>-</w:t>
            </w:r>
          </w:p>
        </w:tc>
        <w:tc>
          <w:tcPr>
            <w:tcW w:w="852" w:type="dxa"/>
          </w:tcPr>
          <w:p w14:paraId="72E870F1">
            <w:pPr>
              <w:widowControl w:val="0"/>
              <w:jc w:val="both"/>
            </w:pPr>
            <w:r>
              <w:t>+</w:t>
            </w:r>
          </w:p>
        </w:tc>
        <w:tc>
          <w:tcPr>
            <w:tcW w:w="2182" w:type="dxa"/>
          </w:tcPr>
          <w:p w14:paraId="5A41CC7A">
            <w:pPr>
              <w:widowControl w:val="0"/>
              <w:jc w:val="both"/>
            </w:pPr>
            <w:r>
              <w:t>+ (MaPhong)</w:t>
            </w:r>
          </w:p>
        </w:tc>
      </w:tr>
      <w:tr w14:paraId="091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3DBE4E02">
            <w:pPr>
              <w:widowControl w:val="0"/>
              <w:jc w:val="both"/>
            </w:pPr>
            <w:r>
              <w:t>PhanPhong</w:t>
            </w:r>
          </w:p>
        </w:tc>
        <w:tc>
          <w:tcPr>
            <w:tcW w:w="864" w:type="dxa"/>
          </w:tcPr>
          <w:p w14:paraId="48C388B4">
            <w:pPr>
              <w:widowControl w:val="0"/>
              <w:jc w:val="both"/>
            </w:pPr>
            <w:r>
              <w:t>+</w:t>
            </w:r>
          </w:p>
        </w:tc>
        <w:tc>
          <w:tcPr>
            <w:tcW w:w="852" w:type="dxa"/>
          </w:tcPr>
          <w:p w14:paraId="10604366">
            <w:pPr>
              <w:widowControl w:val="0"/>
              <w:jc w:val="both"/>
            </w:pPr>
            <w:r>
              <w:t>-</w:t>
            </w:r>
          </w:p>
        </w:tc>
        <w:tc>
          <w:tcPr>
            <w:tcW w:w="2182" w:type="dxa"/>
          </w:tcPr>
          <w:p w14:paraId="58066A02">
            <w:pPr>
              <w:widowControl w:val="0"/>
              <w:jc w:val="both"/>
            </w:pPr>
            <w:r>
              <w:t>+ (MaPhong)</w:t>
            </w:r>
          </w:p>
        </w:tc>
      </w:tr>
      <w:tr w14:paraId="6A48D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5373A1DA">
            <w:pPr>
              <w:widowControl w:val="0"/>
              <w:jc w:val="both"/>
            </w:pPr>
            <w:r>
              <w:t>YeuCauSuaChua</w:t>
            </w:r>
          </w:p>
        </w:tc>
        <w:tc>
          <w:tcPr>
            <w:tcW w:w="864" w:type="dxa"/>
          </w:tcPr>
          <w:p w14:paraId="16151A17">
            <w:pPr>
              <w:widowControl w:val="0"/>
              <w:jc w:val="both"/>
            </w:pPr>
            <w:r>
              <w:t>+</w:t>
            </w:r>
          </w:p>
        </w:tc>
        <w:tc>
          <w:tcPr>
            <w:tcW w:w="852" w:type="dxa"/>
          </w:tcPr>
          <w:p w14:paraId="42969B6E">
            <w:pPr>
              <w:widowControl w:val="0"/>
              <w:jc w:val="both"/>
            </w:pPr>
            <w:r>
              <w:t>-</w:t>
            </w:r>
          </w:p>
        </w:tc>
        <w:tc>
          <w:tcPr>
            <w:tcW w:w="2182" w:type="dxa"/>
          </w:tcPr>
          <w:p w14:paraId="26D591D8">
            <w:pPr>
              <w:widowControl w:val="0"/>
              <w:jc w:val="both"/>
            </w:pPr>
            <w:r>
              <w:t>+ (MaPhong)</w:t>
            </w:r>
          </w:p>
        </w:tc>
      </w:tr>
      <w:tr w14:paraId="6395C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089AA47F">
            <w:pPr>
              <w:widowControl w:val="0"/>
              <w:jc w:val="both"/>
            </w:pPr>
            <w:r>
              <w:t>ChuyenPhong</w:t>
            </w:r>
          </w:p>
        </w:tc>
        <w:tc>
          <w:tcPr>
            <w:tcW w:w="864" w:type="dxa"/>
          </w:tcPr>
          <w:p w14:paraId="2FA5584E">
            <w:pPr>
              <w:widowControl w:val="0"/>
              <w:jc w:val="both"/>
            </w:pPr>
            <w:r>
              <w:t>+</w:t>
            </w:r>
          </w:p>
        </w:tc>
        <w:tc>
          <w:tcPr>
            <w:tcW w:w="852" w:type="dxa"/>
          </w:tcPr>
          <w:p w14:paraId="75397CB4">
            <w:pPr>
              <w:widowControl w:val="0"/>
              <w:jc w:val="both"/>
            </w:pPr>
            <w:r>
              <w:t>-</w:t>
            </w:r>
          </w:p>
        </w:tc>
        <w:tc>
          <w:tcPr>
            <w:tcW w:w="2182" w:type="dxa"/>
          </w:tcPr>
          <w:p w14:paraId="3971F376">
            <w:pPr>
              <w:widowControl w:val="0"/>
              <w:jc w:val="both"/>
            </w:pPr>
            <w:r>
              <w:t>+ (MaPhongMoi)</w:t>
            </w:r>
          </w:p>
        </w:tc>
      </w:tr>
      <w:tr w14:paraId="6341B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0456EF8D">
            <w:pPr>
              <w:widowControl w:val="0"/>
              <w:jc w:val="both"/>
            </w:pPr>
            <w:r>
              <w:t>DangKyKTX</w:t>
            </w:r>
          </w:p>
        </w:tc>
        <w:tc>
          <w:tcPr>
            <w:tcW w:w="864" w:type="dxa"/>
          </w:tcPr>
          <w:p w14:paraId="1630B065">
            <w:pPr>
              <w:widowControl w:val="0"/>
              <w:jc w:val="both"/>
            </w:pPr>
            <w:r>
              <w:t>-</w:t>
            </w:r>
          </w:p>
        </w:tc>
        <w:tc>
          <w:tcPr>
            <w:tcW w:w="852" w:type="dxa"/>
          </w:tcPr>
          <w:p w14:paraId="64EBC0B2">
            <w:pPr>
              <w:widowControl w:val="0"/>
              <w:jc w:val="both"/>
            </w:pPr>
            <w:r>
              <w:t>+</w:t>
            </w:r>
          </w:p>
        </w:tc>
        <w:tc>
          <w:tcPr>
            <w:tcW w:w="2182" w:type="dxa"/>
          </w:tcPr>
          <w:p w14:paraId="434C5ABC">
            <w:pPr>
              <w:widowControl w:val="0"/>
              <w:jc w:val="both"/>
            </w:pPr>
            <w:r>
              <w:t>+ (MaDangKy)</w:t>
            </w:r>
          </w:p>
        </w:tc>
      </w:tr>
      <w:tr w14:paraId="74766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6A47D3A3">
            <w:pPr>
              <w:widowControl w:val="0"/>
              <w:jc w:val="both"/>
            </w:pPr>
            <w:r>
              <w:t>PhanPhong</w:t>
            </w:r>
          </w:p>
        </w:tc>
        <w:tc>
          <w:tcPr>
            <w:tcW w:w="864" w:type="dxa"/>
          </w:tcPr>
          <w:p w14:paraId="608EFADD">
            <w:pPr>
              <w:widowControl w:val="0"/>
              <w:jc w:val="both"/>
            </w:pPr>
            <w:r>
              <w:t>+</w:t>
            </w:r>
          </w:p>
        </w:tc>
        <w:tc>
          <w:tcPr>
            <w:tcW w:w="852" w:type="dxa"/>
          </w:tcPr>
          <w:p w14:paraId="683AEAA4">
            <w:pPr>
              <w:widowControl w:val="0"/>
              <w:jc w:val="both"/>
            </w:pPr>
            <w:r>
              <w:t>-</w:t>
            </w:r>
          </w:p>
        </w:tc>
        <w:tc>
          <w:tcPr>
            <w:tcW w:w="2182" w:type="dxa"/>
          </w:tcPr>
          <w:p w14:paraId="3748872C">
            <w:pPr>
              <w:widowControl w:val="0"/>
              <w:jc w:val="both"/>
            </w:pPr>
            <w:r>
              <w:t>+ (MaDangKy)</w:t>
            </w:r>
          </w:p>
        </w:tc>
      </w:tr>
      <w:tr w14:paraId="7097B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7CFC2639">
            <w:pPr>
              <w:widowControl w:val="0"/>
              <w:jc w:val="both"/>
            </w:pPr>
            <w:r>
              <w:t>PhanPhong</w:t>
            </w:r>
          </w:p>
        </w:tc>
        <w:tc>
          <w:tcPr>
            <w:tcW w:w="864" w:type="dxa"/>
          </w:tcPr>
          <w:p w14:paraId="7053511D">
            <w:pPr>
              <w:widowControl w:val="0"/>
              <w:jc w:val="both"/>
            </w:pPr>
            <w:r>
              <w:t>-</w:t>
            </w:r>
          </w:p>
        </w:tc>
        <w:tc>
          <w:tcPr>
            <w:tcW w:w="852" w:type="dxa"/>
          </w:tcPr>
          <w:p w14:paraId="475BC1D7">
            <w:pPr>
              <w:widowControl w:val="0"/>
              <w:jc w:val="both"/>
            </w:pPr>
            <w:r>
              <w:t>+</w:t>
            </w:r>
          </w:p>
        </w:tc>
        <w:tc>
          <w:tcPr>
            <w:tcW w:w="2182" w:type="dxa"/>
          </w:tcPr>
          <w:p w14:paraId="26283C22">
            <w:pPr>
              <w:widowControl w:val="0"/>
              <w:jc w:val="both"/>
            </w:pPr>
            <w:r>
              <w:t>+ (MaPhanPhong)</w:t>
            </w:r>
          </w:p>
        </w:tc>
      </w:tr>
      <w:tr w14:paraId="692EA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0700DFA4">
            <w:pPr>
              <w:widowControl w:val="0"/>
              <w:jc w:val="both"/>
            </w:pPr>
            <w:r>
              <w:t>HopDong</w:t>
            </w:r>
          </w:p>
        </w:tc>
        <w:tc>
          <w:tcPr>
            <w:tcW w:w="864" w:type="dxa"/>
          </w:tcPr>
          <w:p w14:paraId="47905A17">
            <w:pPr>
              <w:widowControl w:val="0"/>
              <w:jc w:val="both"/>
            </w:pPr>
            <w:r>
              <w:t>+</w:t>
            </w:r>
          </w:p>
        </w:tc>
        <w:tc>
          <w:tcPr>
            <w:tcW w:w="852" w:type="dxa"/>
          </w:tcPr>
          <w:p w14:paraId="07DCF116">
            <w:pPr>
              <w:widowControl w:val="0"/>
              <w:jc w:val="both"/>
            </w:pPr>
            <w:r>
              <w:t>-</w:t>
            </w:r>
          </w:p>
        </w:tc>
        <w:tc>
          <w:tcPr>
            <w:tcW w:w="2182" w:type="dxa"/>
          </w:tcPr>
          <w:p w14:paraId="42198C78">
            <w:pPr>
              <w:widowControl w:val="0"/>
              <w:jc w:val="both"/>
            </w:pPr>
            <w:r>
              <w:t>+ (MaPhanPhong)</w:t>
            </w:r>
          </w:p>
        </w:tc>
      </w:tr>
      <w:tr w14:paraId="7CCE1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3E206F18">
            <w:pPr>
              <w:widowControl w:val="0"/>
              <w:jc w:val="both"/>
            </w:pPr>
            <w:r>
              <w:t>ChuyenPhong</w:t>
            </w:r>
          </w:p>
        </w:tc>
        <w:tc>
          <w:tcPr>
            <w:tcW w:w="864" w:type="dxa"/>
          </w:tcPr>
          <w:p w14:paraId="7D52B9F1">
            <w:pPr>
              <w:widowControl w:val="0"/>
              <w:jc w:val="both"/>
            </w:pPr>
            <w:r>
              <w:t>+</w:t>
            </w:r>
          </w:p>
        </w:tc>
        <w:tc>
          <w:tcPr>
            <w:tcW w:w="852" w:type="dxa"/>
          </w:tcPr>
          <w:p w14:paraId="69B444AA">
            <w:pPr>
              <w:widowControl w:val="0"/>
              <w:jc w:val="both"/>
            </w:pPr>
            <w:r>
              <w:t>-</w:t>
            </w:r>
          </w:p>
        </w:tc>
        <w:tc>
          <w:tcPr>
            <w:tcW w:w="2182" w:type="dxa"/>
          </w:tcPr>
          <w:p w14:paraId="43BB202C">
            <w:pPr>
              <w:widowControl w:val="0"/>
              <w:jc w:val="both"/>
            </w:pPr>
            <w:r>
              <w:t>+ (MaPhanPhong)</w:t>
            </w:r>
          </w:p>
        </w:tc>
      </w:tr>
      <w:tr w14:paraId="53A29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0AA82525">
            <w:pPr>
              <w:widowControl w:val="0"/>
              <w:jc w:val="both"/>
            </w:pPr>
            <w:r>
              <w:t>TraPhong</w:t>
            </w:r>
          </w:p>
        </w:tc>
        <w:tc>
          <w:tcPr>
            <w:tcW w:w="864" w:type="dxa"/>
          </w:tcPr>
          <w:p w14:paraId="6FA5AC2B">
            <w:pPr>
              <w:widowControl w:val="0"/>
              <w:jc w:val="both"/>
            </w:pPr>
            <w:r>
              <w:t>+</w:t>
            </w:r>
          </w:p>
        </w:tc>
        <w:tc>
          <w:tcPr>
            <w:tcW w:w="852" w:type="dxa"/>
          </w:tcPr>
          <w:p w14:paraId="41CAE282">
            <w:pPr>
              <w:widowControl w:val="0"/>
              <w:jc w:val="both"/>
            </w:pPr>
            <w:r>
              <w:t>-</w:t>
            </w:r>
          </w:p>
        </w:tc>
        <w:tc>
          <w:tcPr>
            <w:tcW w:w="2182" w:type="dxa"/>
          </w:tcPr>
          <w:p w14:paraId="1F607CDB">
            <w:pPr>
              <w:widowControl w:val="0"/>
              <w:jc w:val="both"/>
            </w:pPr>
            <w:r>
              <w:t>+ (MaPhanPhong)</w:t>
            </w:r>
          </w:p>
        </w:tc>
      </w:tr>
      <w:tr w14:paraId="4D3DA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1FD66A1B">
            <w:pPr>
              <w:widowControl w:val="0"/>
              <w:jc w:val="both"/>
            </w:pPr>
            <w:r>
              <w:t>HopDong</w:t>
            </w:r>
          </w:p>
        </w:tc>
        <w:tc>
          <w:tcPr>
            <w:tcW w:w="864" w:type="dxa"/>
          </w:tcPr>
          <w:p w14:paraId="7FB1543D">
            <w:pPr>
              <w:widowControl w:val="0"/>
              <w:jc w:val="both"/>
            </w:pPr>
            <w:r>
              <w:t>-</w:t>
            </w:r>
          </w:p>
        </w:tc>
        <w:tc>
          <w:tcPr>
            <w:tcW w:w="852" w:type="dxa"/>
          </w:tcPr>
          <w:p w14:paraId="50F99E79">
            <w:pPr>
              <w:widowControl w:val="0"/>
              <w:jc w:val="both"/>
            </w:pPr>
            <w:r>
              <w:t>+</w:t>
            </w:r>
          </w:p>
        </w:tc>
        <w:tc>
          <w:tcPr>
            <w:tcW w:w="2182" w:type="dxa"/>
          </w:tcPr>
          <w:p w14:paraId="13415A9B">
            <w:pPr>
              <w:widowControl w:val="0"/>
              <w:jc w:val="both"/>
            </w:pPr>
            <w:r>
              <w:t>+ (MaHopDong)</w:t>
            </w:r>
          </w:p>
        </w:tc>
      </w:tr>
      <w:tr w14:paraId="63DF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522A3C8B">
            <w:pPr>
              <w:widowControl w:val="0"/>
              <w:jc w:val="both"/>
            </w:pPr>
            <w:r>
              <w:t>GiaHanHopDong</w:t>
            </w:r>
          </w:p>
        </w:tc>
        <w:tc>
          <w:tcPr>
            <w:tcW w:w="864" w:type="dxa"/>
          </w:tcPr>
          <w:p w14:paraId="3961711F">
            <w:pPr>
              <w:widowControl w:val="0"/>
              <w:jc w:val="both"/>
            </w:pPr>
            <w:r>
              <w:t>+</w:t>
            </w:r>
          </w:p>
        </w:tc>
        <w:tc>
          <w:tcPr>
            <w:tcW w:w="852" w:type="dxa"/>
          </w:tcPr>
          <w:p w14:paraId="6A3D76D2">
            <w:pPr>
              <w:widowControl w:val="0"/>
              <w:jc w:val="both"/>
            </w:pPr>
            <w:r>
              <w:t>-</w:t>
            </w:r>
          </w:p>
        </w:tc>
        <w:tc>
          <w:tcPr>
            <w:tcW w:w="2182" w:type="dxa"/>
          </w:tcPr>
          <w:p w14:paraId="530437D8">
            <w:pPr>
              <w:widowControl w:val="0"/>
              <w:jc w:val="both"/>
            </w:pPr>
            <w:r>
              <w:t>+ (MaHopDong)</w:t>
            </w:r>
          </w:p>
        </w:tc>
      </w:tr>
      <w:tr w14:paraId="00D4D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079A4E87">
            <w:pPr>
              <w:widowControl w:val="0"/>
              <w:jc w:val="both"/>
            </w:pPr>
            <w:r>
              <w:t>YeuCauSuaChua</w:t>
            </w:r>
          </w:p>
        </w:tc>
        <w:tc>
          <w:tcPr>
            <w:tcW w:w="864" w:type="dxa"/>
          </w:tcPr>
          <w:p w14:paraId="45C33921">
            <w:pPr>
              <w:widowControl w:val="0"/>
              <w:jc w:val="both"/>
            </w:pPr>
            <w:r>
              <w:t>-</w:t>
            </w:r>
          </w:p>
        </w:tc>
        <w:tc>
          <w:tcPr>
            <w:tcW w:w="852" w:type="dxa"/>
          </w:tcPr>
          <w:p w14:paraId="6D7387A5">
            <w:pPr>
              <w:widowControl w:val="0"/>
              <w:jc w:val="both"/>
            </w:pPr>
            <w:r>
              <w:t>+</w:t>
            </w:r>
          </w:p>
        </w:tc>
        <w:tc>
          <w:tcPr>
            <w:tcW w:w="2182" w:type="dxa"/>
          </w:tcPr>
          <w:p w14:paraId="0427AAEC">
            <w:pPr>
              <w:widowControl w:val="0"/>
              <w:jc w:val="both"/>
            </w:pPr>
            <w:r>
              <w:t>+ (MaYeuCau)</w:t>
            </w:r>
          </w:p>
        </w:tc>
      </w:tr>
      <w:tr w14:paraId="69E9E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00F3C211">
            <w:pPr>
              <w:widowControl w:val="0"/>
              <w:jc w:val="both"/>
            </w:pPr>
            <w:r>
              <w:t>KetQuaSuaChua</w:t>
            </w:r>
          </w:p>
        </w:tc>
        <w:tc>
          <w:tcPr>
            <w:tcW w:w="864" w:type="dxa"/>
          </w:tcPr>
          <w:p w14:paraId="2268C040">
            <w:pPr>
              <w:widowControl w:val="0"/>
              <w:jc w:val="both"/>
            </w:pPr>
            <w:r>
              <w:t>+</w:t>
            </w:r>
          </w:p>
        </w:tc>
        <w:tc>
          <w:tcPr>
            <w:tcW w:w="852" w:type="dxa"/>
          </w:tcPr>
          <w:p w14:paraId="27A40D76">
            <w:pPr>
              <w:widowControl w:val="0"/>
              <w:jc w:val="both"/>
            </w:pPr>
            <w:r>
              <w:t>-</w:t>
            </w:r>
          </w:p>
        </w:tc>
        <w:tc>
          <w:tcPr>
            <w:tcW w:w="2182" w:type="dxa"/>
          </w:tcPr>
          <w:p w14:paraId="5BA52784">
            <w:pPr>
              <w:widowControl w:val="0"/>
              <w:jc w:val="both"/>
            </w:pPr>
            <w:r>
              <w:t>+ (MaYeuCau)</w:t>
            </w:r>
          </w:p>
        </w:tc>
      </w:tr>
      <w:tr w14:paraId="3DDE9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4E01343D">
            <w:pPr>
              <w:widowControl w:val="0"/>
              <w:jc w:val="both"/>
            </w:pPr>
            <w:r>
              <w:t>NguoiDung</w:t>
            </w:r>
          </w:p>
        </w:tc>
        <w:tc>
          <w:tcPr>
            <w:tcW w:w="864" w:type="dxa"/>
          </w:tcPr>
          <w:p w14:paraId="1F3DDD35">
            <w:pPr>
              <w:widowControl w:val="0"/>
              <w:jc w:val="both"/>
            </w:pPr>
            <w:r>
              <w:t>-</w:t>
            </w:r>
          </w:p>
        </w:tc>
        <w:tc>
          <w:tcPr>
            <w:tcW w:w="852" w:type="dxa"/>
          </w:tcPr>
          <w:p w14:paraId="235BF3F3">
            <w:pPr>
              <w:widowControl w:val="0"/>
              <w:jc w:val="both"/>
            </w:pPr>
            <w:r>
              <w:t>-</w:t>
            </w:r>
          </w:p>
        </w:tc>
        <w:tc>
          <w:tcPr>
            <w:tcW w:w="2182" w:type="dxa"/>
          </w:tcPr>
          <w:p w14:paraId="19AA85E0">
            <w:pPr>
              <w:widowControl w:val="0"/>
              <w:jc w:val="both"/>
            </w:pPr>
            <w:r>
              <w:t>+ (MaNguoiDung)</w:t>
            </w:r>
          </w:p>
        </w:tc>
      </w:tr>
      <w:tr w14:paraId="456C7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1F91F916">
            <w:pPr>
              <w:widowControl w:val="0"/>
              <w:jc w:val="both"/>
            </w:pPr>
            <w:r>
              <w:t>PhanQuyen</w:t>
            </w:r>
          </w:p>
        </w:tc>
        <w:tc>
          <w:tcPr>
            <w:tcW w:w="864" w:type="dxa"/>
          </w:tcPr>
          <w:p w14:paraId="3E0D74FE">
            <w:pPr>
              <w:widowControl w:val="0"/>
              <w:jc w:val="both"/>
            </w:pPr>
            <w:r>
              <w:t>-</w:t>
            </w:r>
          </w:p>
        </w:tc>
        <w:tc>
          <w:tcPr>
            <w:tcW w:w="852" w:type="dxa"/>
          </w:tcPr>
          <w:p w14:paraId="254E105D">
            <w:pPr>
              <w:widowControl w:val="0"/>
              <w:jc w:val="both"/>
            </w:pPr>
            <w:r>
              <w:t>-</w:t>
            </w:r>
          </w:p>
        </w:tc>
        <w:tc>
          <w:tcPr>
            <w:tcW w:w="2182" w:type="dxa"/>
          </w:tcPr>
          <w:p w14:paraId="3ED67C54">
            <w:pPr>
              <w:widowControl w:val="0"/>
              <w:jc w:val="both"/>
            </w:pPr>
            <w:r>
              <w:t>+ (MaNguoiDung)</w:t>
            </w:r>
          </w:p>
        </w:tc>
      </w:tr>
      <w:tr w14:paraId="6D4EF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6C92903F">
            <w:pPr>
              <w:widowControl w:val="0"/>
              <w:jc w:val="both"/>
            </w:pPr>
            <w:r>
              <w:t>KetQuaSuaChua</w:t>
            </w:r>
          </w:p>
        </w:tc>
        <w:tc>
          <w:tcPr>
            <w:tcW w:w="864" w:type="dxa"/>
          </w:tcPr>
          <w:p w14:paraId="4DB4BC71">
            <w:pPr>
              <w:widowControl w:val="0"/>
              <w:jc w:val="both"/>
            </w:pPr>
            <w:r>
              <w:t>-</w:t>
            </w:r>
          </w:p>
        </w:tc>
        <w:tc>
          <w:tcPr>
            <w:tcW w:w="852" w:type="dxa"/>
          </w:tcPr>
          <w:p w14:paraId="29AE291F">
            <w:pPr>
              <w:widowControl w:val="0"/>
              <w:jc w:val="both"/>
            </w:pPr>
            <w:r>
              <w:t>-</w:t>
            </w:r>
          </w:p>
        </w:tc>
        <w:tc>
          <w:tcPr>
            <w:tcW w:w="2182" w:type="dxa"/>
          </w:tcPr>
          <w:p w14:paraId="196C5D96">
            <w:pPr>
              <w:widowControl w:val="0"/>
              <w:jc w:val="both"/>
            </w:pPr>
            <w:r>
              <w:t>+ (MaNVSC)</w:t>
            </w:r>
          </w:p>
        </w:tc>
      </w:tr>
      <w:tr w14:paraId="24CB4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094E5ACE">
            <w:pPr>
              <w:widowControl w:val="0"/>
              <w:jc w:val="both"/>
            </w:pPr>
            <w:r>
              <w:t>BaoCaoThongKe</w:t>
            </w:r>
          </w:p>
        </w:tc>
        <w:tc>
          <w:tcPr>
            <w:tcW w:w="864" w:type="dxa"/>
          </w:tcPr>
          <w:p w14:paraId="1DFE3E9F">
            <w:pPr>
              <w:widowControl w:val="0"/>
              <w:jc w:val="both"/>
            </w:pPr>
            <w:r>
              <w:t>-</w:t>
            </w:r>
          </w:p>
        </w:tc>
        <w:tc>
          <w:tcPr>
            <w:tcW w:w="852" w:type="dxa"/>
          </w:tcPr>
          <w:p w14:paraId="3DB50C90">
            <w:pPr>
              <w:widowControl w:val="0"/>
              <w:jc w:val="both"/>
            </w:pPr>
            <w:r>
              <w:t>-</w:t>
            </w:r>
          </w:p>
        </w:tc>
        <w:tc>
          <w:tcPr>
            <w:tcW w:w="2182" w:type="dxa"/>
          </w:tcPr>
          <w:p w14:paraId="65AFCFFE">
            <w:pPr>
              <w:widowControl w:val="0"/>
              <w:jc w:val="both"/>
            </w:pPr>
            <w:r>
              <w:t>+ (MaNguoiLap)</w:t>
            </w:r>
          </w:p>
        </w:tc>
      </w:tr>
      <w:tr w14:paraId="08D30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24A653F8">
            <w:pPr>
              <w:widowControl w:val="0"/>
              <w:jc w:val="both"/>
            </w:pPr>
            <w:r>
              <w:t>GiaHanHopDong</w:t>
            </w:r>
          </w:p>
        </w:tc>
        <w:tc>
          <w:tcPr>
            <w:tcW w:w="864" w:type="dxa"/>
          </w:tcPr>
          <w:p w14:paraId="1BF0162E">
            <w:pPr>
              <w:widowControl w:val="0"/>
              <w:jc w:val="both"/>
            </w:pPr>
            <w:r>
              <w:t>-</w:t>
            </w:r>
          </w:p>
        </w:tc>
        <w:tc>
          <w:tcPr>
            <w:tcW w:w="852" w:type="dxa"/>
          </w:tcPr>
          <w:p w14:paraId="648FA851">
            <w:pPr>
              <w:widowControl w:val="0"/>
              <w:jc w:val="both"/>
            </w:pPr>
            <w:r>
              <w:t>-</w:t>
            </w:r>
          </w:p>
        </w:tc>
        <w:tc>
          <w:tcPr>
            <w:tcW w:w="2182" w:type="dxa"/>
          </w:tcPr>
          <w:p w14:paraId="763921CF">
            <w:pPr>
              <w:widowControl w:val="0"/>
              <w:jc w:val="both"/>
            </w:pPr>
            <w:r>
              <w:t>+ (MaGiaHan)</w:t>
            </w:r>
          </w:p>
        </w:tc>
      </w:tr>
      <w:tr w14:paraId="2C829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22047BAF">
            <w:pPr>
              <w:widowControl w:val="0"/>
              <w:jc w:val="both"/>
            </w:pPr>
            <w:r>
              <w:t>ChuyenPhong</w:t>
            </w:r>
          </w:p>
        </w:tc>
        <w:tc>
          <w:tcPr>
            <w:tcW w:w="864" w:type="dxa"/>
          </w:tcPr>
          <w:p w14:paraId="2109B30E">
            <w:pPr>
              <w:widowControl w:val="0"/>
              <w:jc w:val="both"/>
            </w:pPr>
            <w:r>
              <w:t>-</w:t>
            </w:r>
          </w:p>
        </w:tc>
        <w:tc>
          <w:tcPr>
            <w:tcW w:w="852" w:type="dxa"/>
          </w:tcPr>
          <w:p w14:paraId="0C26E8B2">
            <w:pPr>
              <w:widowControl w:val="0"/>
              <w:jc w:val="both"/>
            </w:pPr>
            <w:r>
              <w:t>-</w:t>
            </w:r>
          </w:p>
        </w:tc>
        <w:tc>
          <w:tcPr>
            <w:tcW w:w="2182" w:type="dxa"/>
          </w:tcPr>
          <w:p w14:paraId="4BB9A884">
            <w:pPr>
              <w:widowControl w:val="0"/>
              <w:jc w:val="both"/>
            </w:pPr>
            <w:r>
              <w:t>+ (MaChuyenPhong)</w:t>
            </w:r>
          </w:p>
        </w:tc>
      </w:tr>
      <w:tr w14:paraId="5BAD7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29F83698">
            <w:pPr>
              <w:widowControl w:val="0"/>
              <w:jc w:val="both"/>
            </w:pPr>
            <w:r>
              <w:t>TraPhong</w:t>
            </w:r>
          </w:p>
        </w:tc>
        <w:tc>
          <w:tcPr>
            <w:tcW w:w="864" w:type="dxa"/>
          </w:tcPr>
          <w:p w14:paraId="32533551">
            <w:pPr>
              <w:widowControl w:val="0"/>
              <w:jc w:val="both"/>
            </w:pPr>
            <w:r>
              <w:t>-</w:t>
            </w:r>
          </w:p>
        </w:tc>
        <w:tc>
          <w:tcPr>
            <w:tcW w:w="852" w:type="dxa"/>
          </w:tcPr>
          <w:p w14:paraId="3D3144EF">
            <w:pPr>
              <w:widowControl w:val="0"/>
              <w:jc w:val="both"/>
            </w:pPr>
            <w:r>
              <w:t>-</w:t>
            </w:r>
          </w:p>
        </w:tc>
        <w:tc>
          <w:tcPr>
            <w:tcW w:w="2182" w:type="dxa"/>
          </w:tcPr>
          <w:p w14:paraId="262E5CDE">
            <w:pPr>
              <w:widowControl w:val="0"/>
              <w:jc w:val="both"/>
            </w:pPr>
            <w:r>
              <w:t>+ (MaTraPhong)</w:t>
            </w:r>
          </w:p>
        </w:tc>
      </w:tr>
      <w:tr w14:paraId="2FA74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285C74FA">
            <w:pPr>
              <w:widowControl w:val="0"/>
              <w:jc w:val="both"/>
            </w:pPr>
            <w:r>
              <w:t>ViPham</w:t>
            </w:r>
          </w:p>
        </w:tc>
        <w:tc>
          <w:tcPr>
            <w:tcW w:w="864" w:type="dxa"/>
          </w:tcPr>
          <w:p w14:paraId="7E00600D">
            <w:pPr>
              <w:widowControl w:val="0"/>
              <w:jc w:val="both"/>
            </w:pPr>
            <w:r>
              <w:t>-</w:t>
            </w:r>
          </w:p>
        </w:tc>
        <w:tc>
          <w:tcPr>
            <w:tcW w:w="852" w:type="dxa"/>
          </w:tcPr>
          <w:p w14:paraId="6F71CCA1">
            <w:pPr>
              <w:widowControl w:val="0"/>
              <w:jc w:val="both"/>
            </w:pPr>
            <w:r>
              <w:t>-</w:t>
            </w:r>
          </w:p>
        </w:tc>
        <w:tc>
          <w:tcPr>
            <w:tcW w:w="2182" w:type="dxa"/>
          </w:tcPr>
          <w:p w14:paraId="7BC42AB4">
            <w:pPr>
              <w:widowControl w:val="0"/>
              <w:jc w:val="both"/>
            </w:pPr>
            <w:r>
              <w:t>+ (MaViPham)</w:t>
            </w:r>
          </w:p>
        </w:tc>
      </w:tr>
      <w:tr w14:paraId="32D4B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3EC57B09">
            <w:pPr>
              <w:widowControl w:val="0"/>
              <w:jc w:val="both"/>
            </w:pPr>
            <w:r>
              <w:t>PhanQuyen</w:t>
            </w:r>
          </w:p>
        </w:tc>
        <w:tc>
          <w:tcPr>
            <w:tcW w:w="864" w:type="dxa"/>
          </w:tcPr>
          <w:p w14:paraId="390DCC28">
            <w:pPr>
              <w:widowControl w:val="0"/>
              <w:jc w:val="both"/>
            </w:pPr>
            <w:r>
              <w:t>-</w:t>
            </w:r>
          </w:p>
        </w:tc>
        <w:tc>
          <w:tcPr>
            <w:tcW w:w="852" w:type="dxa"/>
          </w:tcPr>
          <w:p w14:paraId="615DE3BC">
            <w:pPr>
              <w:widowControl w:val="0"/>
              <w:jc w:val="both"/>
            </w:pPr>
            <w:r>
              <w:t>-</w:t>
            </w:r>
          </w:p>
        </w:tc>
        <w:tc>
          <w:tcPr>
            <w:tcW w:w="2182" w:type="dxa"/>
          </w:tcPr>
          <w:p w14:paraId="69F68EE4">
            <w:pPr>
              <w:widowControl w:val="0"/>
              <w:jc w:val="both"/>
            </w:pPr>
            <w:r>
              <w:t>+ (MaPhanQuyen)</w:t>
            </w:r>
          </w:p>
        </w:tc>
      </w:tr>
      <w:tr w14:paraId="23F6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260CAC72">
            <w:pPr>
              <w:widowControl w:val="0"/>
              <w:jc w:val="both"/>
            </w:pPr>
            <w:r>
              <w:t>KetQuaSuaChua</w:t>
            </w:r>
          </w:p>
        </w:tc>
        <w:tc>
          <w:tcPr>
            <w:tcW w:w="864" w:type="dxa"/>
          </w:tcPr>
          <w:p w14:paraId="4F404557">
            <w:pPr>
              <w:widowControl w:val="0"/>
              <w:jc w:val="both"/>
            </w:pPr>
            <w:r>
              <w:t>-</w:t>
            </w:r>
          </w:p>
        </w:tc>
        <w:tc>
          <w:tcPr>
            <w:tcW w:w="852" w:type="dxa"/>
          </w:tcPr>
          <w:p w14:paraId="6FB0EFB9">
            <w:pPr>
              <w:widowControl w:val="0"/>
              <w:jc w:val="both"/>
            </w:pPr>
            <w:r>
              <w:t>-</w:t>
            </w:r>
          </w:p>
        </w:tc>
        <w:tc>
          <w:tcPr>
            <w:tcW w:w="2182" w:type="dxa"/>
          </w:tcPr>
          <w:p w14:paraId="71E9733B">
            <w:pPr>
              <w:widowControl w:val="0"/>
              <w:jc w:val="both"/>
            </w:pPr>
            <w:r>
              <w:t>+ (MaPhanCong)</w:t>
            </w:r>
          </w:p>
        </w:tc>
      </w:tr>
      <w:tr w14:paraId="700EF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45CC34FF">
            <w:pPr>
              <w:widowControl w:val="0"/>
              <w:jc w:val="both"/>
            </w:pPr>
            <w:r>
              <w:t>TamVang</w:t>
            </w:r>
          </w:p>
        </w:tc>
        <w:tc>
          <w:tcPr>
            <w:tcW w:w="864" w:type="dxa"/>
          </w:tcPr>
          <w:p w14:paraId="461A0748">
            <w:pPr>
              <w:widowControl w:val="0"/>
              <w:jc w:val="both"/>
            </w:pPr>
            <w:r>
              <w:t>-</w:t>
            </w:r>
          </w:p>
        </w:tc>
        <w:tc>
          <w:tcPr>
            <w:tcW w:w="852" w:type="dxa"/>
          </w:tcPr>
          <w:p w14:paraId="6F963D87">
            <w:pPr>
              <w:widowControl w:val="0"/>
              <w:jc w:val="both"/>
            </w:pPr>
            <w:r>
              <w:t>-</w:t>
            </w:r>
          </w:p>
        </w:tc>
        <w:tc>
          <w:tcPr>
            <w:tcW w:w="2182" w:type="dxa"/>
          </w:tcPr>
          <w:p w14:paraId="71C36537">
            <w:pPr>
              <w:widowControl w:val="0"/>
              <w:jc w:val="both"/>
            </w:pPr>
            <w:r>
              <w:t>+ (MaTamVang)</w:t>
            </w:r>
          </w:p>
        </w:tc>
      </w:tr>
      <w:tr w14:paraId="1C16A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999" w:type="dxa"/>
          </w:tcPr>
          <w:p w14:paraId="08D525FF">
            <w:pPr>
              <w:widowControl w:val="0"/>
              <w:jc w:val="both"/>
            </w:pPr>
            <w:r>
              <w:t>BaoCaoThongKe</w:t>
            </w:r>
          </w:p>
        </w:tc>
        <w:tc>
          <w:tcPr>
            <w:tcW w:w="864" w:type="dxa"/>
          </w:tcPr>
          <w:p w14:paraId="741F5B69">
            <w:pPr>
              <w:widowControl w:val="0"/>
              <w:jc w:val="both"/>
            </w:pPr>
            <w:r>
              <w:t>-</w:t>
            </w:r>
          </w:p>
        </w:tc>
        <w:tc>
          <w:tcPr>
            <w:tcW w:w="852" w:type="dxa"/>
          </w:tcPr>
          <w:p w14:paraId="7202B8B0">
            <w:pPr>
              <w:widowControl w:val="0"/>
              <w:jc w:val="both"/>
            </w:pPr>
            <w:r>
              <w:t>-</w:t>
            </w:r>
          </w:p>
        </w:tc>
        <w:tc>
          <w:tcPr>
            <w:tcW w:w="2182" w:type="dxa"/>
          </w:tcPr>
          <w:p w14:paraId="6D74275A">
            <w:pPr>
              <w:widowControl w:val="0"/>
              <w:jc w:val="both"/>
            </w:pPr>
            <w:r>
              <w:t>+ (MaBaoCao)</w:t>
            </w:r>
          </w:p>
        </w:tc>
      </w:tr>
    </w:tbl>
    <w:p w14:paraId="2C92C812">
      <w:pPr>
        <w:numPr>
          <w:numId w:val="0"/>
        </w:numPr>
        <w:ind w:leftChars="0"/>
        <w:jc w:val="both"/>
        <w:rPr>
          <w:rFonts w:hint="default" w:ascii="Times New Roman" w:hAnsi="Times New Roman"/>
          <w:b/>
          <w:bCs/>
          <w:szCs w:val="24"/>
          <w:lang w:val="en-US"/>
        </w:rPr>
      </w:pPr>
    </w:p>
    <w:p w14:paraId="73A6EA9A">
      <w:pPr>
        <w:numPr>
          <w:ilvl w:val="0"/>
          <w:numId w:val="1"/>
        </w:numPr>
        <w:ind w:left="0" w:leftChars="0" w:firstLine="0" w:firstLineChars="0"/>
        <w:jc w:val="both"/>
        <w:rPr>
          <w:rFonts w:hint="default" w:ascii="Times New Roman" w:hAnsi="Times New Roman"/>
          <w:b/>
          <w:bCs/>
          <w:szCs w:val="24"/>
          <w:lang w:val="en-US"/>
        </w:rPr>
      </w:pPr>
      <w:r>
        <w:rPr>
          <w:rFonts w:hint="default" w:ascii="Times New Roman" w:hAnsi="Times New Roman"/>
          <w:b/>
          <w:bCs/>
          <w:szCs w:val="24"/>
          <w:lang w:val="en-US"/>
        </w:rPr>
        <w:t>Lược đồ tuần tự</w:t>
      </w:r>
    </w:p>
    <w:p w14:paraId="302C149C">
      <w:pPr>
        <w:keepNext w:val="0"/>
        <w:keepLines w:val="0"/>
        <w:pageBreakBefore w:val="0"/>
        <w:widowControl/>
        <w:numPr>
          <w:ilvl w:val="1"/>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Đăng ký KTX</w:t>
      </w:r>
    </w:p>
    <w:p w14:paraId="4A7AD4DB">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rPr>
          <w:sz w:val="0"/>
          <w:szCs w:val="0"/>
        </w:rPr>
        <w:drawing>
          <wp:inline distT="0" distB="0" distL="0" distR="0">
            <wp:extent cx="5486400" cy="383476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486400" cy="3834765"/>
                    </a:xfrm>
                    <a:prstGeom prst="rect">
                      <a:avLst/>
                    </a:prstGeom>
                    <a:noFill/>
                    <a:ln w="9525">
                      <a:noFill/>
                      <a:miter lim="800000"/>
                      <a:headEnd/>
                      <a:tailEnd/>
                    </a:ln>
                  </pic:spPr>
                </pic:pic>
              </a:graphicData>
            </a:graphic>
          </wp:inline>
        </w:drawing>
      </w:r>
    </w:p>
    <w:p w14:paraId="646BDF94">
      <w:pPr>
        <w:keepNext w:val="0"/>
        <w:keepLines w:val="0"/>
        <w:pageBreakBefore w:val="0"/>
        <w:widowControl/>
        <w:numPr>
          <w:ilvl w:val="1"/>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Đăng ký tạm vắng</w:t>
      </w:r>
    </w:p>
    <w:p w14:paraId="260B44E3">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rPr>
          <w:sz w:val="0"/>
          <w:szCs w:val="0"/>
        </w:rPr>
        <w:drawing>
          <wp:inline distT="0" distB="0" distL="0" distR="0">
            <wp:extent cx="5486400" cy="257429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486400" cy="2574290"/>
                    </a:xfrm>
                    <a:prstGeom prst="rect">
                      <a:avLst/>
                    </a:prstGeom>
                    <a:noFill/>
                    <a:ln w="9525">
                      <a:noFill/>
                      <a:miter lim="800000"/>
                      <a:headEnd/>
                      <a:tailEnd/>
                    </a:ln>
                  </pic:spPr>
                </pic:pic>
              </a:graphicData>
            </a:graphic>
          </wp:inline>
        </w:drawing>
      </w:r>
    </w:p>
    <w:p w14:paraId="7573DEB1">
      <w:pPr>
        <w:keepNext w:val="0"/>
        <w:keepLines w:val="0"/>
        <w:pageBreakBefore w:val="0"/>
        <w:widowControl/>
        <w:numPr>
          <w:ilvl w:val="1"/>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Đăng nhập</w:t>
      </w:r>
    </w:p>
    <w:p w14:paraId="5BFE1CCD">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rPr>
          <w:sz w:val="0"/>
          <w:szCs w:val="0"/>
        </w:rPr>
        <w:drawing>
          <wp:inline distT="0" distB="0" distL="0" distR="0">
            <wp:extent cx="5486400" cy="439483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486400" cy="4394835"/>
                    </a:xfrm>
                    <a:prstGeom prst="rect">
                      <a:avLst/>
                    </a:prstGeom>
                    <a:noFill/>
                    <a:ln w="9525">
                      <a:noFill/>
                      <a:miter lim="800000"/>
                      <a:headEnd/>
                      <a:tailEnd/>
                    </a:ln>
                  </pic:spPr>
                </pic:pic>
              </a:graphicData>
            </a:graphic>
          </wp:inline>
        </w:drawing>
      </w:r>
    </w:p>
    <w:p w14:paraId="5EFB08CF">
      <w:pPr>
        <w:keepNext w:val="0"/>
        <w:keepLines w:val="0"/>
        <w:pageBreakBefore w:val="0"/>
        <w:widowControl/>
        <w:numPr>
          <w:ilvl w:val="1"/>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Đổi mật khẩu</w:t>
      </w:r>
    </w:p>
    <w:p w14:paraId="5CA5FE9C">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rPr>
          <w:sz w:val="0"/>
          <w:szCs w:val="0"/>
        </w:rPr>
        <w:drawing>
          <wp:inline distT="0" distB="0" distL="0" distR="0">
            <wp:extent cx="5486400" cy="628586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5486400" cy="6285865"/>
                    </a:xfrm>
                    <a:prstGeom prst="rect">
                      <a:avLst/>
                    </a:prstGeom>
                    <a:noFill/>
                    <a:ln w="9525">
                      <a:noFill/>
                      <a:miter lim="800000"/>
                      <a:headEnd/>
                      <a:tailEnd/>
                    </a:ln>
                  </pic:spPr>
                </pic:pic>
              </a:graphicData>
            </a:graphic>
          </wp:inline>
        </w:drawing>
      </w:r>
    </w:p>
    <w:p w14:paraId="48FC84F0">
      <w:pPr>
        <w:keepNext w:val="0"/>
        <w:keepLines w:val="0"/>
        <w:pageBreakBefore w:val="0"/>
        <w:widowControl/>
        <w:numPr>
          <w:ilvl w:val="1"/>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Gửi yêu cầu sữa chữa</w:t>
      </w:r>
    </w:p>
    <w:p w14:paraId="2935B478">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rPr>
          <w:sz w:val="0"/>
          <w:szCs w:val="0"/>
        </w:rPr>
        <w:drawing>
          <wp:inline distT="0" distB="0" distL="0" distR="0">
            <wp:extent cx="5486400" cy="2763520"/>
            <wp:effectExtent l="0" t="0" r="0" b="101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486400" cy="2763520"/>
                    </a:xfrm>
                    <a:prstGeom prst="rect">
                      <a:avLst/>
                    </a:prstGeom>
                    <a:noFill/>
                    <a:ln w="9525">
                      <a:noFill/>
                      <a:miter lim="800000"/>
                      <a:headEnd/>
                      <a:tailEnd/>
                    </a:ln>
                  </pic:spPr>
                </pic:pic>
              </a:graphicData>
            </a:graphic>
          </wp:inline>
        </w:drawing>
      </w:r>
    </w:p>
    <w:p w14:paraId="72FCE757">
      <w:pPr>
        <w:keepNext w:val="0"/>
        <w:keepLines w:val="0"/>
        <w:pageBreakBefore w:val="0"/>
        <w:widowControl/>
        <w:numPr>
          <w:ilvl w:val="1"/>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Thêm phòng</w:t>
      </w:r>
    </w:p>
    <w:p w14:paraId="3A10D93B">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sz w:val="0"/>
          <w:szCs w:val="0"/>
        </w:rPr>
        <w:drawing>
          <wp:inline distT="0" distB="0" distL="0" distR="0">
            <wp:extent cx="5486400" cy="454914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486400" cy="4549140"/>
                    </a:xfrm>
                    <a:prstGeom prst="rect">
                      <a:avLst/>
                    </a:prstGeom>
                    <a:noFill/>
                    <a:ln w="9525">
                      <a:noFill/>
                      <a:miter lim="800000"/>
                      <a:headEnd/>
                      <a:tailEnd/>
                    </a:ln>
                  </pic:spPr>
                </pic:pic>
              </a:graphicData>
            </a:graphic>
          </wp:inline>
        </w:drawing>
      </w:r>
    </w:p>
    <w:p w14:paraId="6D75D6DA">
      <w:pPr>
        <w:keepNext w:val="0"/>
        <w:keepLines w:val="0"/>
        <w:pageBreakBefore w:val="0"/>
        <w:widowControl/>
        <w:numPr>
          <w:ilvl w:val="1"/>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Tìm kiếm thông tin phòng</w:t>
      </w:r>
    </w:p>
    <w:p w14:paraId="592A2B20">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rPr>
          <w:sz w:val="0"/>
          <w:szCs w:val="0"/>
        </w:rPr>
        <w:drawing>
          <wp:inline distT="0" distB="0" distL="0" distR="0">
            <wp:extent cx="5486400" cy="505904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486400" cy="5059045"/>
                    </a:xfrm>
                    <a:prstGeom prst="rect">
                      <a:avLst/>
                    </a:prstGeom>
                    <a:noFill/>
                    <a:ln w="9525">
                      <a:noFill/>
                      <a:miter lim="800000"/>
                      <a:headEnd/>
                      <a:tailEnd/>
                    </a:ln>
                  </pic:spPr>
                </pic:pic>
              </a:graphicData>
            </a:graphic>
          </wp:inline>
        </w:drawing>
      </w:r>
    </w:p>
    <w:p w14:paraId="134D5033">
      <w:pPr>
        <w:keepNext w:val="0"/>
        <w:keepLines w:val="0"/>
        <w:pageBreakBefore w:val="0"/>
        <w:widowControl/>
        <w:numPr>
          <w:ilvl w:val="1"/>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Lập biên bản vi phạm</w:t>
      </w:r>
    </w:p>
    <w:p w14:paraId="31098F43">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rPr>
          <w:sz w:val="0"/>
          <w:szCs w:val="0"/>
        </w:rPr>
        <w:drawing>
          <wp:inline distT="0" distB="0" distL="0" distR="0">
            <wp:extent cx="5486400" cy="6768465"/>
            <wp:effectExtent l="0" t="0" r="0"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486400" cy="6768465"/>
                    </a:xfrm>
                    <a:prstGeom prst="rect">
                      <a:avLst/>
                    </a:prstGeom>
                    <a:noFill/>
                    <a:ln w="9525">
                      <a:noFill/>
                      <a:miter lim="800000"/>
                      <a:headEnd/>
                      <a:tailEnd/>
                    </a:ln>
                  </pic:spPr>
                </pic:pic>
              </a:graphicData>
            </a:graphic>
          </wp:inline>
        </w:drawing>
      </w:r>
    </w:p>
    <w:p w14:paraId="5D2C4E0D">
      <w:pPr>
        <w:keepNext w:val="0"/>
        <w:keepLines w:val="0"/>
        <w:pageBreakBefore w:val="0"/>
        <w:widowControl/>
        <w:numPr>
          <w:ilvl w:val="1"/>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Tìm kiếm thông tin sinh viên</w:t>
      </w:r>
    </w:p>
    <w:p w14:paraId="1DA547AF">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rPr>
          <w:sz w:val="0"/>
          <w:szCs w:val="0"/>
        </w:rPr>
        <w:drawing>
          <wp:inline distT="0" distB="0" distL="0" distR="0">
            <wp:extent cx="5486400" cy="4500880"/>
            <wp:effectExtent l="0" t="0" r="0" b="101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5486400" cy="4500880"/>
                    </a:xfrm>
                    <a:prstGeom prst="rect">
                      <a:avLst/>
                    </a:prstGeom>
                    <a:noFill/>
                    <a:ln w="9525">
                      <a:noFill/>
                      <a:miter lim="800000"/>
                      <a:headEnd/>
                      <a:tailEnd/>
                    </a:ln>
                  </pic:spPr>
                </pic:pic>
              </a:graphicData>
            </a:graphic>
          </wp:inline>
        </w:drawing>
      </w:r>
    </w:p>
    <w:p w14:paraId="534A164C">
      <w:pPr>
        <w:keepNext w:val="0"/>
        <w:keepLines w:val="0"/>
        <w:pageBreakBefore w:val="0"/>
        <w:widowControl/>
        <w:numPr>
          <w:ilvl w:val="1"/>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Xem lịch sử vi phạm</w:t>
      </w:r>
    </w:p>
    <w:p w14:paraId="2746941D">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rPr>
          <w:sz w:val="0"/>
          <w:szCs w:val="0"/>
        </w:rPr>
        <w:drawing>
          <wp:inline distT="0" distB="0" distL="0" distR="0">
            <wp:extent cx="5486400" cy="3034665"/>
            <wp:effectExtent l="0" t="0" r="0"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486400" cy="3034665"/>
                    </a:xfrm>
                    <a:prstGeom prst="rect">
                      <a:avLst/>
                    </a:prstGeom>
                    <a:noFill/>
                    <a:ln w="9525">
                      <a:noFill/>
                      <a:miter lim="800000"/>
                      <a:headEnd/>
                      <a:tailEnd/>
                    </a:ln>
                  </pic:spPr>
                </pic:pic>
              </a:graphicData>
            </a:graphic>
          </wp:inline>
        </w:drawing>
      </w:r>
    </w:p>
    <w:p w14:paraId="20D7F43C">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p>
    <w:p w14:paraId="173EC635">
      <w:pPr>
        <w:keepNext w:val="0"/>
        <w:keepLines w:val="0"/>
        <w:pageBreakBefore w:val="0"/>
        <w:widowControl/>
        <w:numPr>
          <w:ilvl w:val="0"/>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Thiết kế giao diện</w:t>
      </w:r>
    </w:p>
    <w:p w14:paraId="7BB901B2">
      <w:pPr>
        <w:keepNext w:val="0"/>
        <w:keepLines w:val="0"/>
        <w:pageBreakBefore w:val="0"/>
        <w:widowControl/>
        <w:numPr>
          <w:ilvl w:val="1"/>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Danh sách 1 vài màn hình và sơ đồ chuyển đổi</w:t>
      </w:r>
    </w:p>
    <w:p w14:paraId="2E3A5555">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drawing>
          <wp:inline distT="0" distB="0" distL="0" distR="0">
            <wp:extent cx="5486400" cy="279400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8"/>
                    <a:stretch>
                      <a:fillRect/>
                    </a:stretch>
                  </pic:blipFill>
                  <pic:spPr>
                    <a:xfrm>
                      <a:off x="0" y="0"/>
                      <a:ext cx="5486400" cy="2794000"/>
                    </a:xfrm>
                    <a:prstGeom prst="rect">
                      <a:avLst/>
                    </a:prstGeom>
                  </pic:spPr>
                </pic:pic>
              </a:graphicData>
            </a:graphic>
          </wp:inline>
        </w:drawing>
      </w:r>
    </w:p>
    <w:tbl>
      <w:tblPr>
        <w:tblStyle w:val="3"/>
        <w:tblW w:w="0" w:type="auto"/>
        <w:tblInd w:w="0" w:type="dxa"/>
        <w:tblLayout w:type="fixed"/>
        <w:tblCellMar>
          <w:top w:w="0" w:type="dxa"/>
          <w:left w:w="108" w:type="dxa"/>
          <w:bottom w:w="0" w:type="dxa"/>
          <w:right w:w="108" w:type="dxa"/>
        </w:tblCellMar>
      </w:tblPr>
      <w:tblGrid>
        <w:gridCol w:w="864"/>
        <w:gridCol w:w="3168"/>
        <w:gridCol w:w="6192"/>
      </w:tblGrid>
      <w:tr w14:paraId="63A98102">
        <w:tblPrEx>
          <w:tblCellMar>
            <w:top w:w="0" w:type="dxa"/>
            <w:left w:w="108" w:type="dxa"/>
            <w:bottom w:w="0" w:type="dxa"/>
            <w:right w:w="108" w:type="dxa"/>
          </w:tblCellMar>
        </w:tblPrEx>
        <w:trPr>
          <w:cantSplit/>
          <w:tblHeader/>
        </w:trPr>
        <w:tc>
          <w:tcPr>
            <w:tcW w:w="864"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51C8C07B">
            <w:pPr>
              <w:spacing w:before="60" w:after="60"/>
              <w:jc w:val="center"/>
              <w:rPr>
                <w:rFonts w:hint="default" w:ascii="Times New Roman" w:hAnsi="Times New Roman" w:cs="Times New Roman"/>
              </w:rPr>
            </w:pPr>
            <w:r>
              <w:rPr>
                <w:rFonts w:hint="default" w:ascii="Times New Roman" w:hAnsi="Times New Roman" w:cs="Times New Roman"/>
                <w:b/>
                <w:sz w:val="21"/>
              </w:rPr>
              <w:t>Mã</w:t>
            </w:r>
          </w:p>
        </w:tc>
        <w:tc>
          <w:tcPr>
            <w:tcW w:w="3168"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1D8D0EBE">
            <w:pPr>
              <w:spacing w:before="60" w:after="60"/>
              <w:rPr>
                <w:rFonts w:hint="default" w:ascii="Times New Roman" w:hAnsi="Times New Roman" w:cs="Times New Roman"/>
              </w:rPr>
            </w:pPr>
            <w:r>
              <w:rPr>
                <w:rFonts w:hint="default" w:ascii="Times New Roman" w:hAnsi="Times New Roman" w:cs="Times New Roman"/>
                <w:b/>
                <w:sz w:val="21"/>
              </w:rPr>
              <w:t>Tên màn hình</w:t>
            </w:r>
          </w:p>
        </w:tc>
        <w:tc>
          <w:tcPr>
            <w:tcW w:w="6192"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477B639E">
            <w:pPr>
              <w:spacing w:before="60" w:after="60"/>
              <w:rPr>
                <w:rFonts w:hint="default" w:ascii="Times New Roman" w:hAnsi="Times New Roman" w:cs="Times New Roman"/>
              </w:rPr>
            </w:pPr>
            <w:r>
              <w:rPr>
                <w:rFonts w:hint="default" w:ascii="Times New Roman" w:hAnsi="Times New Roman" w:cs="Times New Roman"/>
                <w:b/>
                <w:sz w:val="21"/>
              </w:rPr>
              <w:t>Mục đích</w:t>
            </w:r>
          </w:p>
        </w:tc>
      </w:tr>
      <w:tr w14:paraId="42E3C9E5">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vAlign w:val="center"/>
          </w:tcPr>
          <w:p w14:paraId="78C7170B">
            <w:pPr>
              <w:spacing w:before="60" w:after="60"/>
              <w:jc w:val="center"/>
              <w:rPr>
                <w:rFonts w:hint="default" w:ascii="Times New Roman" w:hAnsi="Times New Roman" w:cs="Times New Roman"/>
              </w:rPr>
            </w:pPr>
            <w:r>
              <w:rPr>
                <w:rFonts w:hint="default" w:ascii="Times New Roman" w:hAnsi="Times New Roman" w:cs="Times New Roman"/>
                <w:sz w:val="21"/>
              </w:rPr>
              <w:t>MH01</w:t>
            </w:r>
          </w:p>
        </w:tc>
        <w:tc>
          <w:tcPr>
            <w:tcW w:w="3168" w:type="dxa"/>
            <w:tcBorders>
              <w:top w:val="single" w:color="D9D9D9" w:sz="4" w:space="0"/>
              <w:left w:val="single" w:color="D9D9D9" w:sz="4" w:space="0"/>
              <w:bottom w:val="single" w:color="D9D9D9" w:sz="4" w:space="0"/>
              <w:right w:val="single" w:color="D9D9D9" w:sz="4" w:space="0"/>
            </w:tcBorders>
            <w:vAlign w:val="center"/>
          </w:tcPr>
          <w:p w14:paraId="08CC01BA">
            <w:pPr>
              <w:spacing w:before="60" w:after="60"/>
              <w:rPr>
                <w:rFonts w:hint="default" w:ascii="Times New Roman" w:hAnsi="Times New Roman" w:cs="Times New Roman"/>
              </w:rPr>
            </w:pPr>
            <w:r>
              <w:rPr>
                <w:rFonts w:hint="default" w:ascii="Times New Roman" w:hAnsi="Times New Roman" w:cs="Times New Roman"/>
                <w:sz w:val="21"/>
              </w:rPr>
              <w:t>Đăng nhập</w:t>
            </w:r>
          </w:p>
        </w:tc>
        <w:tc>
          <w:tcPr>
            <w:tcW w:w="6192" w:type="dxa"/>
            <w:tcBorders>
              <w:top w:val="single" w:color="D9D9D9" w:sz="4" w:space="0"/>
              <w:left w:val="single" w:color="D9D9D9" w:sz="4" w:space="0"/>
              <w:bottom w:val="single" w:color="D9D9D9" w:sz="4" w:space="0"/>
              <w:right w:val="single" w:color="D9D9D9" w:sz="4" w:space="0"/>
            </w:tcBorders>
            <w:vAlign w:val="center"/>
          </w:tcPr>
          <w:p w14:paraId="156AF272">
            <w:pPr>
              <w:spacing w:before="60" w:after="60"/>
              <w:rPr>
                <w:rFonts w:hint="default" w:ascii="Times New Roman" w:hAnsi="Times New Roman" w:cs="Times New Roman"/>
              </w:rPr>
            </w:pPr>
            <w:r>
              <w:rPr>
                <w:rFonts w:hint="default" w:ascii="Times New Roman" w:hAnsi="Times New Roman" w:cs="Times New Roman"/>
                <w:sz w:val="21"/>
              </w:rPr>
              <w:t>nhập tài khoản và mật khẩu để truy cập giao diện quản sinh trong phiên bản mô phỏng.</w:t>
            </w:r>
          </w:p>
        </w:tc>
      </w:tr>
      <w:tr w14:paraId="7A955D1E">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vAlign w:val="center"/>
          </w:tcPr>
          <w:p w14:paraId="37C51ECC">
            <w:pPr>
              <w:spacing w:before="60" w:after="60"/>
              <w:jc w:val="center"/>
              <w:rPr>
                <w:rFonts w:hint="default" w:ascii="Times New Roman" w:hAnsi="Times New Roman" w:cs="Times New Roman"/>
              </w:rPr>
            </w:pPr>
            <w:r>
              <w:rPr>
                <w:rFonts w:hint="default" w:ascii="Times New Roman" w:hAnsi="Times New Roman" w:cs="Times New Roman"/>
                <w:sz w:val="21"/>
              </w:rPr>
              <w:t>MH02</w:t>
            </w:r>
          </w:p>
        </w:tc>
        <w:tc>
          <w:tcPr>
            <w:tcW w:w="3168" w:type="dxa"/>
            <w:tcBorders>
              <w:top w:val="single" w:color="D9D9D9" w:sz="4" w:space="0"/>
              <w:left w:val="single" w:color="D9D9D9" w:sz="4" w:space="0"/>
              <w:bottom w:val="single" w:color="D9D9D9" w:sz="4" w:space="0"/>
              <w:right w:val="single" w:color="D9D9D9" w:sz="4" w:space="0"/>
            </w:tcBorders>
            <w:vAlign w:val="center"/>
          </w:tcPr>
          <w:p w14:paraId="203B5253">
            <w:pPr>
              <w:spacing w:before="60" w:after="60"/>
              <w:rPr>
                <w:rFonts w:hint="default" w:ascii="Times New Roman" w:hAnsi="Times New Roman" w:cs="Times New Roman"/>
              </w:rPr>
            </w:pPr>
            <w:r>
              <w:rPr>
                <w:rFonts w:hint="default" w:ascii="Times New Roman" w:hAnsi="Times New Roman" w:cs="Times New Roman"/>
                <w:sz w:val="21"/>
              </w:rPr>
              <w:t>Tổng quan quản sinh</w:t>
            </w:r>
          </w:p>
        </w:tc>
        <w:tc>
          <w:tcPr>
            <w:tcW w:w="6192" w:type="dxa"/>
            <w:tcBorders>
              <w:top w:val="single" w:color="D9D9D9" w:sz="4" w:space="0"/>
              <w:left w:val="single" w:color="D9D9D9" w:sz="4" w:space="0"/>
              <w:bottom w:val="single" w:color="D9D9D9" w:sz="4" w:space="0"/>
              <w:right w:val="single" w:color="D9D9D9" w:sz="4" w:space="0"/>
            </w:tcBorders>
            <w:vAlign w:val="center"/>
          </w:tcPr>
          <w:p w14:paraId="1ED2084E">
            <w:pPr>
              <w:spacing w:before="60" w:after="60"/>
              <w:rPr>
                <w:rFonts w:hint="default" w:ascii="Times New Roman" w:hAnsi="Times New Roman" w:cs="Times New Roman"/>
              </w:rPr>
            </w:pPr>
            <w:r>
              <w:rPr>
                <w:rFonts w:hint="default" w:ascii="Times New Roman" w:hAnsi="Times New Roman" w:cs="Times New Roman"/>
                <w:sz w:val="21"/>
              </w:rPr>
              <w:t>Tổng hợp tình trạng phòng và công việc chờ xử lý, đồng thời cung cấp lối truy cập nhanh đến các chức năng quản lý.</w:t>
            </w:r>
          </w:p>
        </w:tc>
      </w:tr>
      <w:tr w14:paraId="1120A3A4">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vAlign w:val="center"/>
          </w:tcPr>
          <w:p w14:paraId="4F223E5C">
            <w:pPr>
              <w:spacing w:before="60" w:after="60"/>
              <w:jc w:val="center"/>
              <w:rPr>
                <w:rFonts w:hint="default" w:ascii="Times New Roman" w:hAnsi="Times New Roman" w:cs="Times New Roman"/>
              </w:rPr>
            </w:pPr>
            <w:r>
              <w:rPr>
                <w:rFonts w:hint="default" w:ascii="Times New Roman" w:hAnsi="Times New Roman" w:cs="Times New Roman"/>
                <w:sz w:val="21"/>
              </w:rPr>
              <w:t>MH03</w:t>
            </w:r>
          </w:p>
        </w:tc>
        <w:tc>
          <w:tcPr>
            <w:tcW w:w="3168" w:type="dxa"/>
            <w:tcBorders>
              <w:top w:val="single" w:color="D9D9D9" w:sz="4" w:space="0"/>
              <w:left w:val="single" w:color="D9D9D9" w:sz="4" w:space="0"/>
              <w:bottom w:val="single" w:color="D9D9D9" w:sz="4" w:space="0"/>
              <w:right w:val="single" w:color="D9D9D9" w:sz="4" w:space="0"/>
            </w:tcBorders>
            <w:vAlign w:val="center"/>
          </w:tcPr>
          <w:p w14:paraId="6FBF3000">
            <w:pPr>
              <w:spacing w:before="60" w:after="60"/>
              <w:rPr>
                <w:rFonts w:hint="default" w:ascii="Times New Roman" w:hAnsi="Times New Roman" w:cs="Times New Roman"/>
              </w:rPr>
            </w:pPr>
            <w:r>
              <w:rPr>
                <w:rFonts w:hint="default" w:ascii="Times New Roman" w:hAnsi="Times New Roman" w:cs="Times New Roman"/>
                <w:sz w:val="21"/>
              </w:rPr>
              <w:t>Quản lý sinh viên</w:t>
            </w:r>
          </w:p>
        </w:tc>
        <w:tc>
          <w:tcPr>
            <w:tcW w:w="6192" w:type="dxa"/>
            <w:tcBorders>
              <w:top w:val="single" w:color="D9D9D9" w:sz="4" w:space="0"/>
              <w:left w:val="single" w:color="D9D9D9" w:sz="4" w:space="0"/>
              <w:bottom w:val="single" w:color="D9D9D9" w:sz="4" w:space="0"/>
              <w:right w:val="single" w:color="D9D9D9" w:sz="4" w:space="0"/>
            </w:tcBorders>
            <w:vAlign w:val="center"/>
          </w:tcPr>
          <w:p w14:paraId="14A17560">
            <w:pPr>
              <w:spacing w:before="60" w:after="60"/>
              <w:rPr>
                <w:rFonts w:hint="default" w:ascii="Times New Roman" w:hAnsi="Times New Roman" w:cs="Times New Roman"/>
              </w:rPr>
            </w:pPr>
            <w:r>
              <w:rPr>
                <w:rFonts w:hint="default" w:ascii="Times New Roman" w:hAnsi="Times New Roman" w:cs="Times New Roman"/>
                <w:sz w:val="21"/>
              </w:rPr>
              <w:t>tra cứu danh sách sinh viên theo MSSV hoặc họ tên, lọc theo khoa và mở hồ sơ chi tiết.</w:t>
            </w:r>
          </w:p>
        </w:tc>
      </w:tr>
      <w:tr w14:paraId="001F0DB2">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vAlign w:val="center"/>
          </w:tcPr>
          <w:p w14:paraId="2C329429">
            <w:pPr>
              <w:spacing w:before="60" w:after="60"/>
              <w:jc w:val="center"/>
              <w:rPr>
                <w:rFonts w:hint="default" w:ascii="Times New Roman" w:hAnsi="Times New Roman" w:cs="Times New Roman"/>
              </w:rPr>
            </w:pPr>
            <w:r>
              <w:rPr>
                <w:rFonts w:hint="default" w:ascii="Times New Roman" w:hAnsi="Times New Roman" w:cs="Times New Roman"/>
                <w:sz w:val="21"/>
              </w:rPr>
              <w:t>MH04</w:t>
            </w:r>
          </w:p>
        </w:tc>
        <w:tc>
          <w:tcPr>
            <w:tcW w:w="3168" w:type="dxa"/>
            <w:tcBorders>
              <w:top w:val="single" w:color="D9D9D9" w:sz="4" w:space="0"/>
              <w:left w:val="single" w:color="D9D9D9" w:sz="4" w:space="0"/>
              <w:bottom w:val="single" w:color="D9D9D9" w:sz="4" w:space="0"/>
              <w:right w:val="single" w:color="D9D9D9" w:sz="4" w:space="0"/>
            </w:tcBorders>
            <w:vAlign w:val="center"/>
          </w:tcPr>
          <w:p w14:paraId="2B6AAA9C">
            <w:pPr>
              <w:spacing w:before="60" w:after="60"/>
              <w:rPr>
                <w:rFonts w:hint="default" w:ascii="Times New Roman" w:hAnsi="Times New Roman" w:cs="Times New Roman"/>
              </w:rPr>
            </w:pPr>
            <w:r>
              <w:rPr>
                <w:rFonts w:hint="default" w:ascii="Times New Roman" w:hAnsi="Times New Roman" w:cs="Times New Roman"/>
                <w:sz w:val="21"/>
              </w:rPr>
              <w:t>Quản lý phòng</w:t>
            </w:r>
          </w:p>
        </w:tc>
        <w:tc>
          <w:tcPr>
            <w:tcW w:w="6192" w:type="dxa"/>
            <w:tcBorders>
              <w:top w:val="single" w:color="D9D9D9" w:sz="4" w:space="0"/>
              <w:left w:val="single" w:color="D9D9D9" w:sz="4" w:space="0"/>
              <w:bottom w:val="single" w:color="D9D9D9" w:sz="4" w:space="0"/>
              <w:right w:val="single" w:color="D9D9D9" w:sz="4" w:space="0"/>
            </w:tcBorders>
            <w:vAlign w:val="center"/>
          </w:tcPr>
          <w:p w14:paraId="361FE19D">
            <w:pPr>
              <w:spacing w:before="60" w:after="60"/>
              <w:rPr>
                <w:rFonts w:hint="default" w:ascii="Times New Roman" w:hAnsi="Times New Roman" w:cs="Times New Roman"/>
              </w:rPr>
            </w:pPr>
            <w:r>
              <w:rPr>
                <w:rFonts w:hint="default" w:ascii="Times New Roman" w:hAnsi="Times New Roman" w:cs="Times New Roman"/>
                <w:sz w:val="21"/>
              </w:rPr>
              <w:t>tra cứu phòng theo mã phòng và trạng thái, quan sát sức chứa, số người đang ở và chỗ trống.</w:t>
            </w:r>
          </w:p>
        </w:tc>
      </w:tr>
      <w:tr w14:paraId="5533020A">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vAlign w:val="center"/>
          </w:tcPr>
          <w:p w14:paraId="425D07FB">
            <w:pPr>
              <w:spacing w:before="60" w:after="60"/>
              <w:jc w:val="center"/>
              <w:rPr>
                <w:rFonts w:hint="default" w:ascii="Times New Roman" w:hAnsi="Times New Roman" w:cs="Times New Roman"/>
              </w:rPr>
            </w:pPr>
            <w:r>
              <w:rPr>
                <w:rFonts w:hint="default" w:ascii="Times New Roman" w:hAnsi="Times New Roman" w:cs="Times New Roman"/>
                <w:sz w:val="21"/>
              </w:rPr>
              <w:t>MH05</w:t>
            </w:r>
          </w:p>
        </w:tc>
        <w:tc>
          <w:tcPr>
            <w:tcW w:w="3168" w:type="dxa"/>
            <w:tcBorders>
              <w:top w:val="single" w:color="D9D9D9" w:sz="4" w:space="0"/>
              <w:left w:val="single" w:color="D9D9D9" w:sz="4" w:space="0"/>
              <w:bottom w:val="single" w:color="D9D9D9" w:sz="4" w:space="0"/>
              <w:right w:val="single" w:color="D9D9D9" w:sz="4" w:space="0"/>
            </w:tcBorders>
            <w:vAlign w:val="center"/>
          </w:tcPr>
          <w:p w14:paraId="0608095F">
            <w:pPr>
              <w:spacing w:before="60" w:after="60"/>
              <w:rPr>
                <w:rFonts w:hint="default" w:ascii="Times New Roman" w:hAnsi="Times New Roman" w:cs="Times New Roman"/>
              </w:rPr>
            </w:pPr>
            <w:r>
              <w:rPr>
                <w:rFonts w:hint="default" w:ascii="Times New Roman" w:hAnsi="Times New Roman" w:cs="Times New Roman"/>
                <w:sz w:val="21"/>
              </w:rPr>
              <w:t>Duyệt đăng ký và phân phòng</w:t>
            </w:r>
          </w:p>
        </w:tc>
        <w:tc>
          <w:tcPr>
            <w:tcW w:w="6192" w:type="dxa"/>
            <w:tcBorders>
              <w:top w:val="single" w:color="D9D9D9" w:sz="4" w:space="0"/>
              <w:left w:val="single" w:color="D9D9D9" w:sz="4" w:space="0"/>
              <w:bottom w:val="single" w:color="D9D9D9" w:sz="4" w:space="0"/>
              <w:right w:val="single" w:color="D9D9D9" w:sz="4" w:space="0"/>
            </w:tcBorders>
            <w:vAlign w:val="center"/>
          </w:tcPr>
          <w:p w14:paraId="7D5C338F">
            <w:pPr>
              <w:spacing w:before="60" w:after="60"/>
              <w:rPr>
                <w:rFonts w:hint="default" w:ascii="Times New Roman" w:hAnsi="Times New Roman" w:cs="Times New Roman"/>
              </w:rPr>
            </w:pPr>
            <w:r>
              <w:rPr>
                <w:rFonts w:hint="default" w:ascii="Times New Roman" w:hAnsi="Times New Roman" w:cs="Times New Roman"/>
                <w:sz w:val="21"/>
              </w:rPr>
              <w:t>xét duyệt đơn đăng ký và mô phỏng bố trí phòng sau khi đơn được duyệt.</w:t>
            </w:r>
          </w:p>
        </w:tc>
      </w:tr>
      <w:tr w14:paraId="074E2836">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vAlign w:val="center"/>
          </w:tcPr>
          <w:p w14:paraId="20E214AC">
            <w:pPr>
              <w:spacing w:before="60" w:after="60"/>
              <w:jc w:val="center"/>
              <w:rPr>
                <w:rFonts w:hint="default" w:ascii="Times New Roman" w:hAnsi="Times New Roman" w:cs="Times New Roman"/>
              </w:rPr>
            </w:pPr>
            <w:r>
              <w:rPr>
                <w:rFonts w:hint="default" w:ascii="Times New Roman" w:hAnsi="Times New Roman" w:cs="Times New Roman"/>
                <w:sz w:val="21"/>
              </w:rPr>
              <w:t>MH06</w:t>
            </w:r>
          </w:p>
        </w:tc>
        <w:tc>
          <w:tcPr>
            <w:tcW w:w="3168" w:type="dxa"/>
            <w:tcBorders>
              <w:top w:val="single" w:color="D9D9D9" w:sz="4" w:space="0"/>
              <w:left w:val="single" w:color="D9D9D9" w:sz="4" w:space="0"/>
              <w:bottom w:val="single" w:color="D9D9D9" w:sz="4" w:space="0"/>
              <w:right w:val="single" w:color="D9D9D9" w:sz="4" w:space="0"/>
            </w:tcBorders>
            <w:vAlign w:val="center"/>
          </w:tcPr>
          <w:p w14:paraId="1C3FD890">
            <w:pPr>
              <w:spacing w:before="60" w:after="60"/>
              <w:rPr>
                <w:rFonts w:hint="default" w:ascii="Times New Roman" w:hAnsi="Times New Roman" w:cs="Times New Roman"/>
              </w:rPr>
            </w:pPr>
            <w:r>
              <w:rPr>
                <w:rFonts w:hint="default" w:ascii="Times New Roman" w:hAnsi="Times New Roman" w:cs="Times New Roman"/>
                <w:sz w:val="21"/>
              </w:rPr>
              <w:t>Tiếp nhận và phân công sửa chữa</w:t>
            </w:r>
          </w:p>
        </w:tc>
        <w:tc>
          <w:tcPr>
            <w:tcW w:w="6192" w:type="dxa"/>
            <w:tcBorders>
              <w:top w:val="single" w:color="D9D9D9" w:sz="4" w:space="0"/>
              <w:left w:val="single" w:color="D9D9D9" w:sz="4" w:space="0"/>
              <w:bottom w:val="single" w:color="D9D9D9" w:sz="4" w:space="0"/>
              <w:right w:val="single" w:color="D9D9D9" w:sz="4" w:space="0"/>
            </w:tcBorders>
            <w:vAlign w:val="center"/>
          </w:tcPr>
          <w:p w14:paraId="5863CA21">
            <w:pPr>
              <w:spacing w:before="60" w:after="60"/>
              <w:rPr>
                <w:rFonts w:hint="default" w:ascii="Times New Roman" w:hAnsi="Times New Roman" w:cs="Times New Roman"/>
              </w:rPr>
            </w:pPr>
            <w:r>
              <w:rPr>
                <w:rFonts w:hint="default" w:ascii="Times New Roman" w:hAnsi="Times New Roman" w:cs="Times New Roman"/>
                <w:sz w:val="21"/>
              </w:rPr>
              <w:t>xem yêu cầu sửa chữa, lọc trạng thái, chọn yêu cầu và phân công nhân viên xử lý trong bản mô phỏng.</w:t>
            </w:r>
          </w:p>
        </w:tc>
      </w:tr>
      <w:tr w14:paraId="1EF8EC1B">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vAlign w:val="center"/>
          </w:tcPr>
          <w:p w14:paraId="5C695963">
            <w:pPr>
              <w:spacing w:before="60" w:after="60"/>
              <w:jc w:val="center"/>
              <w:rPr>
                <w:rFonts w:hint="default" w:ascii="Times New Roman" w:hAnsi="Times New Roman" w:cs="Times New Roman"/>
              </w:rPr>
            </w:pPr>
            <w:r>
              <w:rPr>
                <w:rFonts w:hint="default" w:ascii="Times New Roman" w:hAnsi="Times New Roman" w:cs="Times New Roman"/>
                <w:sz w:val="21"/>
              </w:rPr>
              <w:t>MH07</w:t>
            </w:r>
          </w:p>
        </w:tc>
        <w:tc>
          <w:tcPr>
            <w:tcW w:w="3168" w:type="dxa"/>
            <w:tcBorders>
              <w:top w:val="single" w:color="D9D9D9" w:sz="4" w:space="0"/>
              <w:left w:val="single" w:color="D9D9D9" w:sz="4" w:space="0"/>
              <w:bottom w:val="single" w:color="D9D9D9" w:sz="4" w:space="0"/>
              <w:right w:val="single" w:color="D9D9D9" w:sz="4" w:space="0"/>
            </w:tcBorders>
            <w:vAlign w:val="center"/>
          </w:tcPr>
          <w:p w14:paraId="50970687">
            <w:pPr>
              <w:spacing w:before="60" w:after="60"/>
              <w:rPr>
                <w:rFonts w:hint="default" w:ascii="Times New Roman" w:hAnsi="Times New Roman" w:cs="Times New Roman"/>
              </w:rPr>
            </w:pPr>
            <w:r>
              <w:rPr>
                <w:rFonts w:hint="default" w:ascii="Times New Roman" w:hAnsi="Times New Roman" w:cs="Times New Roman"/>
                <w:sz w:val="21"/>
              </w:rPr>
              <w:t>Chi tiết hồ sơ sinh viên</w:t>
            </w:r>
          </w:p>
        </w:tc>
        <w:tc>
          <w:tcPr>
            <w:tcW w:w="6192" w:type="dxa"/>
            <w:tcBorders>
              <w:top w:val="single" w:color="D9D9D9" w:sz="4" w:space="0"/>
              <w:left w:val="single" w:color="D9D9D9" w:sz="4" w:space="0"/>
              <w:bottom w:val="single" w:color="D9D9D9" w:sz="4" w:space="0"/>
              <w:right w:val="single" w:color="D9D9D9" w:sz="4" w:space="0"/>
            </w:tcBorders>
            <w:vAlign w:val="center"/>
          </w:tcPr>
          <w:p w14:paraId="4CE24188">
            <w:pPr>
              <w:spacing w:before="60" w:after="60"/>
              <w:rPr>
                <w:rFonts w:hint="default" w:ascii="Times New Roman" w:hAnsi="Times New Roman" w:cs="Times New Roman"/>
              </w:rPr>
            </w:pPr>
            <w:r>
              <w:rPr>
                <w:rFonts w:hint="default" w:ascii="Times New Roman" w:hAnsi="Times New Roman" w:cs="Times New Roman"/>
                <w:sz w:val="21"/>
              </w:rPr>
              <w:t>xem thông tin cá nhân và phòng ở hiện tại của sinh viên được chọn từ danh sách.</w:t>
            </w:r>
          </w:p>
        </w:tc>
      </w:tr>
    </w:tbl>
    <w:p w14:paraId="4FBE13CA">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p>
    <w:p w14:paraId="22D7AB1B">
      <w:pPr>
        <w:keepNext w:val="0"/>
        <w:keepLines w:val="0"/>
        <w:pageBreakBefore w:val="0"/>
        <w:widowControl/>
        <w:numPr>
          <w:ilvl w:val="1"/>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 xml:space="preserve">Mô tả chi tiết các màn hình </w:t>
      </w:r>
    </w:p>
    <w:p w14:paraId="42BAF65E">
      <w:pPr>
        <w:keepNext w:val="0"/>
        <w:keepLines w:val="0"/>
        <w:pageBreakBefore w:val="0"/>
        <w:widowControl/>
        <w:numPr>
          <w:ilvl w:val="2"/>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Màn hình đăng nhập</w:t>
      </w:r>
    </w:p>
    <w:p w14:paraId="3911AA74">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 xml:space="preserve">Ý nghĩa: </w:t>
      </w:r>
      <w:r>
        <w:rPr>
          <w:rFonts w:hint="default" w:ascii="Times New Roman" w:hAnsi="Times New Roman"/>
          <w:b w:val="0"/>
          <w:bCs w:val="0"/>
          <w:szCs w:val="24"/>
          <w:lang w:val="en-US"/>
        </w:rPr>
        <w:t>Cho phép người dùng nhập tài khoản và mật khẩu để truy cập giao diện quản sinh trong phiên bản mô phỏng.</w:t>
      </w:r>
    </w:p>
    <w:p w14:paraId="2C674ECE">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Chi tiết màn hình:</w:t>
      </w:r>
    </w:p>
    <w:p w14:paraId="633A27CA">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rPr>
          <w:b w:val="0"/>
          <w:bCs w:val="0"/>
          <w:sz w:val="24"/>
          <w:szCs w:val="22"/>
        </w:rPr>
        <w:drawing>
          <wp:inline distT="0" distB="0" distL="0" distR="0">
            <wp:extent cx="5486400" cy="2489835"/>
            <wp:effectExtent l="0" t="0" r="0" b="9525"/>
            <wp:docPr id="90076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66756" name="Picture 1"/>
                    <pic:cNvPicPr>
                      <a:picLocks noChangeAspect="1"/>
                    </pic:cNvPicPr>
                  </pic:nvPicPr>
                  <pic:blipFill>
                    <a:blip r:embed="rId29"/>
                    <a:stretch>
                      <a:fillRect/>
                    </a:stretch>
                  </pic:blipFill>
                  <pic:spPr>
                    <a:xfrm>
                      <a:off x="0" y="0"/>
                      <a:ext cx="5486400" cy="2489835"/>
                    </a:xfrm>
                    <a:prstGeom prst="rect">
                      <a:avLst/>
                    </a:prstGeom>
                  </pic:spPr>
                </pic:pic>
              </a:graphicData>
            </a:graphic>
          </wp:inline>
        </w:drawing>
      </w:r>
    </w:p>
    <w:tbl>
      <w:tblPr>
        <w:tblStyle w:val="3"/>
        <w:tblpPr w:leftFromText="180" w:rightFromText="180" w:vertAnchor="text" w:horzAnchor="page" w:tblpX="1089" w:tblpY="492"/>
        <w:tblOverlap w:val="never"/>
        <w:tblW w:w="10224" w:type="dxa"/>
        <w:tblInd w:w="0" w:type="dxa"/>
        <w:tblLayout w:type="fixed"/>
        <w:tblCellMar>
          <w:top w:w="0" w:type="dxa"/>
          <w:left w:w="108" w:type="dxa"/>
          <w:bottom w:w="0" w:type="dxa"/>
          <w:right w:w="108" w:type="dxa"/>
        </w:tblCellMar>
      </w:tblPr>
      <w:tblGrid>
        <w:gridCol w:w="720"/>
        <w:gridCol w:w="2160"/>
        <w:gridCol w:w="1656"/>
        <w:gridCol w:w="5688"/>
      </w:tblGrid>
      <w:tr w14:paraId="706D5DEE">
        <w:tblPrEx>
          <w:tblCellMar>
            <w:top w:w="0" w:type="dxa"/>
            <w:left w:w="108" w:type="dxa"/>
            <w:bottom w:w="0" w:type="dxa"/>
            <w:right w:w="108" w:type="dxa"/>
          </w:tblCellMar>
        </w:tblPrEx>
        <w:trPr>
          <w:cantSplit/>
          <w:tblHeader/>
        </w:trPr>
        <w:tc>
          <w:tcPr>
            <w:tcW w:w="720"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180ECA29">
            <w:pPr>
              <w:spacing w:before="60" w:after="60"/>
              <w:jc w:val="center"/>
              <w:rPr>
                <w:rFonts w:hint="default" w:ascii="Times New Roman" w:hAnsi="Times New Roman" w:cs="Times New Roman"/>
                <w:sz w:val="24"/>
                <w:szCs w:val="24"/>
              </w:rPr>
            </w:pPr>
            <w:r>
              <w:rPr>
                <w:rFonts w:hint="default" w:ascii="Times New Roman" w:hAnsi="Times New Roman" w:cs="Times New Roman"/>
                <w:b/>
                <w:sz w:val="24"/>
                <w:szCs w:val="24"/>
              </w:rPr>
              <w:t>STT</w:t>
            </w:r>
          </w:p>
        </w:tc>
        <w:tc>
          <w:tcPr>
            <w:tcW w:w="2160"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49C2EE16">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Đối tượng</w:t>
            </w:r>
          </w:p>
        </w:tc>
        <w:tc>
          <w:tcPr>
            <w:tcW w:w="1656"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5A6D61B1">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Loại</w:t>
            </w:r>
          </w:p>
        </w:tc>
        <w:tc>
          <w:tcPr>
            <w:tcW w:w="5688"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60625447">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Ý nghĩa</w:t>
            </w:r>
          </w:p>
        </w:tc>
      </w:tr>
      <w:tr w14:paraId="52956374">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72EC7B8C">
            <w:pPr>
              <w:spacing w:before="60" w:after="6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2160" w:type="dxa"/>
            <w:tcBorders>
              <w:top w:val="single" w:color="D9D9D9" w:sz="4" w:space="0"/>
              <w:left w:val="single" w:color="D9D9D9" w:sz="4" w:space="0"/>
              <w:bottom w:val="single" w:color="D9D9D9" w:sz="4" w:space="0"/>
              <w:right w:val="single" w:color="D9D9D9" w:sz="4" w:space="0"/>
            </w:tcBorders>
            <w:vAlign w:val="center"/>
          </w:tcPr>
          <w:p w14:paraId="677718F0">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Tên đăng nhập</w:t>
            </w:r>
          </w:p>
        </w:tc>
        <w:tc>
          <w:tcPr>
            <w:tcW w:w="1656" w:type="dxa"/>
            <w:tcBorders>
              <w:top w:val="single" w:color="D9D9D9" w:sz="4" w:space="0"/>
              <w:left w:val="single" w:color="D9D9D9" w:sz="4" w:space="0"/>
              <w:bottom w:val="single" w:color="D9D9D9" w:sz="4" w:space="0"/>
              <w:right w:val="single" w:color="D9D9D9" w:sz="4" w:space="0"/>
            </w:tcBorders>
            <w:vAlign w:val="center"/>
          </w:tcPr>
          <w:p w14:paraId="6CF65352">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Input</w:t>
            </w:r>
          </w:p>
        </w:tc>
        <w:tc>
          <w:tcPr>
            <w:tcW w:w="5688" w:type="dxa"/>
            <w:tcBorders>
              <w:top w:val="single" w:color="D9D9D9" w:sz="4" w:space="0"/>
              <w:left w:val="single" w:color="D9D9D9" w:sz="4" w:space="0"/>
              <w:bottom w:val="single" w:color="D9D9D9" w:sz="4" w:space="0"/>
              <w:right w:val="single" w:color="D9D9D9" w:sz="4" w:space="0"/>
            </w:tcBorders>
            <w:vAlign w:val="center"/>
          </w:tcPr>
          <w:p w14:paraId="231AD4CF">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Nhập tài khoản; bắt buộc, loại bỏ khoảng trắng đầu/cuối khi kiểm tra.</w:t>
            </w:r>
          </w:p>
        </w:tc>
      </w:tr>
      <w:tr w14:paraId="6BE5169E">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42AAC0B4">
            <w:pPr>
              <w:spacing w:before="60" w:after="6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tc>
        <w:tc>
          <w:tcPr>
            <w:tcW w:w="2160" w:type="dxa"/>
            <w:tcBorders>
              <w:top w:val="single" w:color="D9D9D9" w:sz="4" w:space="0"/>
              <w:left w:val="single" w:color="D9D9D9" w:sz="4" w:space="0"/>
              <w:bottom w:val="single" w:color="D9D9D9" w:sz="4" w:space="0"/>
              <w:right w:val="single" w:color="D9D9D9" w:sz="4" w:space="0"/>
            </w:tcBorders>
            <w:vAlign w:val="center"/>
          </w:tcPr>
          <w:p w14:paraId="0006A088">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Mật khẩu</w:t>
            </w:r>
          </w:p>
        </w:tc>
        <w:tc>
          <w:tcPr>
            <w:tcW w:w="1656" w:type="dxa"/>
            <w:tcBorders>
              <w:top w:val="single" w:color="D9D9D9" w:sz="4" w:space="0"/>
              <w:left w:val="single" w:color="D9D9D9" w:sz="4" w:space="0"/>
              <w:bottom w:val="single" w:color="D9D9D9" w:sz="4" w:space="0"/>
              <w:right w:val="single" w:color="D9D9D9" w:sz="4" w:space="0"/>
            </w:tcBorders>
            <w:vAlign w:val="center"/>
          </w:tcPr>
          <w:p w14:paraId="170F04B4">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Password</w:t>
            </w:r>
          </w:p>
        </w:tc>
        <w:tc>
          <w:tcPr>
            <w:tcW w:w="5688" w:type="dxa"/>
            <w:tcBorders>
              <w:top w:val="single" w:color="D9D9D9" w:sz="4" w:space="0"/>
              <w:left w:val="single" w:color="D9D9D9" w:sz="4" w:space="0"/>
              <w:bottom w:val="single" w:color="D9D9D9" w:sz="4" w:space="0"/>
              <w:right w:val="single" w:color="D9D9D9" w:sz="4" w:space="0"/>
            </w:tcBorders>
            <w:vAlign w:val="center"/>
          </w:tcPr>
          <w:p w14:paraId="309EE0DD">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Nhập mật khẩu; bắt buộc, ký tự được che khi nhập.</w:t>
            </w:r>
          </w:p>
        </w:tc>
      </w:tr>
      <w:tr w14:paraId="0ADD112B">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148062C1">
            <w:pPr>
              <w:spacing w:before="60" w:after="6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tc>
        <w:tc>
          <w:tcPr>
            <w:tcW w:w="2160" w:type="dxa"/>
            <w:tcBorders>
              <w:top w:val="single" w:color="D9D9D9" w:sz="4" w:space="0"/>
              <w:left w:val="single" w:color="D9D9D9" w:sz="4" w:space="0"/>
              <w:bottom w:val="single" w:color="D9D9D9" w:sz="4" w:space="0"/>
              <w:right w:val="single" w:color="D9D9D9" w:sz="4" w:space="0"/>
            </w:tcBorders>
            <w:vAlign w:val="center"/>
          </w:tcPr>
          <w:p w14:paraId="4D1D812B">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Đăng nhập</w:t>
            </w:r>
          </w:p>
        </w:tc>
        <w:tc>
          <w:tcPr>
            <w:tcW w:w="1656" w:type="dxa"/>
            <w:tcBorders>
              <w:top w:val="single" w:color="D9D9D9" w:sz="4" w:space="0"/>
              <w:left w:val="single" w:color="D9D9D9" w:sz="4" w:space="0"/>
              <w:bottom w:val="single" w:color="D9D9D9" w:sz="4" w:space="0"/>
              <w:right w:val="single" w:color="D9D9D9" w:sz="4" w:space="0"/>
            </w:tcBorders>
            <w:vAlign w:val="center"/>
          </w:tcPr>
          <w:p w14:paraId="145843C3">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Button</w:t>
            </w:r>
          </w:p>
        </w:tc>
        <w:tc>
          <w:tcPr>
            <w:tcW w:w="5688" w:type="dxa"/>
            <w:tcBorders>
              <w:top w:val="single" w:color="D9D9D9" w:sz="4" w:space="0"/>
              <w:left w:val="single" w:color="D9D9D9" w:sz="4" w:space="0"/>
              <w:bottom w:val="single" w:color="D9D9D9" w:sz="4" w:space="0"/>
              <w:right w:val="single" w:color="D9D9D9" w:sz="4" w:space="0"/>
            </w:tcBorders>
            <w:vAlign w:val="center"/>
          </w:tcPr>
          <w:p w14:paraId="193E253A">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Kiểm tra cặp tài khoản mẫu và chuyển trang khi phù hợp.</w:t>
            </w:r>
          </w:p>
        </w:tc>
      </w:tr>
    </w:tbl>
    <w:p w14:paraId="69978F61">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Các đối tượng trong màn hình:</w:t>
      </w:r>
    </w:p>
    <w:p w14:paraId="7DAE12B9">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p>
    <w:p w14:paraId="0FCF961B">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Sơ đồ biến cố:</w:t>
      </w:r>
    </w:p>
    <w:p w14:paraId="154DF698">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drawing>
          <wp:inline distT="0" distB="0" distL="114300" distR="114300">
            <wp:extent cx="4572000" cy="2306955"/>
            <wp:effectExtent l="0" t="0" r="0" b="9525"/>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pic:cNvPicPr>
                  </pic:nvPicPr>
                  <pic:blipFill>
                    <a:blip r:embed="rId30"/>
                    <a:stretch>
                      <a:fillRect/>
                    </a:stretch>
                  </pic:blipFill>
                  <pic:spPr>
                    <a:xfrm>
                      <a:off x="0" y="0"/>
                      <a:ext cx="4572000" cy="2306955"/>
                    </a:xfrm>
                    <a:prstGeom prst="rect">
                      <a:avLst/>
                    </a:prstGeom>
                    <a:noFill/>
                    <a:ln>
                      <a:noFill/>
                    </a:ln>
                  </pic:spPr>
                </pic:pic>
              </a:graphicData>
            </a:graphic>
          </wp:inline>
        </w:drawing>
      </w:r>
    </w:p>
    <w:p w14:paraId="610DF314">
      <w:pPr>
        <w:keepNext w:val="0"/>
        <w:keepLines w:val="0"/>
        <w:pageBreakBefore w:val="0"/>
        <w:widowControl/>
        <w:numPr>
          <w:ilvl w:val="2"/>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Màn hình tổng quan sinh viên</w:t>
      </w:r>
    </w:p>
    <w:p w14:paraId="681650E5">
      <w:pPr>
        <w:spacing w:after="120" w:line="252" w:lineRule="auto"/>
        <w:rPr>
          <w:rFonts w:hint="default" w:ascii="Times New Roman" w:hAnsi="Times New Roman"/>
          <w:b/>
          <w:bCs/>
          <w:szCs w:val="24"/>
          <w:lang w:val="en-US"/>
        </w:rPr>
      </w:pPr>
      <w:r>
        <w:rPr>
          <w:rFonts w:hint="default" w:ascii="Times New Roman" w:hAnsi="Times New Roman"/>
          <w:b/>
          <w:bCs/>
          <w:szCs w:val="24"/>
          <w:lang w:val="en-US"/>
        </w:rPr>
        <w:t xml:space="preserve">Ý nghĩa: </w:t>
      </w:r>
      <w:r>
        <w:rPr>
          <w:rFonts w:ascii="Times New Roman" w:hAnsi="Times New Roman" w:eastAsia="SimSun"/>
          <w:color w:val="000000"/>
          <w:szCs w:val="22"/>
        </w:rPr>
        <w:t>Tổng hợp tình trạng phòng và công việc chờ xử lý, đồng thời cung cấp lối truy cập nhanh đến các chức năng quản lý.</w:t>
      </w:r>
    </w:p>
    <w:p w14:paraId="66BE1C13">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Chi tiết màn hình:</w:t>
      </w:r>
    </w:p>
    <w:p w14:paraId="10CCD2B0">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rPr>
          <w:b w:val="0"/>
          <w:bCs w:val="0"/>
          <w:sz w:val="24"/>
          <w:szCs w:val="22"/>
        </w:rPr>
        <w:drawing>
          <wp:inline distT="0" distB="0" distL="0" distR="0">
            <wp:extent cx="5486400" cy="2481580"/>
            <wp:effectExtent l="0" t="0" r="0" b="2540"/>
            <wp:docPr id="8982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2093" name="Picture 1"/>
                    <pic:cNvPicPr>
                      <a:picLocks noChangeAspect="1"/>
                    </pic:cNvPicPr>
                  </pic:nvPicPr>
                  <pic:blipFill>
                    <a:blip r:embed="rId31"/>
                    <a:stretch>
                      <a:fillRect/>
                    </a:stretch>
                  </pic:blipFill>
                  <pic:spPr>
                    <a:xfrm>
                      <a:off x="0" y="0"/>
                      <a:ext cx="5486400" cy="2481580"/>
                    </a:xfrm>
                    <a:prstGeom prst="rect">
                      <a:avLst/>
                    </a:prstGeom>
                  </pic:spPr>
                </pic:pic>
              </a:graphicData>
            </a:graphic>
          </wp:inline>
        </w:drawing>
      </w:r>
    </w:p>
    <w:p w14:paraId="37C686C5">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Các đối tượng trong màn hình:</w:t>
      </w:r>
    </w:p>
    <w:tbl>
      <w:tblPr>
        <w:tblStyle w:val="3"/>
        <w:tblW w:w="0" w:type="auto"/>
        <w:tblInd w:w="0" w:type="dxa"/>
        <w:tblLayout w:type="fixed"/>
        <w:tblCellMar>
          <w:top w:w="0" w:type="dxa"/>
          <w:left w:w="108" w:type="dxa"/>
          <w:bottom w:w="0" w:type="dxa"/>
          <w:right w:w="108" w:type="dxa"/>
        </w:tblCellMar>
      </w:tblPr>
      <w:tblGrid>
        <w:gridCol w:w="720"/>
        <w:gridCol w:w="2160"/>
        <w:gridCol w:w="1656"/>
        <w:gridCol w:w="5688"/>
      </w:tblGrid>
      <w:tr w14:paraId="4BD43137">
        <w:tblPrEx>
          <w:tblCellMar>
            <w:top w:w="0" w:type="dxa"/>
            <w:left w:w="108" w:type="dxa"/>
            <w:bottom w:w="0" w:type="dxa"/>
            <w:right w:w="108" w:type="dxa"/>
          </w:tblCellMar>
        </w:tblPrEx>
        <w:trPr>
          <w:cantSplit/>
          <w:tblHeader/>
        </w:trPr>
        <w:tc>
          <w:tcPr>
            <w:tcW w:w="720"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71A84555">
            <w:pPr>
              <w:spacing w:before="60" w:after="60"/>
              <w:jc w:val="center"/>
              <w:rPr>
                <w:rFonts w:hint="default" w:ascii="Times New Roman" w:hAnsi="Times New Roman" w:cs="Times New Roman"/>
                <w:sz w:val="24"/>
                <w:szCs w:val="24"/>
              </w:rPr>
            </w:pPr>
            <w:r>
              <w:rPr>
                <w:rFonts w:hint="default" w:ascii="Times New Roman" w:hAnsi="Times New Roman" w:cs="Times New Roman"/>
                <w:b/>
                <w:sz w:val="24"/>
                <w:szCs w:val="24"/>
              </w:rPr>
              <w:t>STT</w:t>
            </w:r>
          </w:p>
        </w:tc>
        <w:tc>
          <w:tcPr>
            <w:tcW w:w="2160"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5F78B32E">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Đối tượng</w:t>
            </w:r>
          </w:p>
        </w:tc>
        <w:tc>
          <w:tcPr>
            <w:tcW w:w="1656"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347EDBBB">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Loại</w:t>
            </w:r>
          </w:p>
        </w:tc>
        <w:tc>
          <w:tcPr>
            <w:tcW w:w="5688"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01C05D9E">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Ý nghĩa</w:t>
            </w:r>
          </w:p>
        </w:tc>
      </w:tr>
      <w:tr w14:paraId="61710475">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2670FB61">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1</w:t>
            </w:r>
          </w:p>
        </w:tc>
        <w:tc>
          <w:tcPr>
            <w:tcW w:w="2160" w:type="dxa"/>
            <w:tcBorders>
              <w:top w:val="single" w:color="D9D9D9" w:sz="4" w:space="0"/>
              <w:left w:val="single" w:color="D9D9D9" w:sz="4" w:space="0"/>
              <w:bottom w:val="single" w:color="D9D9D9" w:sz="4" w:space="0"/>
              <w:right w:val="single" w:color="D9D9D9" w:sz="4" w:space="0"/>
            </w:tcBorders>
            <w:vAlign w:val="center"/>
          </w:tcPr>
          <w:p w14:paraId="57686E09">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Menu điều hướng</w:t>
            </w:r>
          </w:p>
        </w:tc>
        <w:tc>
          <w:tcPr>
            <w:tcW w:w="1656" w:type="dxa"/>
            <w:tcBorders>
              <w:top w:val="single" w:color="D9D9D9" w:sz="4" w:space="0"/>
              <w:left w:val="single" w:color="D9D9D9" w:sz="4" w:space="0"/>
              <w:bottom w:val="single" w:color="D9D9D9" w:sz="4" w:space="0"/>
              <w:right w:val="single" w:color="D9D9D9" w:sz="4" w:space="0"/>
            </w:tcBorders>
            <w:vAlign w:val="center"/>
          </w:tcPr>
          <w:p w14:paraId="5C523924">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Navigation</w:t>
            </w:r>
          </w:p>
        </w:tc>
        <w:tc>
          <w:tcPr>
            <w:tcW w:w="5688" w:type="dxa"/>
            <w:tcBorders>
              <w:top w:val="single" w:color="D9D9D9" w:sz="4" w:space="0"/>
              <w:left w:val="single" w:color="D9D9D9" w:sz="4" w:space="0"/>
              <w:bottom w:val="single" w:color="D9D9D9" w:sz="4" w:space="0"/>
              <w:right w:val="single" w:color="D9D9D9" w:sz="4" w:space="0"/>
            </w:tcBorders>
            <w:vAlign w:val="center"/>
          </w:tcPr>
          <w:p w14:paraId="59670D2B">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Mở Tổng quan, Sinh viên, Phòng, Đăng ký và phân phòng, Sửa chữa hoặc trang đăng nhập.</w:t>
            </w:r>
          </w:p>
        </w:tc>
      </w:tr>
      <w:tr w14:paraId="1077BE40">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47C4F48A">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2</w:t>
            </w:r>
          </w:p>
        </w:tc>
        <w:tc>
          <w:tcPr>
            <w:tcW w:w="2160" w:type="dxa"/>
            <w:tcBorders>
              <w:top w:val="single" w:color="D9D9D9" w:sz="4" w:space="0"/>
              <w:left w:val="single" w:color="D9D9D9" w:sz="4" w:space="0"/>
              <w:bottom w:val="single" w:color="D9D9D9" w:sz="4" w:space="0"/>
              <w:right w:val="single" w:color="D9D9D9" w:sz="4" w:space="0"/>
            </w:tcBorders>
            <w:vAlign w:val="center"/>
          </w:tcPr>
          <w:p w14:paraId="69E62B85">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Tiêu đề và vai trò</w:t>
            </w:r>
          </w:p>
        </w:tc>
        <w:tc>
          <w:tcPr>
            <w:tcW w:w="1656" w:type="dxa"/>
            <w:tcBorders>
              <w:top w:val="single" w:color="D9D9D9" w:sz="4" w:space="0"/>
              <w:left w:val="single" w:color="D9D9D9" w:sz="4" w:space="0"/>
              <w:bottom w:val="single" w:color="D9D9D9" w:sz="4" w:space="0"/>
              <w:right w:val="single" w:color="D9D9D9" w:sz="4" w:space="0"/>
            </w:tcBorders>
            <w:vAlign w:val="center"/>
          </w:tcPr>
          <w:p w14:paraId="3E2081E8">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Text / Badge</w:t>
            </w:r>
          </w:p>
        </w:tc>
        <w:tc>
          <w:tcPr>
            <w:tcW w:w="5688" w:type="dxa"/>
            <w:tcBorders>
              <w:top w:val="single" w:color="D9D9D9" w:sz="4" w:space="0"/>
              <w:left w:val="single" w:color="D9D9D9" w:sz="4" w:space="0"/>
              <w:bottom w:val="single" w:color="D9D9D9" w:sz="4" w:space="0"/>
              <w:right w:val="single" w:color="D9D9D9" w:sz="4" w:space="0"/>
            </w:tcBorders>
            <w:vAlign w:val="center"/>
          </w:tcPr>
          <w:p w14:paraId="00246D0A">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Hiển thị tên màn hình và nhãn Quản sinh.</w:t>
            </w:r>
          </w:p>
        </w:tc>
      </w:tr>
      <w:tr w14:paraId="0F44CEAB">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5CCA57C5">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3</w:t>
            </w:r>
          </w:p>
        </w:tc>
        <w:tc>
          <w:tcPr>
            <w:tcW w:w="2160" w:type="dxa"/>
            <w:tcBorders>
              <w:top w:val="single" w:color="D9D9D9" w:sz="4" w:space="0"/>
              <w:left w:val="single" w:color="D9D9D9" w:sz="4" w:space="0"/>
              <w:bottom w:val="single" w:color="D9D9D9" w:sz="4" w:space="0"/>
              <w:right w:val="single" w:color="D9D9D9" w:sz="4" w:space="0"/>
            </w:tcBorders>
            <w:vAlign w:val="center"/>
          </w:tcPr>
          <w:p w14:paraId="59960374">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Tổng số phòng</w:t>
            </w:r>
          </w:p>
        </w:tc>
        <w:tc>
          <w:tcPr>
            <w:tcW w:w="1656" w:type="dxa"/>
            <w:tcBorders>
              <w:top w:val="single" w:color="D9D9D9" w:sz="4" w:space="0"/>
              <w:left w:val="single" w:color="D9D9D9" w:sz="4" w:space="0"/>
              <w:bottom w:val="single" w:color="D9D9D9" w:sz="4" w:space="0"/>
              <w:right w:val="single" w:color="D9D9D9" w:sz="4" w:space="0"/>
            </w:tcBorders>
            <w:vAlign w:val="center"/>
          </w:tcPr>
          <w:p w14:paraId="6B0F51DA">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Statistic</w:t>
            </w:r>
          </w:p>
        </w:tc>
        <w:tc>
          <w:tcPr>
            <w:tcW w:w="5688" w:type="dxa"/>
            <w:tcBorders>
              <w:top w:val="single" w:color="D9D9D9" w:sz="4" w:space="0"/>
              <w:left w:val="single" w:color="D9D9D9" w:sz="4" w:space="0"/>
              <w:bottom w:val="single" w:color="D9D9D9" w:sz="4" w:space="0"/>
              <w:right w:val="single" w:color="D9D9D9" w:sz="4" w:space="0"/>
            </w:tcBorders>
            <w:vAlign w:val="center"/>
          </w:tcPr>
          <w:p w14:paraId="45C41ACC">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Hiển thị 4 phòng trong dữ liệu minh họa.</w:t>
            </w:r>
          </w:p>
        </w:tc>
      </w:tr>
      <w:tr w14:paraId="6FC8920E">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5DB91F55">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4</w:t>
            </w:r>
          </w:p>
        </w:tc>
        <w:tc>
          <w:tcPr>
            <w:tcW w:w="2160" w:type="dxa"/>
            <w:tcBorders>
              <w:top w:val="single" w:color="D9D9D9" w:sz="4" w:space="0"/>
              <w:left w:val="single" w:color="D9D9D9" w:sz="4" w:space="0"/>
              <w:bottom w:val="single" w:color="D9D9D9" w:sz="4" w:space="0"/>
              <w:right w:val="single" w:color="D9D9D9" w:sz="4" w:space="0"/>
            </w:tcBorders>
            <w:vAlign w:val="center"/>
          </w:tcPr>
          <w:p w14:paraId="21F3D5F9">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Chỗ trống có thể bố trí</w:t>
            </w:r>
          </w:p>
        </w:tc>
        <w:tc>
          <w:tcPr>
            <w:tcW w:w="1656" w:type="dxa"/>
            <w:tcBorders>
              <w:top w:val="single" w:color="D9D9D9" w:sz="4" w:space="0"/>
              <w:left w:val="single" w:color="D9D9D9" w:sz="4" w:space="0"/>
              <w:bottom w:val="single" w:color="D9D9D9" w:sz="4" w:space="0"/>
              <w:right w:val="single" w:color="D9D9D9" w:sz="4" w:space="0"/>
            </w:tcBorders>
            <w:vAlign w:val="center"/>
          </w:tcPr>
          <w:p w14:paraId="22647FFC">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Statistic</w:t>
            </w:r>
          </w:p>
        </w:tc>
        <w:tc>
          <w:tcPr>
            <w:tcW w:w="5688" w:type="dxa"/>
            <w:tcBorders>
              <w:top w:val="single" w:color="D9D9D9" w:sz="4" w:space="0"/>
              <w:left w:val="single" w:color="D9D9D9" w:sz="4" w:space="0"/>
              <w:bottom w:val="single" w:color="D9D9D9" w:sz="4" w:space="0"/>
              <w:right w:val="single" w:color="D9D9D9" w:sz="4" w:space="0"/>
            </w:tcBorders>
            <w:vAlign w:val="center"/>
          </w:tcPr>
          <w:p w14:paraId="048EA7D0">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Hiển thị 4 chỗ tại các phòng hoạt động; không tính phòng bảo trì.</w:t>
            </w:r>
          </w:p>
        </w:tc>
      </w:tr>
      <w:tr w14:paraId="3082A938">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7C980577">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5</w:t>
            </w:r>
          </w:p>
        </w:tc>
        <w:tc>
          <w:tcPr>
            <w:tcW w:w="2160" w:type="dxa"/>
            <w:tcBorders>
              <w:top w:val="single" w:color="D9D9D9" w:sz="4" w:space="0"/>
              <w:left w:val="single" w:color="D9D9D9" w:sz="4" w:space="0"/>
              <w:bottom w:val="single" w:color="D9D9D9" w:sz="4" w:space="0"/>
              <w:right w:val="single" w:color="D9D9D9" w:sz="4" w:space="0"/>
            </w:tcBorders>
            <w:vAlign w:val="center"/>
          </w:tcPr>
          <w:p w14:paraId="6F169319">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Đơn chờ duyệt</w:t>
            </w:r>
          </w:p>
        </w:tc>
        <w:tc>
          <w:tcPr>
            <w:tcW w:w="1656" w:type="dxa"/>
            <w:tcBorders>
              <w:top w:val="single" w:color="D9D9D9" w:sz="4" w:space="0"/>
              <w:left w:val="single" w:color="D9D9D9" w:sz="4" w:space="0"/>
              <w:bottom w:val="single" w:color="D9D9D9" w:sz="4" w:space="0"/>
              <w:right w:val="single" w:color="D9D9D9" w:sz="4" w:space="0"/>
            </w:tcBorders>
            <w:vAlign w:val="center"/>
          </w:tcPr>
          <w:p w14:paraId="50162370">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Statistic</w:t>
            </w:r>
          </w:p>
        </w:tc>
        <w:tc>
          <w:tcPr>
            <w:tcW w:w="5688" w:type="dxa"/>
            <w:tcBorders>
              <w:top w:val="single" w:color="D9D9D9" w:sz="4" w:space="0"/>
              <w:left w:val="single" w:color="D9D9D9" w:sz="4" w:space="0"/>
              <w:bottom w:val="single" w:color="D9D9D9" w:sz="4" w:space="0"/>
              <w:right w:val="single" w:color="D9D9D9" w:sz="4" w:space="0"/>
            </w:tcBorders>
            <w:vAlign w:val="center"/>
          </w:tcPr>
          <w:p w14:paraId="7C5A552D">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Hiển thị 1 đơn đăng ký mẫu đang chờ duyệt.</w:t>
            </w:r>
          </w:p>
        </w:tc>
      </w:tr>
      <w:tr w14:paraId="6DD2ED78">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1FA28537">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6</w:t>
            </w:r>
          </w:p>
        </w:tc>
        <w:tc>
          <w:tcPr>
            <w:tcW w:w="2160" w:type="dxa"/>
            <w:tcBorders>
              <w:top w:val="single" w:color="D9D9D9" w:sz="4" w:space="0"/>
              <w:left w:val="single" w:color="D9D9D9" w:sz="4" w:space="0"/>
              <w:bottom w:val="single" w:color="D9D9D9" w:sz="4" w:space="0"/>
              <w:right w:val="single" w:color="D9D9D9" w:sz="4" w:space="0"/>
            </w:tcBorders>
            <w:vAlign w:val="center"/>
          </w:tcPr>
          <w:p w14:paraId="38DD477A">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Sửa chữa chưa phân công</w:t>
            </w:r>
          </w:p>
        </w:tc>
        <w:tc>
          <w:tcPr>
            <w:tcW w:w="1656" w:type="dxa"/>
            <w:tcBorders>
              <w:top w:val="single" w:color="D9D9D9" w:sz="4" w:space="0"/>
              <w:left w:val="single" w:color="D9D9D9" w:sz="4" w:space="0"/>
              <w:bottom w:val="single" w:color="D9D9D9" w:sz="4" w:space="0"/>
              <w:right w:val="single" w:color="D9D9D9" w:sz="4" w:space="0"/>
            </w:tcBorders>
            <w:vAlign w:val="center"/>
          </w:tcPr>
          <w:p w14:paraId="1C0BEB83">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Statistic</w:t>
            </w:r>
          </w:p>
        </w:tc>
        <w:tc>
          <w:tcPr>
            <w:tcW w:w="5688" w:type="dxa"/>
            <w:tcBorders>
              <w:top w:val="single" w:color="D9D9D9" w:sz="4" w:space="0"/>
              <w:left w:val="single" w:color="D9D9D9" w:sz="4" w:space="0"/>
              <w:bottom w:val="single" w:color="D9D9D9" w:sz="4" w:space="0"/>
              <w:right w:val="single" w:color="D9D9D9" w:sz="4" w:space="0"/>
            </w:tcBorders>
            <w:vAlign w:val="center"/>
          </w:tcPr>
          <w:p w14:paraId="1056D26A">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Hiển thị 2 yêu cầu mẫu chưa phân công.</w:t>
            </w:r>
          </w:p>
        </w:tc>
      </w:tr>
      <w:tr w14:paraId="0DDA0CF2">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4FED00F0">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7</w:t>
            </w:r>
          </w:p>
        </w:tc>
        <w:tc>
          <w:tcPr>
            <w:tcW w:w="2160" w:type="dxa"/>
            <w:tcBorders>
              <w:top w:val="single" w:color="D9D9D9" w:sz="4" w:space="0"/>
              <w:left w:val="single" w:color="D9D9D9" w:sz="4" w:space="0"/>
              <w:bottom w:val="single" w:color="D9D9D9" w:sz="4" w:space="0"/>
              <w:right w:val="single" w:color="D9D9D9" w:sz="4" w:space="0"/>
            </w:tcBorders>
            <w:vAlign w:val="center"/>
          </w:tcPr>
          <w:p w14:paraId="5249EA34">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Công việc cần xử lý</w:t>
            </w:r>
          </w:p>
        </w:tc>
        <w:tc>
          <w:tcPr>
            <w:tcW w:w="1656" w:type="dxa"/>
            <w:tcBorders>
              <w:top w:val="single" w:color="D9D9D9" w:sz="4" w:space="0"/>
              <w:left w:val="single" w:color="D9D9D9" w:sz="4" w:space="0"/>
              <w:bottom w:val="single" w:color="D9D9D9" w:sz="4" w:space="0"/>
              <w:right w:val="single" w:color="D9D9D9" w:sz="4" w:space="0"/>
            </w:tcBorders>
            <w:vAlign w:val="center"/>
          </w:tcPr>
          <w:p w14:paraId="78AA9FC2">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Table / Link</w:t>
            </w:r>
          </w:p>
        </w:tc>
        <w:tc>
          <w:tcPr>
            <w:tcW w:w="5688" w:type="dxa"/>
            <w:tcBorders>
              <w:top w:val="single" w:color="D9D9D9" w:sz="4" w:space="0"/>
              <w:left w:val="single" w:color="D9D9D9" w:sz="4" w:space="0"/>
              <w:bottom w:val="single" w:color="D9D9D9" w:sz="4" w:space="0"/>
              <w:right w:val="single" w:color="D9D9D9" w:sz="4" w:space="0"/>
            </w:tcBorders>
            <w:vAlign w:val="center"/>
          </w:tcPr>
          <w:p w14:paraId="44BFD1A2">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Nút Xử lý mở phân phòng; nút Xem mở sửa chữa.</w:t>
            </w:r>
          </w:p>
        </w:tc>
      </w:tr>
      <w:tr w14:paraId="3F513CFD">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012F5245">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8</w:t>
            </w:r>
          </w:p>
        </w:tc>
        <w:tc>
          <w:tcPr>
            <w:tcW w:w="2160" w:type="dxa"/>
            <w:tcBorders>
              <w:top w:val="single" w:color="D9D9D9" w:sz="4" w:space="0"/>
              <w:left w:val="single" w:color="D9D9D9" w:sz="4" w:space="0"/>
              <w:bottom w:val="single" w:color="D9D9D9" w:sz="4" w:space="0"/>
              <w:right w:val="single" w:color="D9D9D9" w:sz="4" w:space="0"/>
            </w:tcBorders>
            <w:vAlign w:val="center"/>
          </w:tcPr>
          <w:p w14:paraId="0F73D6F1">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Tình trạng phòng</w:t>
            </w:r>
          </w:p>
        </w:tc>
        <w:tc>
          <w:tcPr>
            <w:tcW w:w="1656" w:type="dxa"/>
            <w:tcBorders>
              <w:top w:val="single" w:color="D9D9D9" w:sz="4" w:space="0"/>
              <w:left w:val="single" w:color="D9D9D9" w:sz="4" w:space="0"/>
              <w:bottom w:val="single" w:color="D9D9D9" w:sz="4" w:space="0"/>
              <w:right w:val="single" w:color="D9D9D9" w:sz="4" w:space="0"/>
            </w:tcBorders>
            <w:vAlign w:val="center"/>
          </w:tcPr>
          <w:p w14:paraId="6A09A607">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Text / Link</w:t>
            </w:r>
          </w:p>
        </w:tc>
        <w:tc>
          <w:tcPr>
            <w:tcW w:w="5688" w:type="dxa"/>
            <w:tcBorders>
              <w:top w:val="single" w:color="D9D9D9" w:sz="4" w:space="0"/>
              <w:left w:val="single" w:color="D9D9D9" w:sz="4" w:space="0"/>
              <w:bottom w:val="single" w:color="D9D9D9" w:sz="4" w:space="0"/>
              <w:right w:val="single" w:color="D9D9D9" w:sz="4" w:space="0"/>
            </w:tcBorders>
            <w:vAlign w:val="center"/>
          </w:tcPr>
          <w:p w14:paraId="0F335504">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3 phòng hoạt động, 1 bảo trì, 1 phòng hoạt động đã đầy; nút mở danh sách phòng.</w:t>
            </w:r>
          </w:p>
        </w:tc>
      </w:tr>
    </w:tbl>
    <w:p w14:paraId="2EF66F7B">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Sơ đồ biến cố:</w:t>
      </w:r>
    </w:p>
    <w:p w14:paraId="7051DB47">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drawing>
          <wp:inline distT="0" distB="0" distL="114300" distR="114300">
            <wp:extent cx="4572000" cy="2286000"/>
            <wp:effectExtent l="0" t="0" r="0" b="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32"/>
                    <a:stretch>
                      <a:fillRect/>
                    </a:stretch>
                  </pic:blipFill>
                  <pic:spPr>
                    <a:xfrm>
                      <a:off x="0" y="0"/>
                      <a:ext cx="4572000" cy="2286000"/>
                    </a:xfrm>
                    <a:prstGeom prst="rect">
                      <a:avLst/>
                    </a:prstGeom>
                    <a:noFill/>
                    <a:ln>
                      <a:noFill/>
                    </a:ln>
                  </pic:spPr>
                </pic:pic>
              </a:graphicData>
            </a:graphic>
          </wp:inline>
        </w:drawing>
      </w:r>
    </w:p>
    <w:p w14:paraId="4391784C">
      <w:pPr>
        <w:keepNext w:val="0"/>
        <w:keepLines w:val="0"/>
        <w:pageBreakBefore w:val="0"/>
        <w:widowControl/>
        <w:numPr>
          <w:ilvl w:val="2"/>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Màn hình quản lý sinh viên</w:t>
      </w:r>
    </w:p>
    <w:p w14:paraId="7E2E51B3">
      <w:pPr>
        <w:spacing w:after="120" w:line="252" w:lineRule="auto"/>
        <w:rPr>
          <w:rFonts w:hint="default" w:ascii="Times New Roman" w:hAnsi="Times New Roman"/>
          <w:b/>
          <w:bCs/>
          <w:szCs w:val="24"/>
          <w:lang w:val="en-US"/>
        </w:rPr>
      </w:pPr>
      <w:r>
        <w:rPr>
          <w:rFonts w:hint="default" w:ascii="Times New Roman" w:hAnsi="Times New Roman"/>
          <w:b/>
          <w:bCs/>
          <w:szCs w:val="24"/>
          <w:lang w:val="en-US"/>
        </w:rPr>
        <w:t xml:space="preserve">Ý nghĩa: </w:t>
      </w:r>
      <w:r>
        <w:rPr>
          <w:rFonts w:ascii="Times New Roman" w:hAnsi="Times New Roman" w:eastAsia="SimSun"/>
          <w:color w:val="000000"/>
          <w:szCs w:val="22"/>
        </w:rPr>
        <w:t>Cho phép quản sinh tra cứu danh sách sinh viên theo MSSV hoặc họ tên, lọc theo khoa và mở hồ sơ chi tiết.</w:t>
      </w:r>
    </w:p>
    <w:p w14:paraId="412C1623">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Chi tiết màn hình:</w:t>
      </w:r>
    </w:p>
    <w:p w14:paraId="3B153000">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rPr>
          <w:b w:val="0"/>
          <w:bCs w:val="0"/>
          <w:sz w:val="24"/>
          <w:szCs w:val="22"/>
        </w:rPr>
        <w:drawing>
          <wp:inline distT="0" distB="0" distL="0" distR="0">
            <wp:extent cx="5486400" cy="2481580"/>
            <wp:effectExtent l="0" t="0" r="0" b="2540"/>
            <wp:docPr id="80533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36168" name="Picture 1"/>
                    <pic:cNvPicPr>
                      <a:picLocks noChangeAspect="1"/>
                    </pic:cNvPicPr>
                  </pic:nvPicPr>
                  <pic:blipFill>
                    <a:blip r:embed="rId33"/>
                    <a:stretch>
                      <a:fillRect/>
                    </a:stretch>
                  </pic:blipFill>
                  <pic:spPr>
                    <a:xfrm>
                      <a:off x="0" y="0"/>
                      <a:ext cx="5486400" cy="2481580"/>
                    </a:xfrm>
                    <a:prstGeom prst="rect">
                      <a:avLst/>
                    </a:prstGeom>
                  </pic:spPr>
                </pic:pic>
              </a:graphicData>
            </a:graphic>
          </wp:inline>
        </w:drawing>
      </w:r>
    </w:p>
    <w:p w14:paraId="76A579AC">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Các đối tượng trong màn hình:</w:t>
      </w:r>
    </w:p>
    <w:tbl>
      <w:tblPr>
        <w:tblStyle w:val="3"/>
        <w:tblW w:w="0" w:type="auto"/>
        <w:tblInd w:w="0" w:type="dxa"/>
        <w:tblLayout w:type="fixed"/>
        <w:tblCellMar>
          <w:top w:w="0" w:type="dxa"/>
          <w:left w:w="108" w:type="dxa"/>
          <w:bottom w:w="0" w:type="dxa"/>
          <w:right w:w="108" w:type="dxa"/>
        </w:tblCellMar>
      </w:tblPr>
      <w:tblGrid>
        <w:gridCol w:w="720"/>
        <w:gridCol w:w="2160"/>
        <w:gridCol w:w="1656"/>
        <w:gridCol w:w="5688"/>
      </w:tblGrid>
      <w:tr w14:paraId="15C15E9B">
        <w:tblPrEx>
          <w:tblCellMar>
            <w:top w:w="0" w:type="dxa"/>
            <w:left w:w="108" w:type="dxa"/>
            <w:bottom w:w="0" w:type="dxa"/>
            <w:right w:w="108" w:type="dxa"/>
          </w:tblCellMar>
        </w:tblPrEx>
        <w:trPr>
          <w:cantSplit/>
          <w:tblHeader/>
        </w:trPr>
        <w:tc>
          <w:tcPr>
            <w:tcW w:w="720"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2AC2C092">
            <w:pPr>
              <w:spacing w:before="60" w:after="60"/>
              <w:jc w:val="center"/>
              <w:rPr>
                <w:rFonts w:hint="default" w:ascii="Times New Roman" w:hAnsi="Times New Roman" w:cs="Times New Roman"/>
                <w:sz w:val="24"/>
                <w:szCs w:val="24"/>
              </w:rPr>
            </w:pPr>
            <w:r>
              <w:rPr>
                <w:rFonts w:hint="default" w:ascii="Times New Roman" w:hAnsi="Times New Roman" w:cs="Times New Roman"/>
                <w:b/>
                <w:sz w:val="24"/>
                <w:szCs w:val="24"/>
              </w:rPr>
              <w:t>STT</w:t>
            </w:r>
          </w:p>
        </w:tc>
        <w:tc>
          <w:tcPr>
            <w:tcW w:w="2160"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0C626AD9">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Đối tượng</w:t>
            </w:r>
          </w:p>
        </w:tc>
        <w:tc>
          <w:tcPr>
            <w:tcW w:w="1656"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36A9B716">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Loại</w:t>
            </w:r>
          </w:p>
        </w:tc>
        <w:tc>
          <w:tcPr>
            <w:tcW w:w="5688"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27E19FEF">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Ý nghĩa</w:t>
            </w:r>
          </w:p>
        </w:tc>
      </w:tr>
      <w:tr w14:paraId="6938CB31">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36571E6D">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1</w:t>
            </w:r>
          </w:p>
        </w:tc>
        <w:tc>
          <w:tcPr>
            <w:tcW w:w="2160" w:type="dxa"/>
            <w:tcBorders>
              <w:top w:val="single" w:color="D9D9D9" w:sz="4" w:space="0"/>
              <w:left w:val="single" w:color="D9D9D9" w:sz="4" w:space="0"/>
              <w:bottom w:val="single" w:color="D9D9D9" w:sz="4" w:space="0"/>
              <w:right w:val="single" w:color="D9D9D9" w:sz="4" w:space="0"/>
            </w:tcBorders>
            <w:vAlign w:val="center"/>
          </w:tcPr>
          <w:p w14:paraId="47370554">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Menu điều hướng</w:t>
            </w:r>
          </w:p>
        </w:tc>
        <w:tc>
          <w:tcPr>
            <w:tcW w:w="1656" w:type="dxa"/>
            <w:tcBorders>
              <w:top w:val="single" w:color="D9D9D9" w:sz="4" w:space="0"/>
              <w:left w:val="single" w:color="D9D9D9" w:sz="4" w:space="0"/>
              <w:bottom w:val="single" w:color="D9D9D9" w:sz="4" w:space="0"/>
              <w:right w:val="single" w:color="D9D9D9" w:sz="4" w:space="0"/>
            </w:tcBorders>
            <w:vAlign w:val="center"/>
          </w:tcPr>
          <w:p w14:paraId="24D4372B">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Navigation</w:t>
            </w:r>
          </w:p>
        </w:tc>
        <w:tc>
          <w:tcPr>
            <w:tcW w:w="5688" w:type="dxa"/>
            <w:tcBorders>
              <w:top w:val="single" w:color="D9D9D9" w:sz="4" w:space="0"/>
              <w:left w:val="single" w:color="D9D9D9" w:sz="4" w:space="0"/>
              <w:bottom w:val="single" w:color="D9D9D9" w:sz="4" w:space="0"/>
              <w:right w:val="single" w:color="D9D9D9" w:sz="4" w:space="0"/>
            </w:tcBorders>
            <w:vAlign w:val="center"/>
          </w:tcPr>
          <w:p w14:paraId="7C552351">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Đánh dấu Quản lý sinh viên là mục hiện tại.</w:t>
            </w:r>
          </w:p>
        </w:tc>
      </w:tr>
      <w:tr w14:paraId="46547891">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42D7FEE0">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2</w:t>
            </w:r>
          </w:p>
        </w:tc>
        <w:tc>
          <w:tcPr>
            <w:tcW w:w="2160" w:type="dxa"/>
            <w:tcBorders>
              <w:top w:val="single" w:color="D9D9D9" w:sz="4" w:space="0"/>
              <w:left w:val="single" w:color="D9D9D9" w:sz="4" w:space="0"/>
              <w:bottom w:val="single" w:color="D9D9D9" w:sz="4" w:space="0"/>
              <w:right w:val="single" w:color="D9D9D9" w:sz="4" w:space="0"/>
            </w:tcBorders>
            <w:vAlign w:val="center"/>
          </w:tcPr>
          <w:p w14:paraId="7359BCAD">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MSSV hoặc họ tên</w:t>
            </w:r>
          </w:p>
        </w:tc>
        <w:tc>
          <w:tcPr>
            <w:tcW w:w="1656" w:type="dxa"/>
            <w:tcBorders>
              <w:top w:val="single" w:color="D9D9D9" w:sz="4" w:space="0"/>
              <w:left w:val="single" w:color="D9D9D9" w:sz="4" w:space="0"/>
              <w:bottom w:val="single" w:color="D9D9D9" w:sz="4" w:space="0"/>
              <w:right w:val="single" w:color="D9D9D9" w:sz="4" w:space="0"/>
            </w:tcBorders>
            <w:vAlign w:val="center"/>
          </w:tcPr>
          <w:p w14:paraId="54A828DD">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Search input</w:t>
            </w:r>
          </w:p>
        </w:tc>
        <w:tc>
          <w:tcPr>
            <w:tcW w:w="5688" w:type="dxa"/>
            <w:tcBorders>
              <w:top w:val="single" w:color="D9D9D9" w:sz="4" w:space="0"/>
              <w:left w:val="single" w:color="D9D9D9" w:sz="4" w:space="0"/>
              <w:bottom w:val="single" w:color="D9D9D9" w:sz="4" w:space="0"/>
              <w:right w:val="single" w:color="D9D9D9" w:sz="4" w:space="0"/>
            </w:tcBorders>
            <w:vAlign w:val="center"/>
          </w:tcPr>
          <w:p w14:paraId="52349567">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Nhập từ khóa; tìm tên không phân biệt hoa thường và dấu tiếng Việt.</w:t>
            </w:r>
          </w:p>
        </w:tc>
      </w:tr>
      <w:tr w14:paraId="76B2B73C">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31A23EF3">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3</w:t>
            </w:r>
          </w:p>
        </w:tc>
        <w:tc>
          <w:tcPr>
            <w:tcW w:w="2160" w:type="dxa"/>
            <w:tcBorders>
              <w:top w:val="single" w:color="D9D9D9" w:sz="4" w:space="0"/>
              <w:left w:val="single" w:color="D9D9D9" w:sz="4" w:space="0"/>
              <w:bottom w:val="single" w:color="D9D9D9" w:sz="4" w:space="0"/>
              <w:right w:val="single" w:color="D9D9D9" w:sz="4" w:space="0"/>
            </w:tcBorders>
            <w:vAlign w:val="center"/>
          </w:tcPr>
          <w:p w14:paraId="3855B5D0">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Khoa</w:t>
            </w:r>
          </w:p>
        </w:tc>
        <w:tc>
          <w:tcPr>
            <w:tcW w:w="1656" w:type="dxa"/>
            <w:tcBorders>
              <w:top w:val="single" w:color="D9D9D9" w:sz="4" w:space="0"/>
              <w:left w:val="single" w:color="D9D9D9" w:sz="4" w:space="0"/>
              <w:bottom w:val="single" w:color="D9D9D9" w:sz="4" w:space="0"/>
              <w:right w:val="single" w:color="D9D9D9" w:sz="4" w:space="0"/>
            </w:tcBorders>
            <w:vAlign w:val="center"/>
          </w:tcPr>
          <w:p w14:paraId="4B2CB59E">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Select</w:t>
            </w:r>
          </w:p>
        </w:tc>
        <w:tc>
          <w:tcPr>
            <w:tcW w:w="5688" w:type="dxa"/>
            <w:tcBorders>
              <w:top w:val="single" w:color="D9D9D9" w:sz="4" w:space="0"/>
              <w:left w:val="single" w:color="D9D9D9" w:sz="4" w:space="0"/>
              <w:bottom w:val="single" w:color="D9D9D9" w:sz="4" w:space="0"/>
              <w:right w:val="single" w:color="D9D9D9" w:sz="4" w:space="0"/>
            </w:tcBorders>
            <w:vAlign w:val="center"/>
          </w:tcPr>
          <w:p w14:paraId="0D404C10">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Chọn một khoa hoặc Tất cả khoa; áp dụng khi bấm Tìm kiếm.</w:t>
            </w:r>
          </w:p>
        </w:tc>
      </w:tr>
      <w:tr w14:paraId="5A9EEE27">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412C6631">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4</w:t>
            </w:r>
          </w:p>
        </w:tc>
        <w:tc>
          <w:tcPr>
            <w:tcW w:w="2160" w:type="dxa"/>
            <w:tcBorders>
              <w:top w:val="single" w:color="D9D9D9" w:sz="4" w:space="0"/>
              <w:left w:val="single" w:color="D9D9D9" w:sz="4" w:space="0"/>
              <w:bottom w:val="single" w:color="D9D9D9" w:sz="4" w:space="0"/>
              <w:right w:val="single" w:color="D9D9D9" w:sz="4" w:space="0"/>
            </w:tcBorders>
            <w:vAlign w:val="center"/>
          </w:tcPr>
          <w:p w14:paraId="5F594722">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Tìm kiếm</w:t>
            </w:r>
          </w:p>
        </w:tc>
        <w:tc>
          <w:tcPr>
            <w:tcW w:w="1656" w:type="dxa"/>
            <w:tcBorders>
              <w:top w:val="single" w:color="D9D9D9" w:sz="4" w:space="0"/>
              <w:left w:val="single" w:color="D9D9D9" w:sz="4" w:space="0"/>
              <w:bottom w:val="single" w:color="D9D9D9" w:sz="4" w:space="0"/>
              <w:right w:val="single" w:color="D9D9D9" w:sz="4" w:space="0"/>
            </w:tcBorders>
            <w:vAlign w:val="center"/>
          </w:tcPr>
          <w:p w14:paraId="7F0ABB50">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Button</w:t>
            </w:r>
          </w:p>
        </w:tc>
        <w:tc>
          <w:tcPr>
            <w:tcW w:w="5688" w:type="dxa"/>
            <w:tcBorders>
              <w:top w:val="single" w:color="D9D9D9" w:sz="4" w:space="0"/>
              <w:left w:val="single" w:color="D9D9D9" w:sz="4" w:space="0"/>
              <w:bottom w:val="single" w:color="D9D9D9" w:sz="4" w:space="0"/>
              <w:right w:val="single" w:color="D9D9D9" w:sz="4" w:space="0"/>
            </w:tcBorders>
            <w:vAlign w:val="center"/>
          </w:tcPr>
          <w:p w14:paraId="59C0F5B4">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Gửi điều kiện tra cứu đến Controller và hiển thị kết quả phù hợp.</w:t>
            </w:r>
          </w:p>
        </w:tc>
      </w:tr>
      <w:tr w14:paraId="7B923140">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1E23405C">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5</w:t>
            </w:r>
          </w:p>
        </w:tc>
        <w:tc>
          <w:tcPr>
            <w:tcW w:w="2160" w:type="dxa"/>
            <w:tcBorders>
              <w:top w:val="single" w:color="D9D9D9" w:sz="4" w:space="0"/>
              <w:left w:val="single" w:color="D9D9D9" w:sz="4" w:space="0"/>
              <w:bottom w:val="single" w:color="D9D9D9" w:sz="4" w:space="0"/>
              <w:right w:val="single" w:color="D9D9D9" w:sz="4" w:space="0"/>
            </w:tcBorders>
            <w:vAlign w:val="center"/>
          </w:tcPr>
          <w:p w14:paraId="4968DC5E">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Đặt lại</w:t>
            </w:r>
          </w:p>
        </w:tc>
        <w:tc>
          <w:tcPr>
            <w:tcW w:w="1656" w:type="dxa"/>
            <w:tcBorders>
              <w:top w:val="single" w:color="D9D9D9" w:sz="4" w:space="0"/>
              <w:left w:val="single" w:color="D9D9D9" w:sz="4" w:space="0"/>
              <w:bottom w:val="single" w:color="D9D9D9" w:sz="4" w:space="0"/>
              <w:right w:val="single" w:color="D9D9D9" w:sz="4" w:space="0"/>
            </w:tcBorders>
            <w:vAlign w:val="center"/>
          </w:tcPr>
          <w:p w14:paraId="56DADEE9">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Link</w:t>
            </w:r>
          </w:p>
        </w:tc>
        <w:tc>
          <w:tcPr>
            <w:tcW w:w="5688" w:type="dxa"/>
            <w:tcBorders>
              <w:top w:val="single" w:color="D9D9D9" w:sz="4" w:space="0"/>
              <w:left w:val="single" w:color="D9D9D9" w:sz="4" w:space="0"/>
              <w:bottom w:val="single" w:color="D9D9D9" w:sz="4" w:space="0"/>
              <w:right w:val="single" w:color="D9D9D9" w:sz="4" w:space="0"/>
            </w:tcBorders>
            <w:vAlign w:val="center"/>
          </w:tcPr>
          <w:p w14:paraId="25A6658A">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Mở lại danh sách với từ khóa và khoa mặc định.</w:t>
            </w:r>
          </w:p>
        </w:tc>
      </w:tr>
      <w:tr w14:paraId="79F6F45C">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32786773">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6</w:t>
            </w:r>
          </w:p>
        </w:tc>
        <w:tc>
          <w:tcPr>
            <w:tcW w:w="2160" w:type="dxa"/>
            <w:tcBorders>
              <w:top w:val="single" w:color="D9D9D9" w:sz="4" w:space="0"/>
              <w:left w:val="single" w:color="D9D9D9" w:sz="4" w:space="0"/>
              <w:bottom w:val="single" w:color="D9D9D9" w:sz="4" w:space="0"/>
              <w:right w:val="single" w:color="D9D9D9" w:sz="4" w:space="0"/>
            </w:tcBorders>
            <w:vAlign w:val="center"/>
          </w:tcPr>
          <w:p w14:paraId="502582B7">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Số kết quả</w:t>
            </w:r>
          </w:p>
        </w:tc>
        <w:tc>
          <w:tcPr>
            <w:tcW w:w="1656" w:type="dxa"/>
            <w:tcBorders>
              <w:top w:val="single" w:color="D9D9D9" w:sz="4" w:space="0"/>
              <w:left w:val="single" w:color="D9D9D9" w:sz="4" w:space="0"/>
              <w:bottom w:val="single" w:color="D9D9D9" w:sz="4" w:space="0"/>
              <w:right w:val="single" w:color="D9D9D9" w:sz="4" w:space="0"/>
            </w:tcBorders>
            <w:vAlign w:val="center"/>
          </w:tcPr>
          <w:p w14:paraId="4A147B73">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Text</w:t>
            </w:r>
          </w:p>
        </w:tc>
        <w:tc>
          <w:tcPr>
            <w:tcW w:w="5688" w:type="dxa"/>
            <w:tcBorders>
              <w:top w:val="single" w:color="D9D9D9" w:sz="4" w:space="0"/>
              <w:left w:val="single" w:color="D9D9D9" w:sz="4" w:space="0"/>
              <w:bottom w:val="single" w:color="D9D9D9" w:sz="4" w:space="0"/>
              <w:right w:val="single" w:color="D9D9D9" w:sz="4" w:space="0"/>
            </w:tcBorders>
            <w:vAlign w:val="center"/>
          </w:tcPr>
          <w:p w14:paraId="0ED0C3DF">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Hiển thị số sinh viên thỏa đồng thời hai điều kiện.</w:t>
            </w:r>
          </w:p>
        </w:tc>
      </w:tr>
      <w:tr w14:paraId="00896A56">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12097006">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7</w:t>
            </w:r>
          </w:p>
        </w:tc>
        <w:tc>
          <w:tcPr>
            <w:tcW w:w="2160" w:type="dxa"/>
            <w:tcBorders>
              <w:top w:val="single" w:color="D9D9D9" w:sz="4" w:space="0"/>
              <w:left w:val="single" w:color="D9D9D9" w:sz="4" w:space="0"/>
              <w:bottom w:val="single" w:color="D9D9D9" w:sz="4" w:space="0"/>
              <w:right w:val="single" w:color="D9D9D9" w:sz="4" w:space="0"/>
            </w:tcBorders>
            <w:vAlign w:val="center"/>
          </w:tcPr>
          <w:p w14:paraId="0F1B60BD">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Danh sách sinh viên</w:t>
            </w:r>
          </w:p>
        </w:tc>
        <w:tc>
          <w:tcPr>
            <w:tcW w:w="1656" w:type="dxa"/>
            <w:tcBorders>
              <w:top w:val="single" w:color="D9D9D9" w:sz="4" w:space="0"/>
              <w:left w:val="single" w:color="D9D9D9" w:sz="4" w:space="0"/>
              <w:bottom w:val="single" w:color="D9D9D9" w:sz="4" w:space="0"/>
              <w:right w:val="single" w:color="D9D9D9" w:sz="4" w:space="0"/>
            </w:tcBorders>
            <w:vAlign w:val="center"/>
          </w:tcPr>
          <w:p w14:paraId="285ADBDF">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Table</w:t>
            </w:r>
          </w:p>
        </w:tc>
        <w:tc>
          <w:tcPr>
            <w:tcW w:w="5688" w:type="dxa"/>
            <w:tcBorders>
              <w:top w:val="single" w:color="D9D9D9" w:sz="4" w:space="0"/>
              <w:left w:val="single" w:color="D9D9D9" w:sz="4" w:space="0"/>
              <w:bottom w:val="single" w:color="D9D9D9" w:sz="4" w:space="0"/>
              <w:right w:val="single" w:color="D9D9D9" w:sz="4" w:space="0"/>
            </w:tcBorders>
            <w:vAlign w:val="center"/>
          </w:tcPr>
          <w:p w14:paraId="40B1D01B">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Hiển thị STT, MSSV, họ tên, khoa, năm học, phòng và thao tác.</w:t>
            </w:r>
          </w:p>
        </w:tc>
      </w:tr>
      <w:tr w14:paraId="56C03EF6">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32C12682">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8</w:t>
            </w:r>
          </w:p>
        </w:tc>
        <w:tc>
          <w:tcPr>
            <w:tcW w:w="2160" w:type="dxa"/>
            <w:tcBorders>
              <w:top w:val="single" w:color="D9D9D9" w:sz="4" w:space="0"/>
              <w:left w:val="single" w:color="D9D9D9" w:sz="4" w:space="0"/>
              <w:bottom w:val="single" w:color="D9D9D9" w:sz="4" w:space="0"/>
              <w:right w:val="single" w:color="D9D9D9" w:sz="4" w:space="0"/>
            </w:tcBorders>
            <w:vAlign w:val="center"/>
          </w:tcPr>
          <w:p w14:paraId="36EF04B9">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Chi tiết</w:t>
            </w:r>
          </w:p>
        </w:tc>
        <w:tc>
          <w:tcPr>
            <w:tcW w:w="1656" w:type="dxa"/>
            <w:tcBorders>
              <w:top w:val="single" w:color="D9D9D9" w:sz="4" w:space="0"/>
              <w:left w:val="single" w:color="D9D9D9" w:sz="4" w:space="0"/>
              <w:bottom w:val="single" w:color="D9D9D9" w:sz="4" w:space="0"/>
              <w:right w:val="single" w:color="D9D9D9" w:sz="4" w:space="0"/>
            </w:tcBorders>
            <w:vAlign w:val="center"/>
          </w:tcPr>
          <w:p w14:paraId="0A94F4BB">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Link</w:t>
            </w:r>
          </w:p>
        </w:tc>
        <w:tc>
          <w:tcPr>
            <w:tcW w:w="5688" w:type="dxa"/>
            <w:tcBorders>
              <w:top w:val="single" w:color="D9D9D9" w:sz="4" w:space="0"/>
              <w:left w:val="single" w:color="D9D9D9" w:sz="4" w:space="0"/>
              <w:bottom w:val="single" w:color="D9D9D9" w:sz="4" w:space="0"/>
              <w:right w:val="single" w:color="D9D9D9" w:sz="4" w:space="0"/>
            </w:tcBorders>
            <w:vAlign w:val="center"/>
          </w:tcPr>
          <w:p w14:paraId="0F7D58B1">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Mở hồ sơ theo MSSV của dòng được chọn.</w:t>
            </w:r>
          </w:p>
        </w:tc>
      </w:tr>
      <w:tr w14:paraId="74682DC4">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283C5A35">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9</w:t>
            </w:r>
          </w:p>
        </w:tc>
        <w:tc>
          <w:tcPr>
            <w:tcW w:w="2160" w:type="dxa"/>
            <w:tcBorders>
              <w:top w:val="single" w:color="D9D9D9" w:sz="4" w:space="0"/>
              <w:left w:val="single" w:color="D9D9D9" w:sz="4" w:space="0"/>
              <w:bottom w:val="single" w:color="D9D9D9" w:sz="4" w:space="0"/>
              <w:right w:val="single" w:color="D9D9D9" w:sz="4" w:space="0"/>
            </w:tcBorders>
            <w:vAlign w:val="center"/>
          </w:tcPr>
          <w:p w14:paraId="2E5D59E1">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Thông báo</w:t>
            </w:r>
          </w:p>
        </w:tc>
        <w:tc>
          <w:tcPr>
            <w:tcW w:w="1656" w:type="dxa"/>
            <w:tcBorders>
              <w:top w:val="single" w:color="D9D9D9" w:sz="4" w:space="0"/>
              <w:left w:val="single" w:color="D9D9D9" w:sz="4" w:space="0"/>
              <w:bottom w:val="single" w:color="D9D9D9" w:sz="4" w:space="0"/>
              <w:right w:val="single" w:color="D9D9D9" w:sz="4" w:space="0"/>
            </w:tcBorders>
            <w:vAlign w:val="center"/>
          </w:tcPr>
          <w:p w14:paraId="4E4DD02C">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Text / Alert</w:t>
            </w:r>
          </w:p>
        </w:tc>
        <w:tc>
          <w:tcPr>
            <w:tcW w:w="5688" w:type="dxa"/>
            <w:tcBorders>
              <w:top w:val="single" w:color="D9D9D9" w:sz="4" w:space="0"/>
              <w:left w:val="single" w:color="D9D9D9" w:sz="4" w:space="0"/>
              <w:bottom w:val="single" w:color="D9D9D9" w:sz="4" w:space="0"/>
              <w:right w:val="single" w:color="D9D9D9" w:sz="4" w:space="0"/>
            </w:tcBorders>
            <w:vAlign w:val="center"/>
          </w:tcPr>
          <w:p w14:paraId="1A38141C">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Hiển thị danh sách rỗng; hoặc lỗi sau khi truy cập mã hồ sơ không tồn tại.</w:t>
            </w:r>
          </w:p>
        </w:tc>
      </w:tr>
    </w:tbl>
    <w:p w14:paraId="60EC6D0A">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Sơ đồ biến cố:</w:t>
      </w:r>
    </w:p>
    <w:p w14:paraId="14B0530E">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drawing>
          <wp:inline distT="0" distB="0" distL="114300" distR="114300">
            <wp:extent cx="4572000" cy="3138170"/>
            <wp:effectExtent l="0" t="0" r="0" b="127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34"/>
                    <a:stretch>
                      <a:fillRect/>
                    </a:stretch>
                  </pic:blipFill>
                  <pic:spPr>
                    <a:xfrm>
                      <a:off x="0" y="0"/>
                      <a:ext cx="4572000" cy="3138170"/>
                    </a:xfrm>
                    <a:prstGeom prst="rect">
                      <a:avLst/>
                    </a:prstGeom>
                    <a:noFill/>
                    <a:ln>
                      <a:noFill/>
                    </a:ln>
                  </pic:spPr>
                </pic:pic>
              </a:graphicData>
            </a:graphic>
          </wp:inline>
        </w:drawing>
      </w:r>
    </w:p>
    <w:p w14:paraId="69C63EE4">
      <w:pPr>
        <w:keepNext w:val="0"/>
        <w:keepLines w:val="0"/>
        <w:pageBreakBefore w:val="0"/>
        <w:widowControl/>
        <w:numPr>
          <w:ilvl w:val="2"/>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 xml:space="preserve">Màn hình quản lý phòng </w:t>
      </w:r>
    </w:p>
    <w:p w14:paraId="50017061">
      <w:pPr>
        <w:spacing w:after="120" w:line="252" w:lineRule="auto"/>
        <w:rPr>
          <w:rFonts w:hint="default" w:ascii="Times New Roman" w:hAnsi="Times New Roman"/>
          <w:b/>
          <w:bCs/>
          <w:szCs w:val="24"/>
          <w:lang w:val="en-US"/>
        </w:rPr>
      </w:pPr>
      <w:r>
        <w:rPr>
          <w:rFonts w:hint="default" w:ascii="Times New Roman" w:hAnsi="Times New Roman"/>
          <w:b/>
          <w:bCs/>
          <w:szCs w:val="24"/>
          <w:lang w:val="en-US"/>
        </w:rPr>
        <w:t xml:space="preserve">Ý nghĩa: </w:t>
      </w:r>
      <w:r>
        <w:rPr>
          <w:rFonts w:ascii="Times New Roman" w:hAnsi="Times New Roman" w:eastAsia="SimSun"/>
          <w:color w:val="000000"/>
          <w:szCs w:val="22"/>
        </w:rPr>
        <w:t>Cho phép quản sinh tra cứu phòng theo mã phòng và trạng thái, quan sát sức chứa, số người đang ở và chỗ trống.</w:t>
      </w:r>
    </w:p>
    <w:p w14:paraId="3AF86188">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Chi tiết màn hình:</w:t>
      </w:r>
    </w:p>
    <w:p w14:paraId="1F879183">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rPr>
          <w:b w:val="0"/>
          <w:bCs w:val="0"/>
          <w:sz w:val="24"/>
          <w:szCs w:val="22"/>
        </w:rPr>
        <w:drawing>
          <wp:inline distT="0" distB="0" distL="0" distR="0">
            <wp:extent cx="5486400" cy="2484120"/>
            <wp:effectExtent l="0" t="0" r="0" b="0"/>
            <wp:docPr id="5354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2548" name="Picture 1"/>
                    <pic:cNvPicPr>
                      <a:picLocks noChangeAspect="1"/>
                    </pic:cNvPicPr>
                  </pic:nvPicPr>
                  <pic:blipFill>
                    <a:blip r:embed="rId35"/>
                    <a:stretch>
                      <a:fillRect/>
                    </a:stretch>
                  </pic:blipFill>
                  <pic:spPr>
                    <a:xfrm>
                      <a:off x="0" y="0"/>
                      <a:ext cx="5486400" cy="2484120"/>
                    </a:xfrm>
                    <a:prstGeom prst="rect">
                      <a:avLst/>
                    </a:prstGeom>
                  </pic:spPr>
                </pic:pic>
              </a:graphicData>
            </a:graphic>
          </wp:inline>
        </w:drawing>
      </w:r>
    </w:p>
    <w:p w14:paraId="779F9054">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Các đối tượng trong màn hình:</w:t>
      </w:r>
    </w:p>
    <w:tbl>
      <w:tblPr>
        <w:tblStyle w:val="3"/>
        <w:tblW w:w="0" w:type="auto"/>
        <w:tblInd w:w="0" w:type="dxa"/>
        <w:tblLayout w:type="fixed"/>
        <w:tblCellMar>
          <w:top w:w="0" w:type="dxa"/>
          <w:left w:w="108" w:type="dxa"/>
          <w:bottom w:w="0" w:type="dxa"/>
          <w:right w:w="108" w:type="dxa"/>
        </w:tblCellMar>
      </w:tblPr>
      <w:tblGrid>
        <w:gridCol w:w="720"/>
        <w:gridCol w:w="2160"/>
        <w:gridCol w:w="1656"/>
        <w:gridCol w:w="5688"/>
      </w:tblGrid>
      <w:tr w14:paraId="01CB8E57">
        <w:tblPrEx>
          <w:tblCellMar>
            <w:top w:w="0" w:type="dxa"/>
            <w:left w:w="108" w:type="dxa"/>
            <w:bottom w:w="0" w:type="dxa"/>
            <w:right w:w="108" w:type="dxa"/>
          </w:tblCellMar>
        </w:tblPrEx>
        <w:trPr>
          <w:cantSplit/>
          <w:tblHeader/>
        </w:trPr>
        <w:tc>
          <w:tcPr>
            <w:tcW w:w="720"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676DAC05">
            <w:pPr>
              <w:spacing w:before="60" w:after="60"/>
              <w:jc w:val="center"/>
              <w:rPr>
                <w:rFonts w:hint="default" w:ascii="Times New Roman" w:hAnsi="Times New Roman" w:cs="Times New Roman"/>
                <w:sz w:val="24"/>
                <w:szCs w:val="24"/>
              </w:rPr>
            </w:pPr>
            <w:r>
              <w:rPr>
                <w:rFonts w:hint="default" w:ascii="Times New Roman" w:hAnsi="Times New Roman" w:cs="Times New Roman"/>
                <w:b/>
                <w:sz w:val="24"/>
                <w:szCs w:val="24"/>
              </w:rPr>
              <w:t>STT</w:t>
            </w:r>
          </w:p>
        </w:tc>
        <w:tc>
          <w:tcPr>
            <w:tcW w:w="2160"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756D1DF8">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Đối tượng</w:t>
            </w:r>
          </w:p>
        </w:tc>
        <w:tc>
          <w:tcPr>
            <w:tcW w:w="1656"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7623B158">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Loại</w:t>
            </w:r>
          </w:p>
        </w:tc>
        <w:tc>
          <w:tcPr>
            <w:tcW w:w="5688"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52577FB8">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Ý nghĩa</w:t>
            </w:r>
          </w:p>
        </w:tc>
      </w:tr>
      <w:tr w14:paraId="4386C622">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79204092">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1</w:t>
            </w:r>
          </w:p>
        </w:tc>
        <w:tc>
          <w:tcPr>
            <w:tcW w:w="2160" w:type="dxa"/>
            <w:tcBorders>
              <w:top w:val="single" w:color="D9D9D9" w:sz="4" w:space="0"/>
              <w:left w:val="single" w:color="D9D9D9" w:sz="4" w:space="0"/>
              <w:bottom w:val="single" w:color="D9D9D9" w:sz="4" w:space="0"/>
              <w:right w:val="single" w:color="D9D9D9" w:sz="4" w:space="0"/>
            </w:tcBorders>
            <w:vAlign w:val="center"/>
          </w:tcPr>
          <w:p w14:paraId="655A1E3F">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Menu điều hướng</w:t>
            </w:r>
          </w:p>
        </w:tc>
        <w:tc>
          <w:tcPr>
            <w:tcW w:w="1656" w:type="dxa"/>
            <w:tcBorders>
              <w:top w:val="single" w:color="D9D9D9" w:sz="4" w:space="0"/>
              <w:left w:val="single" w:color="D9D9D9" w:sz="4" w:space="0"/>
              <w:bottom w:val="single" w:color="D9D9D9" w:sz="4" w:space="0"/>
              <w:right w:val="single" w:color="D9D9D9" w:sz="4" w:space="0"/>
            </w:tcBorders>
            <w:vAlign w:val="center"/>
          </w:tcPr>
          <w:p w14:paraId="4D47355F">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Navigation</w:t>
            </w:r>
          </w:p>
        </w:tc>
        <w:tc>
          <w:tcPr>
            <w:tcW w:w="5688" w:type="dxa"/>
            <w:tcBorders>
              <w:top w:val="single" w:color="D9D9D9" w:sz="4" w:space="0"/>
              <w:left w:val="single" w:color="D9D9D9" w:sz="4" w:space="0"/>
              <w:bottom w:val="single" w:color="D9D9D9" w:sz="4" w:space="0"/>
              <w:right w:val="single" w:color="D9D9D9" w:sz="4" w:space="0"/>
            </w:tcBorders>
            <w:vAlign w:val="center"/>
          </w:tcPr>
          <w:p w14:paraId="3FD75939">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Đánh dấu Quản lý phòng là mục hiện tại.</w:t>
            </w:r>
          </w:p>
        </w:tc>
      </w:tr>
      <w:tr w14:paraId="7D9C73E5">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246BEBCE">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2</w:t>
            </w:r>
          </w:p>
        </w:tc>
        <w:tc>
          <w:tcPr>
            <w:tcW w:w="2160" w:type="dxa"/>
            <w:tcBorders>
              <w:top w:val="single" w:color="D9D9D9" w:sz="4" w:space="0"/>
              <w:left w:val="single" w:color="D9D9D9" w:sz="4" w:space="0"/>
              <w:bottom w:val="single" w:color="D9D9D9" w:sz="4" w:space="0"/>
              <w:right w:val="single" w:color="D9D9D9" w:sz="4" w:space="0"/>
            </w:tcBorders>
            <w:vAlign w:val="center"/>
          </w:tcPr>
          <w:p w14:paraId="5B42156D">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Mã phòng</w:t>
            </w:r>
          </w:p>
        </w:tc>
        <w:tc>
          <w:tcPr>
            <w:tcW w:w="1656" w:type="dxa"/>
            <w:tcBorders>
              <w:top w:val="single" w:color="D9D9D9" w:sz="4" w:space="0"/>
              <w:left w:val="single" w:color="D9D9D9" w:sz="4" w:space="0"/>
              <w:bottom w:val="single" w:color="D9D9D9" w:sz="4" w:space="0"/>
              <w:right w:val="single" w:color="D9D9D9" w:sz="4" w:space="0"/>
            </w:tcBorders>
            <w:vAlign w:val="center"/>
          </w:tcPr>
          <w:p w14:paraId="113CDD67">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Search input</w:t>
            </w:r>
          </w:p>
        </w:tc>
        <w:tc>
          <w:tcPr>
            <w:tcW w:w="5688" w:type="dxa"/>
            <w:tcBorders>
              <w:top w:val="single" w:color="D9D9D9" w:sz="4" w:space="0"/>
              <w:left w:val="single" w:color="D9D9D9" w:sz="4" w:space="0"/>
              <w:bottom w:val="single" w:color="D9D9D9" w:sz="4" w:space="0"/>
              <w:right w:val="single" w:color="D9D9D9" w:sz="4" w:space="0"/>
            </w:tcBorders>
            <w:vAlign w:val="center"/>
          </w:tcPr>
          <w:p w14:paraId="670673FC">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Nhập một phần hoặc toàn bộ mã phòng; không phân biệt hoa thường.</w:t>
            </w:r>
          </w:p>
        </w:tc>
      </w:tr>
      <w:tr w14:paraId="5B6D4C41">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761700DD">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3</w:t>
            </w:r>
          </w:p>
        </w:tc>
        <w:tc>
          <w:tcPr>
            <w:tcW w:w="2160" w:type="dxa"/>
            <w:tcBorders>
              <w:top w:val="single" w:color="D9D9D9" w:sz="4" w:space="0"/>
              <w:left w:val="single" w:color="D9D9D9" w:sz="4" w:space="0"/>
              <w:bottom w:val="single" w:color="D9D9D9" w:sz="4" w:space="0"/>
              <w:right w:val="single" w:color="D9D9D9" w:sz="4" w:space="0"/>
            </w:tcBorders>
            <w:vAlign w:val="center"/>
          </w:tcPr>
          <w:p w14:paraId="6B89150B">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Trạng thái</w:t>
            </w:r>
          </w:p>
        </w:tc>
        <w:tc>
          <w:tcPr>
            <w:tcW w:w="1656" w:type="dxa"/>
            <w:tcBorders>
              <w:top w:val="single" w:color="D9D9D9" w:sz="4" w:space="0"/>
              <w:left w:val="single" w:color="D9D9D9" w:sz="4" w:space="0"/>
              <w:bottom w:val="single" w:color="D9D9D9" w:sz="4" w:space="0"/>
              <w:right w:val="single" w:color="D9D9D9" w:sz="4" w:space="0"/>
            </w:tcBorders>
            <w:vAlign w:val="center"/>
          </w:tcPr>
          <w:p w14:paraId="04F94375">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Select</w:t>
            </w:r>
          </w:p>
        </w:tc>
        <w:tc>
          <w:tcPr>
            <w:tcW w:w="5688" w:type="dxa"/>
            <w:tcBorders>
              <w:top w:val="single" w:color="D9D9D9" w:sz="4" w:space="0"/>
              <w:left w:val="single" w:color="D9D9D9" w:sz="4" w:space="0"/>
              <w:bottom w:val="single" w:color="D9D9D9" w:sz="4" w:space="0"/>
              <w:right w:val="single" w:color="D9D9D9" w:sz="4" w:space="0"/>
            </w:tcBorders>
            <w:vAlign w:val="center"/>
          </w:tcPr>
          <w:p w14:paraId="699D87BD">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Chọn Tất cả, Hoạt động, Bảo trì hoặc Đóng.</w:t>
            </w:r>
          </w:p>
        </w:tc>
      </w:tr>
      <w:tr w14:paraId="45E39B76">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0B13375A">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4</w:t>
            </w:r>
          </w:p>
        </w:tc>
        <w:tc>
          <w:tcPr>
            <w:tcW w:w="2160" w:type="dxa"/>
            <w:tcBorders>
              <w:top w:val="single" w:color="D9D9D9" w:sz="4" w:space="0"/>
              <w:left w:val="single" w:color="D9D9D9" w:sz="4" w:space="0"/>
              <w:bottom w:val="single" w:color="D9D9D9" w:sz="4" w:space="0"/>
              <w:right w:val="single" w:color="D9D9D9" w:sz="4" w:space="0"/>
            </w:tcBorders>
            <w:vAlign w:val="center"/>
          </w:tcPr>
          <w:p w14:paraId="7B3F3416">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Tìm kiếm</w:t>
            </w:r>
          </w:p>
        </w:tc>
        <w:tc>
          <w:tcPr>
            <w:tcW w:w="1656" w:type="dxa"/>
            <w:tcBorders>
              <w:top w:val="single" w:color="D9D9D9" w:sz="4" w:space="0"/>
              <w:left w:val="single" w:color="D9D9D9" w:sz="4" w:space="0"/>
              <w:bottom w:val="single" w:color="D9D9D9" w:sz="4" w:space="0"/>
              <w:right w:val="single" w:color="D9D9D9" w:sz="4" w:space="0"/>
            </w:tcBorders>
            <w:vAlign w:val="center"/>
          </w:tcPr>
          <w:p w14:paraId="42BE1944">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Button</w:t>
            </w:r>
          </w:p>
        </w:tc>
        <w:tc>
          <w:tcPr>
            <w:tcW w:w="5688" w:type="dxa"/>
            <w:tcBorders>
              <w:top w:val="single" w:color="D9D9D9" w:sz="4" w:space="0"/>
              <w:left w:val="single" w:color="D9D9D9" w:sz="4" w:space="0"/>
              <w:bottom w:val="single" w:color="D9D9D9" w:sz="4" w:space="0"/>
              <w:right w:val="single" w:color="D9D9D9" w:sz="4" w:space="0"/>
            </w:tcBorders>
            <w:vAlign w:val="center"/>
          </w:tcPr>
          <w:p w14:paraId="11DC277D">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Áp dụng đồng thời từ khóa và trạng thái.</w:t>
            </w:r>
          </w:p>
        </w:tc>
      </w:tr>
      <w:tr w14:paraId="61C19D31">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47CFC86C">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5</w:t>
            </w:r>
          </w:p>
        </w:tc>
        <w:tc>
          <w:tcPr>
            <w:tcW w:w="2160" w:type="dxa"/>
            <w:tcBorders>
              <w:top w:val="single" w:color="D9D9D9" w:sz="4" w:space="0"/>
              <w:left w:val="single" w:color="D9D9D9" w:sz="4" w:space="0"/>
              <w:bottom w:val="single" w:color="D9D9D9" w:sz="4" w:space="0"/>
              <w:right w:val="single" w:color="D9D9D9" w:sz="4" w:space="0"/>
            </w:tcBorders>
            <w:vAlign w:val="center"/>
          </w:tcPr>
          <w:p w14:paraId="0948A6D0">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Đặt lại</w:t>
            </w:r>
          </w:p>
        </w:tc>
        <w:tc>
          <w:tcPr>
            <w:tcW w:w="1656" w:type="dxa"/>
            <w:tcBorders>
              <w:top w:val="single" w:color="D9D9D9" w:sz="4" w:space="0"/>
              <w:left w:val="single" w:color="D9D9D9" w:sz="4" w:space="0"/>
              <w:bottom w:val="single" w:color="D9D9D9" w:sz="4" w:space="0"/>
              <w:right w:val="single" w:color="D9D9D9" w:sz="4" w:space="0"/>
            </w:tcBorders>
            <w:vAlign w:val="center"/>
          </w:tcPr>
          <w:p w14:paraId="4334294B">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Link</w:t>
            </w:r>
          </w:p>
        </w:tc>
        <w:tc>
          <w:tcPr>
            <w:tcW w:w="5688" w:type="dxa"/>
            <w:tcBorders>
              <w:top w:val="single" w:color="D9D9D9" w:sz="4" w:space="0"/>
              <w:left w:val="single" w:color="D9D9D9" w:sz="4" w:space="0"/>
              <w:bottom w:val="single" w:color="D9D9D9" w:sz="4" w:space="0"/>
              <w:right w:val="single" w:color="D9D9D9" w:sz="4" w:space="0"/>
            </w:tcBorders>
            <w:vAlign w:val="center"/>
          </w:tcPr>
          <w:p w14:paraId="4320F0C5">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Xóa điều kiện bằng cách mở lại trang danh sách mặc định.</w:t>
            </w:r>
          </w:p>
        </w:tc>
      </w:tr>
      <w:tr w14:paraId="6D0E2F12">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5BB842A8">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6</w:t>
            </w:r>
          </w:p>
        </w:tc>
        <w:tc>
          <w:tcPr>
            <w:tcW w:w="2160" w:type="dxa"/>
            <w:tcBorders>
              <w:top w:val="single" w:color="D9D9D9" w:sz="4" w:space="0"/>
              <w:left w:val="single" w:color="D9D9D9" w:sz="4" w:space="0"/>
              <w:bottom w:val="single" w:color="D9D9D9" w:sz="4" w:space="0"/>
              <w:right w:val="single" w:color="D9D9D9" w:sz="4" w:space="0"/>
            </w:tcBorders>
            <w:vAlign w:val="center"/>
          </w:tcPr>
          <w:p w14:paraId="46E20969">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Số kết quả</w:t>
            </w:r>
          </w:p>
        </w:tc>
        <w:tc>
          <w:tcPr>
            <w:tcW w:w="1656" w:type="dxa"/>
            <w:tcBorders>
              <w:top w:val="single" w:color="D9D9D9" w:sz="4" w:space="0"/>
              <w:left w:val="single" w:color="D9D9D9" w:sz="4" w:space="0"/>
              <w:bottom w:val="single" w:color="D9D9D9" w:sz="4" w:space="0"/>
              <w:right w:val="single" w:color="D9D9D9" w:sz="4" w:space="0"/>
            </w:tcBorders>
            <w:vAlign w:val="center"/>
          </w:tcPr>
          <w:p w14:paraId="688FEDF0">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Text</w:t>
            </w:r>
          </w:p>
        </w:tc>
        <w:tc>
          <w:tcPr>
            <w:tcW w:w="5688" w:type="dxa"/>
            <w:tcBorders>
              <w:top w:val="single" w:color="D9D9D9" w:sz="4" w:space="0"/>
              <w:left w:val="single" w:color="D9D9D9" w:sz="4" w:space="0"/>
              <w:bottom w:val="single" w:color="D9D9D9" w:sz="4" w:space="0"/>
              <w:right w:val="single" w:color="D9D9D9" w:sz="4" w:space="0"/>
            </w:tcBorders>
            <w:vAlign w:val="center"/>
          </w:tcPr>
          <w:p w14:paraId="74A8067F">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Hiển thị số phòng sau khi lọc.</w:t>
            </w:r>
          </w:p>
        </w:tc>
      </w:tr>
      <w:tr w14:paraId="6B5CCC90">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5430A5F9">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7</w:t>
            </w:r>
          </w:p>
        </w:tc>
        <w:tc>
          <w:tcPr>
            <w:tcW w:w="2160" w:type="dxa"/>
            <w:tcBorders>
              <w:top w:val="single" w:color="D9D9D9" w:sz="4" w:space="0"/>
              <w:left w:val="single" w:color="D9D9D9" w:sz="4" w:space="0"/>
              <w:bottom w:val="single" w:color="D9D9D9" w:sz="4" w:space="0"/>
              <w:right w:val="single" w:color="D9D9D9" w:sz="4" w:space="0"/>
            </w:tcBorders>
            <w:vAlign w:val="center"/>
          </w:tcPr>
          <w:p w14:paraId="695C129A">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Danh sách phòng</w:t>
            </w:r>
          </w:p>
        </w:tc>
        <w:tc>
          <w:tcPr>
            <w:tcW w:w="1656" w:type="dxa"/>
            <w:tcBorders>
              <w:top w:val="single" w:color="D9D9D9" w:sz="4" w:space="0"/>
              <w:left w:val="single" w:color="D9D9D9" w:sz="4" w:space="0"/>
              <w:bottom w:val="single" w:color="D9D9D9" w:sz="4" w:space="0"/>
              <w:right w:val="single" w:color="D9D9D9" w:sz="4" w:space="0"/>
            </w:tcBorders>
            <w:vAlign w:val="center"/>
          </w:tcPr>
          <w:p w14:paraId="0C429349">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Table</w:t>
            </w:r>
          </w:p>
        </w:tc>
        <w:tc>
          <w:tcPr>
            <w:tcW w:w="5688" w:type="dxa"/>
            <w:tcBorders>
              <w:top w:val="single" w:color="D9D9D9" w:sz="4" w:space="0"/>
              <w:left w:val="single" w:color="D9D9D9" w:sz="4" w:space="0"/>
              <w:bottom w:val="single" w:color="D9D9D9" w:sz="4" w:space="0"/>
              <w:right w:val="single" w:color="D9D9D9" w:sz="4" w:space="0"/>
            </w:tcBorders>
            <w:vAlign w:val="center"/>
          </w:tcPr>
          <w:p w14:paraId="71191C3A">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Các cột STT, mã phòng, khu, loại phòng, sức chứa, đang ở, chỗ trống và trạng thái.</w:t>
            </w:r>
          </w:p>
        </w:tc>
      </w:tr>
      <w:tr w14:paraId="12A03EE1">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622094F0">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8</w:t>
            </w:r>
          </w:p>
        </w:tc>
        <w:tc>
          <w:tcPr>
            <w:tcW w:w="2160" w:type="dxa"/>
            <w:tcBorders>
              <w:top w:val="single" w:color="D9D9D9" w:sz="4" w:space="0"/>
              <w:left w:val="single" w:color="D9D9D9" w:sz="4" w:space="0"/>
              <w:bottom w:val="single" w:color="D9D9D9" w:sz="4" w:space="0"/>
              <w:right w:val="single" w:color="D9D9D9" w:sz="4" w:space="0"/>
            </w:tcBorders>
            <w:vAlign w:val="center"/>
          </w:tcPr>
          <w:p w14:paraId="16FEB94B">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Trạng thái phòng</w:t>
            </w:r>
          </w:p>
        </w:tc>
        <w:tc>
          <w:tcPr>
            <w:tcW w:w="1656" w:type="dxa"/>
            <w:tcBorders>
              <w:top w:val="single" w:color="D9D9D9" w:sz="4" w:space="0"/>
              <w:left w:val="single" w:color="D9D9D9" w:sz="4" w:space="0"/>
              <w:bottom w:val="single" w:color="D9D9D9" w:sz="4" w:space="0"/>
              <w:right w:val="single" w:color="D9D9D9" w:sz="4" w:space="0"/>
            </w:tcBorders>
            <w:vAlign w:val="center"/>
          </w:tcPr>
          <w:p w14:paraId="4517409F">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Badge</w:t>
            </w:r>
          </w:p>
        </w:tc>
        <w:tc>
          <w:tcPr>
            <w:tcW w:w="5688" w:type="dxa"/>
            <w:tcBorders>
              <w:top w:val="single" w:color="D9D9D9" w:sz="4" w:space="0"/>
              <w:left w:val="single" w:color="D9D9D9" w:sz="4" w:space="0"/>
              <w:bottom w:val="single" w:color="D9D9D9" w:sz="4" w:space="0"/>
              <w:right w:val="single" w:color="D9D9D9" w:sz="4" w:space="0"/>
            </w:tcBorders>
            <w:vAlign w:val="center"/>
          </w:tcPr>
          <w:p w14:paraId="2816ED74">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Hiển thị chữ trạng thái và màu nhãn tương ứng.</w:t>
            </w:r>
          </w:p>
        </w:tc>
      </w:tr>
      <w:tr w14:paraId="69F5DBF9">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2898F902">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9</w:t>
            </w:r>
          </w:p>
        </w:tc>
        <w:tc>
          <w:tcPr>
            <w:tcW w:w="2160" w:type="dxa"/>
            <w:tcBorders>
              <w:top w:val="single" w:color="D9D9D9" w:sz="4" w:space="0"/>
              <w:left w:val="single" w:color="D9D9D9" w:sz="4" w:space="0"/>
              <w:bottom w:val="single" w:color="D9D9D9" w:sz="4" w:space="0"/>
              <w:right w:val="single" w:color="D9D9D9" w:sz="4" w:space="0"/>
            </w:tcBorders>
            <w:vAlign w:val="center"/>
          </w:tcPr>
          <w:p w14:paraId="0F958F35">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Thông báo và chú thích</w:t>
            </w:r>
          </w:p>
        </w:tc>
        <w:tc>
          <w:tcPr>
            <w:tcW w:w="1656" w:type="dxa"/>
            <w:tcBorders>
              <w:top w:val="single" w:color="D9D9D9" w:sz="4" w:space="0"/>
              <w:left w:val="single" w:color="D9D9D9" w:sz="4" w:space="0"/>
              <w:bottom w:val="single" w:color="D9D9D9" w:sz="4" w:space="0"/>
              <w:right w:val="single" w:color="D9D9D9" w:sz="4" w:space="0"/>
            </w:tcBorders>
            <w:vAlign w:val="center"/>
          </w:tcPr>
          <w:p w14:paraId="77A390AF">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Text</w:t>
            </w:r>
          </w:p>
        </w:tc>
        <w:tc>
          <w:tcPr>
            <w:tcW w:w="5688" w:type="dxa"/>
            <w:tcBorders>
              <w:top w:val="single" w:color="D9D9D9" w:sz="4" w:space="0"/>
              <w:left w:val="single" w:color="D9D9D9" w:sz="4" w:space="0"/>
              <w:bottom w:val="single" w:color="D9D9D9" w:sz="4" w:space="0"/>
              <w:right w:val="single" w:color="D9D9D9" w:sz="4" w:space="0"/>
            </w:tcBorders>
            <w:vAlign w:val="center"/>
          </w:tcPr>
          <w:p w14:paraId="58F27EC3">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Báo không có kết quả; giải thích chỗ trống và hạn chế dùng phòng bảo trì/đóng.</w:t>
            </w:r>
          </w:p>
        </w:tc>
      </w:tr>
    </w:tbl>
    <w:p w14:paraId="5E03836B">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Sơ đồ biến cố:</w:t>
      </w:r>
    </w:p>
    <w:p w14:paraId="5CA94F85">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drawing>
          <wp:inline distT="0" distB="0" distL="114300" distR="114300">
            <wp:extent cx="4572000" cy="2282825"/>
            <wp:effectExtent l="0" t="0" r="0" b="3175"/>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pic:cNvPicPr>
                      <a:picLocks noChangeAspect="1"/>
                    </pic:cNvPicPr>
                  </pic:nvPicPr>
                  <pic:blipFill>
                    <a:blip r:embed="rId36"/>
                    <a:stretch>
                      <a:fillRect/>
                    </a:stretch>
                  </pic:blipFill>
                  <pic:spPr>
                    <a:xfrm>
                      <a:off x="0" y="0"/>
                      <a:ext cx="4572000" cy="2282825"/>
                    </a:xfrm>
                    <a:prstGeom prst="rect">
                      <a:avLst/>
                    </a:prstGeom>
                    <a:noFill/>
                    <a:ln>
                      <a:noFill/>
                    </a:ln>
                  </pic:spPr>
                </pic:pic>
              </a:graphicData>
            </a:graphic>
          </wp:inline>
        </w:drawing>
      </w:r>
    </w:p>
    <w:p w14:paraId="15BCB244">
      <w:pPr>
        <w:keepNext w:val="0"/>
        <w:keepLines w:val="0"/>
        <w:pageBreakBefore w:val="0"/>
        <w:widowControl/>
        <w:numPr>
          <w:ilvl w:val="2"/>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Mành ình duyệt đăng ký và phân phòng</w:t>
      </w:r>
    </w:p>
    <w:p w14:paraId="53348E51">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 xml:space="preserve">Ý nghĩa: </w:t>
      </w:r>
      <w:r>
        <w:rPr>
          <w:rFonts w:hint="default" w:ascii="Times New Roman" w:hAnsi="Times New Roman" w:cs="Times New Roman"/>
        </w:rPr>
        <w:t>Cho phép quản sinh xét duyệt đơn đăng ký và mô phỏng bố trí phòng sau khi đơn được duyệt</w:t>
      </w:r>
    </w:p>
    <w:p w14:paraId="13A54E6B">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Chi tiết màn hình:</w:t>
      </w:r>
    </w:p>
    <w:p w14:paraId="7C8628F2">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rPr>
          <w:b w:val="0"/>
          <w:bCs w:val="0"/>
          <w:sz w:val="24"/>
          <w:szCs w:val="22"/>
        </w:rPr>
        <w:drawing>
          <wp:inline distT="0" distB="0" distL="0" distR="0">
            <wp:extent cx="5486400" cy="2464435"/>
            <wp:effectExtent l="0" t="0" r="0" b="4445"/>
            <wp:docPr id="161920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01967" name="Picture 1"/>
                    <pic:cNvPicPr>
                      <a:picLocks noChangeAspect="1"/>
                    </pic:cNvPicPr>
                  </pic:nvPicPr>
                  <pic:blipFill>
                    <a:blip r:embed="rId37"/>
                    <a:stretch>
                      <a:fillRect/>
                    </a:stretch>
                  </pic:blipFill>
                  <pic:spPr>
                    <a:xfrm>
                      <a:off x="0" y="0"/>
                      <a:ext cx="5486400" cy="2464435"/>
                    </a:xfrm>
                    <a:prstGeom prst="rect">
                      <a:avLst/>
                    </a:prstGeom>
                  </pic:spPr>
                </pic:pic>
              </a:graphicData>
            </a:graphic>
          </wp:inline>
        </w:drawing>
      </w:r>
    </w:p>
    <w:p w14:paraId="610E8F29">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Các đối tượng trong màn hình:</w:t>
      </w:r>
    </w:p>
    <w:tbl>
      <w:tblPr>
        <w:tblStyle w:val="3"/>
        <w:tblW w:w="0" w:type="auto"/>
        <w:tblInd w:w="0" w:type="dxa"/>
        <w:tblLayout w:type="fixed"/>
        <w:tblCellMar>
          <w:top w:w="0" w:type="dxa"/>
          <w:left w:w="108" w:type="dxa"/>
          <w:bottom w:w="0" w:type="dxa"/>
          <w:right w:w="108" w:type="dxa"/>
        </w:tblCellMar>
      </w:tblPr>
      <w:tblGrid>
        <w:gridCol w:w="720"/>
        <w:gridCol w:w="2160"/>
        <w:gridCol w:w="1656"/>
        <w:gridCol w:w="5688"/>
      </w:tblGrid>
      <w:tr w14:paraId="429F1A91">
        <w:tblPrEx>
          <w:tblCellMar>
            <w:top w:w="0" w:type="dxa"/>
            <w:left w:w="108" w:type="dxa"/>
            <w:bottom w:w="0" w:type="dxa"/>
            <w:right w:w="108" w:type="dxa"/>
          </w:tblCellMar>
        </w:tblPrEx>
        <w:trPr>
          <w:cantSplit/>
          <w:tblHeader/>
        </w:trPr>
        <w:tc>
          <w:tcPr>
            <w:tcW w:w="720"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1B707462">
            <w:pPr>
              <w:spacing w:before="60" w:after="60"/>
              <w:jc w:val="center"/>
              <w:rPr>
                <w:rFonts w:hint="default" w:ascii="Times New Roman" w:hAnsi="Times New Roman" w:cs="Times New Roman"/>
                <w:sz w:val="24"/>
                <w:szCs w:val="24"/>
              </w:rPr>
            </w:pPr>
            <w:r>
              <w:rPr>
                <w:rFonts w:hint="default" w:ascii="Times New Roman" w:hAnsi="Times New Roman" w:cs="Times New Roman"/>
                <w:b/>
                <w:sz w:val="24"/>
                <w:szCs w:val="24"/>
              </w:rPr>
              <w:t>STT</w:t>
            </w:r>
          </w:p>
        </w:tc>
        <w:tc>
          <w:tcPr>
            <w:tcW w:w="2160"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442D9145">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Đối tượng</w:t>
            </w:r>
          </w:p>
        </w:tc>
        <w:tc>
          <w:tcPr>
            <w:tcW w:w="1656"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232ACA5A">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Loại</w:t>
            </w:r>
          </w:p>
        </w:tc>
        <w:tc>
          <w:tcPr>
            <w:tcW w:w="5688"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3BA1A0B5">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Ý nghĩa</w:t>
            </w:r>
          </w:p>
        </w:tc>
      </w:tr>
      <w:tr w14:paraId="68808049">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6CCB0C35">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1</w:t>
            </w:r>
          </w:p>
        </w:tc>
        <w:tc>
          <w:tcPr>
            <w:tcW w:w="2160" w:type="dxa"/>
            <w:tcBorders>
              <w:top w:val="single" w:color="D9D9D9" w:sz="4" w:space="0"/>
              <w:left w:val="single" w:color="D9D9D9" w:sz="4" w:space="0"/>
              <w:bottom w:val="single" w:color="D9D9D9" w:sz="4" w:space="0"/>
              <w:right w:val="single" w:color="D9D9D9" w:sz="4" w:space="0"/>
            </w:tcBorders>
            <w:vAlign w:val="center"/>
          </w:tcPr>
          <w:p w14:paraId="44A03DCC">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Menu điều hướng</w:t>
            </w:r>
          </w:p>
        </w:tc>
        <w:tc>
          <w:tcPr>
            <w:tcW w:w="1656" w:type="dxa"/>
            <w:tcBorders>
              <w:top w:val="single" w:color="D9D9D9" w:sz="4" w:space="0"/>
              <w:left w:val="single" w:color="D9D9D9" w:sz="4" w:space="0"/>
              <w:bottom w:val="single" w:color="D9D9D9" w:sz="4" w:space="0"/>
              <w:right w:val="single" w:color="D9D9D9" w:sz="4" w:space="0"/>
            </w:tcBorders>
            <w:vAlign w:val="center"/>
          </w:tcPr>
          <w:p w14:paraId="526F8E5B">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Navigation</w:t>
            </w:r>
          </w:p>
        </w:tc>
        <w:tc>
          <w:tcPr>
            <w:tcW w:w="5688" w:type="dxa"/>
            <w:tcBorders>
              <w:top w:val="single" w:color="D9D9D9" w:sz="4" w:space="0"/>
              <w:left w:val="single" w:color="D9D9D9" w:sz="4" w:space="0"/>
              <w:bottom w:val="single" w:color="D9D9D9" w:sz="4" w:space="0"/>
              <w:right w:val="single" w:color="D9D9D9" w:sz="4" w:space="0"/>
            </w:tcBorders>
            <w:vAlign w:val="center"/>
          </w:tcPr>
          <w:p w14:paraId="1CB50B55">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Mở các chức năng khác; tô sáng Đăng ký và phân phòng.</w:t>
            </w:r>
          </w:p>
        </w:tc>
      </w:tr>
      <w:tr w14:paraId="2330B0DA">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24C66A81">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2</w:t>
            </w:r>
          </w:p>
        </w:tc>
        <w:tc>
          <w:tcPr>
            <w:tcW w:w="2160" w:type="dxa"/>
            <w:tcBorders>
              <w:top w:val="single" w:color="D9D9D9" w:sz="4" w:space="0"/>
              <w:left w:val="single" w:color="D9D9D9" w:sz="4" w:space="0"/>
              <w:bottom w:val="single" w:color="D9D9D9" w:sz="4" w:space="0"/>
              <w:right w:val="single" w:color="D9D9D9" w:sz="4" w:space="0"/>
            </w:tcBorders>
            <w:vAlign w:val="center"/>
          </w:tcPr>
          <w:p w14:paraId="6AF0A59C">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Danh sách đơn đăng ký</w:t>
            </w:r>
          </w:p>
        </w:tc>
        <w:tc>
          <w:tcPr>
            <w:tcW w:w="1656" w:type="dxa"/>
            <w:tcBorders>
              <w:top w:val="single" w:color="D9D9D9" w:sz="4" w:space="0"/>
              <w:left w:val="single" w:color="D9D9D9" w:sz="4" w:space="0"/>
              <w:bottom w:val="single" w:color="D9D9D9" w:sz="4" w:space="0"/>
              <w:right w:val="single" w:color="D9D9D9" w:sz="4" w:space="0"/>
            </w:tcBorders>
            <w:vAlign w:val="center"/>
          </w:tcPr>
          <w:p w14:paraId="2D0E4E34">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Table / Badge</w:t>
            </w:r>
          </w:p>
        </w:tc>
        <w:tc>
          <w:tcPr>
            <w:tcW w:w="5688" w:type="dxa"/>
            <w:tcBorders>
              <w:top w:val="single" w:color="D9D9D9" w:sz="4" w:space="0"/>
              <w:left w:val="single" w:color="D9D9D9" w:sz="4" w:space="0"/>
              <w:bottom w:val="single" w:color="D9D9D9" w:sz="4" w:space="0"/>
              <w:right w:val="single" w:color="D9D9D9" w:sz="4" w:space="0"/>
            </w:tcBorders>
            <w:vAlign w:val="center"/>
          </w:tcPr>
          <w:p w14:paraId="18DAF689">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Một đơn mẫu DK001 của SV004; hiển thị trạng thái xử lý.</w:t>
            </w:r>
          </w:p>
        </w:tc>
      </w:tr>
      <w:tr w14:paraId="5F8A6BDB">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1DFD4ED3">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3</w:t>
            </w:r>
          </w:p>
        </w:tc>
        <w:tc>
          <w:tcPr>
            <w:tcW w:w="2160" w:type="dxa"/>
            <w:tcBorders>
              <w:top w:val="single" w:color="D9D9D9" w:sz="4" w:space="0"/>
              <w:left w:val="single" w:color="D9D9D9" w:sz="4" w:space="0"/>
              <w:bottom w:val="single" w:color="D9D9D9" w:sz="4" w:space="0"/>
              <w:right w:val="single" w:color="D9D9D9" w:sz="4" w:space="0"/>
            </w:tcBorders>
            <w:vAlign w:val="center"/>
          </w:tcPr>
          <w:p w14:paraId="19C5ADE6">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Hồ sơ đang xử lý</w:t>
            </w:r>
          </w:p>
        </w:tc>
        <w:tc>
          <w:tcPr>
            <w:tcW w:w="1656" w:type="dxa"/>
            <w:tcBorders>
              <w:top w:val="single" w:color="D9D9D9" w:sz="4" w:space="0"/>
              <w:left w:val="single" w:color="D9D9D9" w:sz="4" w:space="0"/>
              <w:bottom w:val="single" w:color="D9D9D9" w:sz="4" w:space="0"/>
              <w:right w:val="single" w:color="D9D9D9" w:sz="4" w:space="0"/>
            </w:tcBorders>
            <w:vAlign w:val="center"/>
          </w:tcPr>
          <w:p w14:paraId="4FAD21B4">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Text</w:t>
            </w:r>
          </w:p>
        </w:tc>
        <w:tc>
          <w:tcPr>
            <w:tcW w:w="5688" w:type="dxa"/>
            <w:tcBorders>
              <w:top w:val="single" w:color="D9D9D9" w:sz="4" w:space="0"/>
              <w:left w:val="single" w:color="D9D9D9" w:sz="4" w:space="0"/>
              <w:bottom w:val="single" w:color="D9D9D9" w:sz="4" w:space="0"/>
              <w:right w:val="single" w:color="D9D9D9" w:sz="4" w:space="0"/>
            </w:tcBorders>
            <w:vAlign w:val="center"/>
          </w:tcPr>
          <w:p w14:paraId="3FF2C55E">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Hiển thị Phạm Thu Dung, khoa Kinh tế, năm 1, nguyện vọng phòng 4 người, diện ưu tiên Không.</w:t>
            </w:r>
          </w:p>
        </w:tc>
      </w:tr>
      <w:tr w14:paraId="2F9F77B0">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5C58A00D">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4</w:t>
            </w:r>
          </w:p>
        </w:tc>
        <w:tc>
          <w:tcPr>
            <w:tcW w:w="2160" w:type="dxa"/>
            <w:tcBorders>
              <w:top w:val="single" w:color="D9D9D9" w:sz="4" w:space="0"/>
              <w:left w:val="single" w:color="D9D9D9" w:sz="4" w:space="0"/>
              <w:bottom w:val="single" w:color="D9D9D9" w:sz="4" w:space="0"/>
              <w:right w:val="single" w:color="D9D9D9" w:sz="4" w:space="0"/>
            </w:tcBorders>
            <w:vAlign w:val="center"/>
          </w:tcPr>
          <w:p w14:paraId="4F00F75A">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Lý do từ chối</w:t>
            </w:r>
          </w:p>
        </w:tc>
        <w:tc>
          <w:tcPr>
            <w:tcW w:w="1656" w:type="dxa"/>
            <w:tcBorders>
              <w:top w:val="single" w:color="D9D9D9" w:sz="4" w:space="0"/>
              <w:left w:val="single" w:color="D9D9D9" w:sz="4" w:space="0"/>
              <w:bottom w:val="single" w:color="D9D9D9" w:sz="4" w:space="0"/>
              <w:right w:val="single" w:color="D9D9D9" w:sz="4" w:space="0"/>
            </w:tcBorders>
            <w:vAlign w:val="center"/>
          </w:tcPr>
          <w:p w14:paraId="731E0F5C">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Textarea</w:t>
            </w:r>
          </w:p>
        </w:tc>
        <w:tc>
          <w:tcPr>
            <w:tcW w:w="5688" w:type="dxa"/>
            <w:tcBorders>
              <w:top w:val="single" w:color="D9D9D9" w:sz="4" w:space="0"/>
              <w:left w:val="single" w:color="D9D9D9" w:sz="4" w:space="0"/>
              <w:bottom w:val="single" w:color="D9D9D9" w:sz="4" w:space="0"/>
              <w:right w:val="single" w:color="D9D9D9" w:sz="4" w:space="0"/>
            </w:tcBorders>
            <w:vAlign w:val="center"/>
          </w:tcPr>
          <w:p w14:paraId="63402A31">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Bắt buộc nhập nội dung không rỗng khi từ chối.</w:t>
            </w:r>
          </w:p>
        </w:tc>
      </w:tr>
      <w:tr w14:paraId="0FF090C9">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13BF6545">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5</w:t>
            </w:r>
          </w:p>
        </w:tc>
        <w:tc>
          <w:tcPr>
            <w:tcW w:w="2160" w:type="dxa"/>
            <w:tcBorders>
              <w:top w:val="single" w:color="D9D9D9" w:sz="4" w:space="0"/>
              <w:left w:val="single" w:color="D9D9D9" w:sz="4" w:space="0"/>
              <w:bottom w:val="single" w:color="D9D9D9" w:sz="4" w:space="0"/>
              <w:right w:val="single" w:color="D9D9D9" w:sz="4" w:space="0"/>
            </w:tcBorders>
            <w:vAlign w:val="center"/>
          </w:tcPr>
          <w:p w14:paraId="309CC2BD">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Duyệt đơn và Từ chối</w:t>
            </w:r>
          </w:p>
        </w:tc>
        <w:tc>
          <w:tcPr>
            <w:tcW w:w="1656" w:type="dxa"/>
            <w:tcBorders>
              <w:top w:val="single" w:color="D9D9D9" w:sz="4" w:space="0"/>
              <w:left w:val="single" w:color="D9D9D9" w:sz="4" w:space="0"/>
              <w:bottom w:val="single" w:color="D9D9D9" w:sz="4" w:space="0"/>
              <w:right w:val="single" w:color="D9D9D9" w:sz="4" w:space="0"/>
            </w:tcBorders>
            <w:vAlign w:val="center"/>
          </w:tcPr>
          <w:p w14:paraId="08E788C2">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Buttons</w:t>
            </w:r>
          </w:p>
        </w:tc>
        <w:tc>
          <w:tcPr>
            <w:tcW w:w="5688" w:type="dxa"/>
            <w:tcBorders>
              <w:top w:val="single" w:color="D9D9D9" w:sz="4" w:space="0"/>
              <w:left w:val="single" w:color="D9D9D9" w:sz="4" w:space="0"/>
              <w:bottom w:val="single" w:color="D9D9D9" w:sz="4" w:space="0"/>
              <w:right w:val="single" w:color="D9D9D9" w:sz="4" w:space="0"/>
            </w:tcBorders>
            <w:vAlign w:val="center"/>
          </w:tcPr>
          <w:p w14:paraId="35762184">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Chỉ dùng khi đơn Chờ duyệt; sau xử lý cả hai nút và ô lý do bị khóa.</w:t>
            </w:r>
          </w:p>
        </w:tc>
      </w:tr>
      <w:tr w14:paraId="6A032B6E">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1AEF1B9B">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6</w:t>
            </w:r>
          </w:p>
        </w:tc>
        <w:tc>
          <w:tcPr>
            <w:tcW w:w="2160" w:type="dxa"/>
            <w:tcBorders>
              <w:top w:val="single" w:color="D9D9D9" w:sz="4" w:space="0"/>
              <w:left w:val="single" w:color="D9D9D9" w:sz="4" w:space="0"/>
              <w:bottom w:val="single" w:color="D9D9D9" w:sz="4" w:space="0"/>
              <w:right w:val="single" w:color="D9D9D9" w:sz="4" w:space="0"/>
            </w:tcBorders>
            <w:vAlign w:val="center"/>
          </w:tcPr>
          <w:p w14:paraId="6202BFB4">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Phòng dự kiến</w:t>
            </w:r>
          </w:p>
        </w:tc>
        <w:tc>
          <w:tcPr>
            <w:tcW w:w="1656" w:type="dxa"/>
            <w:tcBorders>
              <w:top w:val="single" w:color="D9D9D9" w:sz="4" w:space="0"/>
              <w:left w:val="single" w:color="D9D9D9" w:sz="4" w:space="0"/>
              <w:bottom w:val="single" w:color="D9D9D9" w:sz="4" w:space="0"/>
              <w:right w:val="single" w:color="D9D9D9" w:sz="4" w:space="0"/>
            </w:tcBorders>
            <w:vAlign w:val="center"/>
          </w:tcPr>
          <w:p w14:paraId="1E8157A6">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Select</w:t>
            </w:r>
          </w:p>
        </w:tc>
        <w:tc>
          <w:tcPr>
            <w:tcW w:w="5688" w:type="dxa"/>
            <w:tcBorders>
              <w:top w:val="single" w:color="D9D9D9" w:sz="4" w:space="0"/>
              <w:left w:val="single" w:color="D9D9D9" w:sz="4" w:space="0"/>
              <w:bottom w:val="single" w:color="D9D9D9" w:sz="4" w:space="0"/>
              <w:right w:val="single" w:color="D9D9D9" w:sz="4" w:space="0"/>
            </w:tcBorders>
            <w:vAlign w:val="center"/>
          </w:tcPr>
          <w:p w14:paraId="630C4D6D">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Chọn B202; A101 khác nguyện vọng, A102 đầy, B201 bảo trì nên bị vô hiệu hóa.</w:t>
            </w:r>
          </w:p>
        </w:tc>
      </w:tr>
      <w:tr w14:paraId="10151907">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16A61D30">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7</w:t>
            </w:r>
          </w:p>
        </w:tc>
        <w:tc>
          <w:tcPr>
            <w:tcW w:w="2160" w:type="dxa"/>
            <w:tcBorders>
              <w:top w:val="single" w:color="D9D9D9" w:sz="4" w:space="0"/>
              <w:left w:val="single" w:color="D9D9D9" w:sz="4" w:space="0"/>
              <w:bottom w:val="single" w:color="D9D9D9" w:sz="4" w:space="0"/>
              <w:right w:val="single" w:color="D9D9D9" w:sz="4" w:space="0"/>
            </w:tcBorders>
            <w:vAlign w:val="center"/>
          </w:tcPr>
          <w:p w14:paraId="7DBA886F">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Ngày bắt đầu và kết thúc</w:t>
            </w:r>
          </w:p>
        </w:tc>
        <w:tc>
          <w:tcPr>
            <w:tcW w:w="1656" w:type="dxa"/>
            <w:tcBorders>
              <w:top w:val="single" w:color="D9D9D9" w:sz="4" w:space="0"/>
              <w:left w:val="single" w:color="D9D9D9" w:sz="4" w:space="0"/>
              <w:bottom w:val="single" w:color="D9D9D9" w:sz="4" w:space="0"/>
              <w:right w:val="single" w:color="D9D9D9" w:sz="4" w:space="0"/>
            </w:tcBorders>
            <w:vAlign w:val="center"/>
          </w:tcPr>
          <w:p w14:paraId="78110DE5">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Date inputs</w:t>
            </w:r>
          </w:p>
        </w:tc>
        <w:tc>
          <w:tcPr>
            <w:tcW w:w="5688" w:type="dxa"/>
            <w:tcBorders>
              <w:top w:val="single" w:color="D9D9D9" w:sz="4" w:space="0"/>
              <w:left w:val="single" w:color="D9D9D9" w:sz="4" w:space="0"/>
              <w:bottom w:val="single" w:color="D9D9D9" w:sz="4" w:space="0"/>
              <w:right w:val="single" w:color="D9D9D9" w:sz="4" w:space="0"/>
            </w:tcBorders>
            <w:vAlign w:val="center"/>
          </w:tcPr>
          <w:p w14:paraId="414F08E5">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Bắt buộc; ngày kết thúc phải sau ngày bắt đầu.</w:t>
            </w:r>
          </w:p>
        </w:tc>
      </w:tr>
      <w:tr w14:paraId="523D5BED">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146DE13C">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8</w:t>
            </w:r>
          </w:p>
        </w:tc>
        <w:tc>
          <w:tcPr>
            <w:tcW w:w="2160" w:type="dxa"/>
            <w:tcBorders>
              <w:top w:val="single" w:color="D9D9D9" w:sz="4" w:space="0"/>
              <w:left w:val="single" w:color="D9D9D9" w:sz="4" w:space="0"/>
              <w:bottom w:val="single" w:color="D9D9D9" w:sz="4" w:space="0"/>
              <w:right w:val="single" w:color="D9D9D9" w:sz="4" w:space="0"/>
            </w:tcBorders>
            <w:vAlign w:val="center"/>
          </w:tcPr>
          <w:p w14:paraId="56667D68">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Xác nhận phân phòng</w:t>
            </w:r>
          </w:p>
        </w:tc>
        <w:tc>
          <w:tcPr>
            <w:tcW w:w="1656" w:type="dxa"/>
            <w:tcBorders>
              <w:top w:val="single" w:color="D9D9D9" w:sz="4" w:space="0"/>
              <w:left w:val="single" w:color="D9D9D9" w:sz="4" w:space="0"/>
              <w:bottom w:val="single" w:color="D9D9D9" w:sz="4" w:space="0"/>
              <w:right w:val="single" w:color="D9D9D9" w:sz="4" w:space="0"/>
            </w:tcBorders>
            <w:vAlign w:val="center"/>
          </w:tcPr>
          <w:p w14:paraId="34E5EAFB">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Button</w:t>
            </w:r>
          </w:p>
        </w:tc>
        <w:tc>
          <w:tcPr>
            <w:tcW w:w="5688" w:type="dxa"/>
            <w:tcBorders>
              <w:top w:val="single" w:color="D9D9D9" w:sz="4" w:space="0"/>
              <w:left w:val="single" w:color="D9D9D9" w:sz="4" w:space="0"/>
              <w:bottom w:val="single" w:color="D9D9D9" w:sz="4" w:space="0"/>
              <w:right w:val="single" w:color="D9D9D9" w:sz="4" w:space="0"/>
            </w:tcBorders>
            <w:vAlign w:val="center"/>
          </w:tcPr>
          <w:p w14:paraId="73745DBF">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Cho phép thao tác sau duyệt; thành công chuyển trạng thái Đã phân phòng và khóa biểu mẫu.</w:t>
            </w:r>
          </w:p>
        </w:tc>
      </w:tr>
      <w:tr w14:paraId="48691038">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16FC7089">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9</w:t>
            </w:r>
          </w:p>
        </w:tc>
        <w:tc>
          <w:tcPr>
            <w:tcW w:w="2160" w:type="dxa"/>
            <w:tcBorders>
              <w:top w:val="single" w:color="D9D9D9" w:sz="4" w:space="0"/>
              <w:left w:val="single" w:color="D9D9D9" w:sz="4" w:space="0"/>
              <w:bottom w:val="single" w:color="D9D9D9" w:sz="4" w:space="0"/>
              <w:right w:val="single" w:color="D9D9D9" w:sz="4" w:space="0"/>
            </w:tcBorders>
            <w:vAlign w:val="center"/>
          </w:tcPr>
          <w:p w14:paraId="6D75FEA6">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Thông báo kết quả</w:t>
            </w:r>
          </w:p>
        </w:tc>
        <w:tc>
          <w:tcPr>
            <w:tcW w:w="1656" w:type="dxa"/>
            <w:tcBorders>
              <w:top w:val="single" w:color="D9D9D9" w:sz="4" w:space="0"/>
              <w:left w:val="single" w:color="D9D9D9" w:sz="4" w:space="0"/>
              <w:bottom w:val="single" w:color="D9D9D9" w:sz="4" w:space="0"/>
              <w:right w:val="single" w:color="D9D9D9" w:sz="4" w:space="0"/>
            </w:tcBorders>
            <w:vAlign w:val="center"/>
          </w:tcPr>
          <w:p w14:paraId="62B72010">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Alert</w:t>
            </w:r>
          </w:p>
        </w:tc>
        <w:tc>
          <w:tcPr>
            <w:tcW w:w="5688" w:type="dxa"/>
            <w:tcBorders>
              <w:top w:val="single" w:color="D9D9D9" w:sz="4" w:space="0"/>
              <w:left w:val="single" w:color="D9D9D9" w:sz="4" w:space="0"/>
              <w:bottom w:val="single" w:color="D9D9D9" w:sz="4" w:space="0"/>
              <w:right w:val="single" w:color="D9D9D9" w:sz="4" w:space="0"/>
            </w:tcBorders>
            <w:vAlign w:val="center"/>
          </w:tcPr>
          <w:p w14:paraId="2655E619">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Nêu thiếu lý do, ngày không hợp lệ hoặc kết quả mô phỏng.</w:t>
            </w:r>
          </w:p>
        </w:tc>
      </w:tr>
    </w:tbl>
    <w:p w14:paraId="2082E8C8">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Sơ đồ biến cố:</w:t>
      </w:r>
    </w:p>
    <w:p w14:paraId="2F33CB0D">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drawing>
          <wp:inline distT="0" distB="0" distL="114300" distR="114300">
            <wp:extent cx="4572000" cy="3050540"/>
            <wp:effectExtent l="0" t="0" r="0" b="1270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pic:cNvPicPr>
                      <a:picLocks noChangeAspect="1"/>
                    </pic:cNvPicPr>
                  </pic:nvPicPr>
                  <pic:blipFill>
                    <a:blip r:embed="rId38"/>
                    <a:stretch>
                      <a:fillRect/>
                    </a:stretch>
                  </pic:blipFill>
                  <pic:spPr>
                    <a:xfrm>
                      <a:off x="0" y="0"/>
                      <a:ext cx="4572000" cy="3050540"/>
                    </a:xfrm>
                    <a:prstGeom prst="rect">
                      <a:avLst/>
                    </a:prstGeom>
                    <a:noFill/>
                    <a:ln>
                      <a:noFill/>
                    </a:ln>
                  </pic:spPr>
                </pic:pic>
              </a:graphicData>
            </a:graphic>
          </wp:inline>
        </w:drawing>
      </w:r>
    </w:p>
    <w:p w14:paraId="102D3430">
      <w:pPr>
        <w:keepNext w:val="0"/>
        <w:keepLines w:val="0"/>
        <w:pageBreakBefore w:val="0"/>
        <w:widowControl/>
        <w:numPr>
          <w:ilvl w:val="2"/>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Mành ình tiếp nhận và phân công sửa chữa</w:t>
      </w:r>
    </w:p>
    <w:p w14:paraId="7F187B04">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val="0"/>
          <w:bCs w:val="0"/>
          <w:szCs w:val="24"/>
          <w:lang w:val="en-US"/>
        </w:rPr>
      </w:pPr>
      <w:r>
        <w:rPr>
          <w:rFonts w:hint="default" w:ascii="Times New Roman" w:hAnsi="Times New Roman"/>
          <w:b/>
          <w:bCs/>
          <w:szCs w:val="24"/>
          <w:lang w:val="en-US"/>
        </w:rPr>
        <w:t xml:space="preserve">Ý nghĩa: </w:t>
      </w:r>
      <w:r>
        <w:rPr>
          <w:rFonts w:hint="default" w:ascii="Times New Roman" w:hAnsi="Times New Roman"/>
          <w:b w:val="0"/>
          <w:bCs w:val="0"/>
          <w:szCs w:val="24"/>
          <w:lang w:val="en-US"/>
        </w:rPr>
        <w:t>Cho phép quản sinh xem yêu cầu sửa chữa, lọc trạng thái, chọn yêu cầu và phân công nhân viên xử lý trong bản mô phỏng</w:t>
      </w:r>
    </w:p>
    <w:p w14:paraId="25629747">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Chi tiết màn hình:</w:t>
      </w:r>
    </w:p>
    <w:p w14:paraId="6FE259E1">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rPr>
          <w:b w:val="0"/>
          <w:bCs w:val="0"/>
          <w:sz w:val="24"/>
          <w:szCs w:val="22"/>
        </w:rPr>
        <w:drawing>
          <wp:inline distT="0" distB="0" distL="0" distR="0">
            <wp:extent cx="5486400" cy="2485390"/>
            <wp:effectExtent l="0" t="0" r="0" b="13970"/>
            <wp:docPr id="128705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59653" name="Picture 1"/>
                    <pic:cNvPicPr>
                      <a:picLocks noChangeAspect="1"/>
                    </pic:cNvPicPr>
                  </pic:nvPicPr>
                  <pic:blipFill>
                    <a:blip r:embed="rId39"/>
                    <a:stretch>
                      <a:fillRect/>
                    </a:stretch>
                  </pic:blipFill>
                  <pic:spPr>
                    <a:xfrm>
                      <a:off x="0" y="0"/>
                      <a:ext cx="5486400" cy="2485390"/>
                    </a:xfrm>
                    <a:prstGeom prst="rect">
                      <a:avLst/>
                    </a:prstGeom>
                  </pic:spPr>
                </pic:pic>
              </a:graphicData>
            </a:graphic>
          </wp:inline>
        </w:drawing>
      </w:r>
    </w:p>
    <w:p w14:paraId="10DF6442">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Các đối tượng trong màn hình:</w:t>
      </w:r>
    </w:p>
    <w:tbl>
      <w:tblPr>
        <w:tblStyle w:val="3"/>
        <w:tblW w:w="0" w:type="auto"/>
        <w:tblInd w:w="0" w:type="dxa"/>
        <w:tblLayout w:type="fixed"/>
        <w:tblCellMar>
          <w:top w:w="0" w:type="dxa"/>
          <w:left w:w="108" w:type="dxa"/>
          <w:bottom w:w="0" w:type="dxa"/>
          <w:right w:w="108" w:type="dxa"/>
        </w:tblCellMar>
      </w:tblPr>
      <w:tblGrid>
        <w:gridCol w:w="720"/>
        <w:gridCol w:w="2160"/>
        <w:gridCol w:w="1656"/>
        <w:gridCol w:w="5688"/>
      </w:tblGrid>
      <w:tr w14:paraId="66BC1304">
        <w:tblPrEx>
          <w:tblCellMar>
            <w:top w:w="0" w:type="dxa"/>
            <w:left w:w="108" w:type="dxa"/>
            <w:bottom w:w="0" w:type="dxa"/>
            <w:right w:w="108" w:type="dxa"/>
          </w:tblCellMar>
        </w:tblPrEx>
        <w:trPr>
          <w:cantSplit/>
          <w:tblHeader/>
        </w:trPr>
        <w:tc>
          <w:tcPr>
            <w:tcW w:w="720"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3EC74CA1">
            <w:pPr>
              <w:spacing w:before="60" w:after="60"/>
              <w:jc w:val="center"/>
              <w:rPr>
                <w:rFonts w:hint="default" w:ascii="Times New Roman" w:hAnsi="Times New Roman" w:cs="Times New Roman"/>
                <w:sz w:val="24"/>
                <w:szCs w:val="24"/>
              </w:rPr>
            </w:pPr>
            <w:r>
              <w:rPr>
                <w:rFonts w:hint="default" w:ascii="Times New Roman" w:hAnsi="Times New Roman" w:cs="Times New Roman"/>
                <w:b/>
                <w:sz w:val="24"/>
                <w:szCs w:val="24"/>
              </w:rPr>
              <w:t>STT</w:t>
            </w:r>
          </w:p>
        </w:tc>
        <w:tc>
          <w:tcPr>
            <w:tcW w:w="2160"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7ED381A5">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Đối tượng</w:t>
            </w:r>
          </w:p>
        </w:tc>
        <w:tc>
          <w:tcPr>
            <w:tcW w:w="1656"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132189E2">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Loại</w:t>
            </w:r>
          </w:p>
        </w:tc>
        <w:tc>
          <w:tcPr>
            <w:tcW w:w="5688"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08B36F28">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Ý nghĩa</w:t>
            </w:r>
          </w:p>
        </w:tc>
      </w:tr>
      <w:tr w14:paraId="5928EF5C">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58327737">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1</w:t>
            </w:r>
          </w:p>
        </w:tc>
        <w:tc>
          <w:tcPr>
            <w:tcW w:w="2160" w:type="dxa"/>
            <w:tcBorders>
              <w:top w:val="single" w:color="D9D9D9" w:sz="4" w:space="0"/>
              <w:left w:val="single" w:color="D9D9D9" w:sz="4" w:space="0"/>
              <w:bottom w:val="single" w:color="D9D9D9" w:sz="4" w:space="0"/>
              <w:right w:val="single" w:color="D9D9D9" w:sz="4" w:space="0"/>
            </w:tcBorders>
            <w:vAlign w:val="center"/>
          </w:tcPr>
          <w:p w14:paraId="23144F00">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Menu điều hướng</w:t>
            </w:r>
          </w:p>
        </w:tc>
        <w:tc>
          <w:tcPr>
            <w:tcW w:w="1656" w:type="dxa"/>
            <w:tcBorders>
              <w:top w:val="single" w:color="D9D9D9" w:sz="4" w:space="0"/>
              <w:left w:val="single" w:color="D9D9D9" w:sz="4" w:space="0"/>
              <w:bottom w:val="single" w:color="D9D9D9" w:sz="4" w:space="0"/>
              <w:right w:val="single" w:color="D9D9D9" w:sz="4" w:space="0"/>
            </w:tcBorders>
            <w:vAlign w:val="center"/>
          </w:tcPr>
          <w:p w14:paraId="5D277A8E">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Navigation</w:t>
            </w:r>
          </w:p>
        </w:tc>
        <w:tc>
          <w:tcPr>
            <w:tcW w:w="5688" w:type="dxa"/>
            <w:tcBorders>
              <w:top w:val="single" w:color="D9D9D9" w:sz="4" w:space="0"/>
              <w:left w:val="single" w:color="D9D9D9" w:sz="4" w:space="0"/>
              <w:bottom w:val="single" w:color="D9D9D9" w:sz="4" w:space="0"/>
              <w:right w:val="single" w:color="D9D9D9" w:sz="4" w:space="0"/>
            </w:tcBorders>
            <w:vAlign w:val="center"/>
          </w:tcPr>
          <w:p w14:paraId="4E958555">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Đánh dấu Yêu cầu sửa chữa là mục hiện tại.</w:t>
            </w:r>
          </w:p>
        </w:tc>
      </w:tr>
      <w:tr w14:paraId="023A02A0">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12738254">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2</w:t>
            </w:r>
          </w:p>
        </w:tc>
        <w:tc>
          <w:tcPr>
            <w:tcW w:w="2160" w:type="dxa"/>
            <w:tcBorders>
              <w:top w:val="single" w:color="D9D9D9" w:sz="4" w:space="0"/>
              <w:left w:val="single" w:color="D9D9D9" w:sz="4" w:space="0"/>
              <w:bottom w:val="single" w:color="D9D9D9" w:sz="4" w:space="0"/>
              <w:right w:val="single" w:color="D9D9D9" w:sz="4" w:space="0"/>
            </w:tcBorders>
            <w:vAlign w:val="center"/>
          </w:tcPr>
          <w:p w14:paraId="745B8530">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Trạng thái</w:t>
            </w:r>
          </w:p>
        </w:tc>
        <w:tc>
          <w:tcPr>
            <w:tcW w:w="1656" w:type="dxa"/>
            <w:tcBorders>
              <w:top w:val="single" w:color="D9D9D9" w:sz="4" w:space="0"/>
              <w:left w:val="single" w:color="D9D9D9" w:sz="4" w:space="0"/>
              <w:bottom w:val="single" w:color="D9D9D9" w:sz="4" w:space="0"/>
              <w:right w:val="single" w:color="D9D9D9" w:sz="4" w:space="0"/>
            </w:tcBorders>
            <w:vAlign w:val="center"/>
          </w:tcPr>
          <w:p w14:paraId="761176E0">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Select</w:t>
            </w:r>
          </w:p>
        </w:tc>
        <w:tc>
          <w:tcPr>
            <w:tcW w:w="5688" w:type="dxa"/>
            <w:tcBorders>
              <w:top w:val="single" w:color="D9D9D9" w:sz="4" w:space="0"/>
              <w:left w:val="single" w:color="D9D9D9" w:sz="4" w:space="0"/>
              <w:bottom w:val="single" w:color="D9D9D9" w:sz="4" w:space="0"/>
              <w:right w:val="single" w:color="D9D9D9" w:sz="4" w:space="0"/>
            </w:tcBorders>
            <w:vAlign w:val="center"/>
          </w:tcPr>
          <w:p w14:paraId="170A53B5">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Lọc ngay khi đổi lựa chọn: Tất cả, Chờ tiếp nhận hoặc Đã phân công.</w:t>
            </w:r>
          </w:p>
        </w:tc>
      </w:tr>
      <w:tr w14:paraId="6D4D3243">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06836CA0">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3</w:t>
            </w:r>
          </w:p>
        </w:tc>
        <w:tc>
          <w:tcPr>
            <w:tcW w:w="2160" w:type="dxa"/>
            <w:tcBorders>
              <w:top w:val="single" w:color="D9D9D9" w:sz="4" w:space="0"/>
              <w:left w:val="single" w:color="D9D9D9" w:sz="4" w:space="0"/>
              <w:bottom w:val="single" w:color="D9D9D9" w:sz="4" w:space="0"/>
              <w:right w:val="single" w:color="D9D9D9" w:sz="4" w:space="0"/>
            </w:tcBorders>
            <w:vAlign w:val="center"/>
          </w:tcPr>
          <w:p w14:paraId="7AEAE7F4">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Danh sách yêu cầu</w:t>
            </w:r>
          </w:p>
        </w:tc>
        <w:tc>
          <w:tcPr>
            <w:tcW w:w="1656" w:type="dxa"/>
            <w:tcBorders>
              <w:top w:val="single" w:color="D9D9D9" w:sz="4" w:space="0"/>
              <w:left w:val="single" w:color="D9D9D9" w:sz="4" w:space="0"/>
              <w:bottom w:val="single" w:color="D9D9D9" w:sz="4" w:space="0"/>
              <w:right w:val="single" w:color="D9D9D9" w:sz="4" w:space="0"/>
            </w:tcBorders>
            <w:vAlign w:val="center"/>
          </w:tcPr>
          <w:p w14:paraId="20D16475">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Table</w:t>
            </w:r>
          </w:p>
        </w:tc>
        <w:tc>
          <w:tcPr>
            <w:tcW w:w="5688" w:type="dxa"/>
            <w:tcBorders>
              <w:top w:val="single" w:color="D9D9D9" w:sz="4" w:space="0"/>
              <w:left w:val="single" w:color="D9D9D9" w:sz="4" w:space="0"/>
              <w:bottom w:val="single" w:color="D9D9D9" w:sz="4" w:space="0"/>
              <w:right w:val="single" w:color="D9D9D9" w:sz="4" w:space="0"/>
            </w:tcBorders>
            <w:vAlign w:val="center"/>
          </w:tcPr>
          <w:p w14:paraId="1C07AB8E">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Hiển thị mã yêu cầu, phòng, sự cố, ngày gửi, trạng thái và thao tác.</w:t>
            </w:r>
          </w:p>
        </w:tc>
      </w:tr>
      <w:tr w14:paraId="501390CD">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458E1FB6">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4</w:t>
            </w:r>
          </w:p>
        </w:tc>
        <w:tc>
          <w:tcPr>
            <w:tcW w:w="2160" w:type="dxa"/>
            <w:tcBorders>
              <w:top w:val="single" w:color="D9D9D9" w:sz="4" w:space="0"/>
              <w:left w:val="single" w:color="D9D9D9" w:sz="4" w:space="0"/>
              <w:bottom w:val="single" w:color="D9D9D9" w:sz="4" w:space="0"/>
              <w:right w:val="single" w:color="D9D9D9" w:sz="4" w:space="0"/>
            </w:tcBorders>
            <w:vAlign w:val="center"/>
          </w:tcPr>
          <w:p w14:paraId="78636E31">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Xử lý hoặc Xem</w:t>
            </w:r>
          </w:p>
        </w:tc>
        <w:tc>
          <w:tcPr>
            <w:tcW w:w="1656" w:type="dxa"/>
            <w:tcBorders>
              <w:top w:val="single" w:color="D9D9D9" w:sz="4" w:space="0"/>
              <w:left w:val="single" w:color="D9D9D9" w:sz="4" w:space="0"/>
              <w:bottom w:val="single" w:color="D9D9D9" w:sz="4" w:space="0"/>
              <w:right w:val="single" w:color="D9D9D9" w:sz="4" w:space="0"/>
            </w:tcBorders>
            <w:vAlign w:val="center"/>
          </w:tcPr>
          <w:p w14:paraId="19874F48">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Button</w:t>
            </w:r>
          </w:p>
        </w:tc>
        <w:tc>
          <w:tcPr>
            <w:tcW w:w="5688" w:type="dxa"/>
            <w:tcBorders>
              <w:top w:val="single" w:color="D9D9D9" w:sz="4" w:space="0"/>
              <w:left w:val="single" w:color="D9D9D9" w:sz="4" w:space="0"/>
              <w:bottom w:val="single" w:color="D9D9D9" w:sz="4" w:space="0"/>
              <w:right w:val="single" w:color="D9D9D9" w:sz="4" w:space="0"/>
            </w:tcBorders>
            <w:vAlign w:val="center"/>
          </w:tcPr>
          <w:p w14:paraId="76F92BD5">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Xử lý mở yêu cầu chưa phân công; Xem mở yêu cầu đã phân công.</w:t>
            </w:r>
          </w:p>
        </w:tc>
      </w:tr>
      <w:tr w14:paraId="65E80CEB">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19A6DD38">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5</w:t>
            </w:r>
          </w:p>
        </w:tc>
        <w:tc>
          <w:tcPr>
            <w:tcW w:w="2160" w:type="dxa"/>
            <w:tcBorders>
              <w:top w:val="single" w:color="D9D9D9" w:sz="4" w:space="0"/>
              <w:left w:val="single" w:color="D9D9D9" w:sz="4" w:space="0"/>
              <w:bottom w:val="single" w:color="D9D9D9" w:sz="4" w:space="0"/>
              <w:right w:val="single" w:color="D9D9D9" w:sz="4" w:space="0"/>
            </w:tcBorders>
            <w:vAlign w:val="center"/>
          </w:tcPr>
          <w:p w14:paraId="31817188">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Lời nhắc và chi tiết</w:t>
            </w:r>
          </w:p>
        </w:tc>
        <w:tc>
          <w:tcPr>
            <w:tcW w:w="1656" w:type="dxa"/>
            <w:tcBorders>
              <w:top w:val="single" w:color="D9D9D9" w:sz="4" w:space="0"/>
              <w:left w:val="single" w:color="D9D9D9" w:sz="4" w:space="0"/>
              <w:bottom w:val="single" w:color="D9D9D9" w:sz="4" w:space="0"/>
              <w:right w:val="single" w:color="D9D9D9" w:sz="4" w:space="0"/>
            </w:tcBorders>
            <w:vAlign w:val="center"/>
          </w:tcPr>
          <w:p w14:paraId="4DED2D1F">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Text / Description list</w:t>
            </w:r>
          </w:p>
        </w:tc>
        <w:tc>
          <w:tcPr>
            <w:tcW w:w="5688" w:type="dxa"/>
            <w:tcBorders>
              <w:top w:val="single" w:color="D9D9D9" w:sz="4" w:space="0"/>
              <w:left w:val="single" w:color="D9D9D9" w:sz="4" w:space="0"/>
              <w:bottom w:val="single" w:color="D9D9D9" w:sz="4" w:space="0"/>
              <w:right w:val="single" w:color="D9D9D9" w:sz="4" w:space="0"/>
            </w:tcBorders>
            <w:vAlign w:val="center"/>
          </w:tcPr>
          <w:p w14:paraId="1EE8D960">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Trước chọn: nhắc chọn yêu cầu; sau chọn: hiển thị mã, sinh viên, phòng, nội dung.</w:t>
            </w:r>
          </w:p>
        </w:tc>
      </w:tr>
      <w:tr w14:paraId="0A08057D">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1244736F">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6</w:t>
            </w:r>
          </w:p>
        </w:tc>
        <w:tc>
          <w:tcPr>
            <w:tcW w:w="2160" w:type="dxa"/>
            <w:tcBorders>
              <w:top w:val="single" w:color="D9D9D9" w:sz="4" w:space="0"/>
              <w:left w:val="single" w:color="D9D9D9" w:sz="4" w:space="0"/>
              <w:bottom w:val="single" w:color="D9D9D9" w:sz="4" w:space="0"/>
              <w:right w:val="single" w:color="D9D9D9" w:sz="4" w:space="0"/>
            </w:tcBorders>
            <w:vAlign w:val="center"/>
          </w:tcPr>
          <w:p w14:paraId="670D178E">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Thông tin ảnh</w:t>
            </w:r>
          </w:p>
        </w:tc>
        <w:tc>
          <w:tcPr>
            <w:tcW w:w="1656" w:type="dxa"/>
            <w:tcBorders>
              <w:top w:val="single" w:color="D9D9D9" w:sz="4" w:space="0"/>
              <w:left w:val="single" w:color="D9D9D9" w:sz="4" w:space="0"/>
              <w:bottom w:val="single" w:color="D9D9D9" w:sz="4" w:space="0"/>
              <w:right w:val="single" w:color="D9D9D9" w:sz="4" w:space="0"/>
            </w:tcBorders>
            <w:vAlign w:val="center"/>
          </w:tcPr>
          <w:p w14:paraId="7C4D7F32">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Text</w:t>
            </w:r>
          </w:p>
        </w:tc>
        <w:tc>
          <w:tcPr>
            <w:tcW w:w="5688" w:type="dxa"/>
            <w:tcBorders>
              <w:top w:val="single" w:color="D9D9D9" w:sz="4" w:space="0"/>
              <w:left w:val="single" w:color="D9D9D9" w:sz="4" w:space="0"/>
              <w:bottom w:val="single" w:color="D9D9D9" w:sz="4" w:space="0"/>
              <w:right w:val="single" w:color="D9D9D9" w:sz="4" w:space="0"/>
            </w:tcBorders>
            <w:vAlign w:val="center"/>
          </w:tcPr>
          <w:p w14:paraId="44158E7C">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Hiện Chưa có tệp đính kèm; chưa có chức năng xem/tải ảnh.</w:t>
            </w:r>
          </w:p>
        </w:tc>
      </w:tr>
      <w:tr w14:paraId="3121B04D">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70C74919">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7</w:t>
            </w:r>
          </w:p>
        </w:tc>
        <w:tc>
          <w:tcPr>
            <w:tcW w:w="2160" w:type="dxa"/>
            <w:tcBorders>
              <w:top w:val="single" w:color="D9D9D9" w:sz="4" w:space="0"/>
              <w:left w:val="single" w:color="D9D9D9" w:sz="4" w:space="0"/>
              <w:bottom w:val="single" w:color="D9D9D9" w:sz="4" w:space="0"/>
              <w:right w:val="single" w:color="D9D9D9" w:sz="4" w:space="0"/>
            </w:tcBorders>
            <w:vAlign w:val="center"/>
          </w:tcPr>
          <w:p w14:paraId="284C493B">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Nhân viên sửa chữa</w:t>
            </w:r>
          </w:p>
        </w:tc>
        <w:tc>
          <w:tcPr>
            <w:tcW w:w="1656" w:type="dxa"/>
            <w:tcBorders>
              <w:top w:val="single" w:color="D9D9D9" w:sz="4" w:space="0"/>
              <w:left w:val="single" w:color="D9D9D9" w:sz="4" w:space="0"/>
              <w:bottom w:val="single" w:color="D9D9D9" w:sz="4" w:space="0"/>
              <w:right w:val="single" w:color="D9D9D9" w:sz="4" w:space="0"/>
            </w:tcBorders>
            <w:vAlign w:val="center"/>
          </w:tcPr>
          <w:p w14:paraId="11A22DBC">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Select</w:t>
            </w:r>
          </w:p>
        </w:tc>
        <w:tc>
          <w:tcPr>
            <w:tcW w:w="5688" w:type="dxa"/>
            <w:tcBorders>
              <w:top w:val="single" w:color="D9D9D9" w:sz="4" w:space="0"/>
              <w:left w:val="single" w:color="D9D9D9" w:sz="4" w:space="0"/>
              <w:bottom w:val="single" w:color="D9D9D9" w:sz="4" w:space="0"/>
              <w:right w:val="single" w:color="D9D9D9" w:sz="4" w:space="0"/>
            </w:tcBorders>
            <w:vAlign w:val="center"/>
          </w:tcPr>
          <w:p w14:paraId="15C13BD9">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Bắt buộc chọn một nhân viên trong hai nhân viên mẫu.</w:t>
            </w:r>
          </w:p>
        </w:tc>
      </w:tr>
      <w:tr w14:paraId="3549A3CE">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747543D9">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8</w:t>
            </w:r>
          </w:p>
        </w:tc>
        <w:tc>
          <w:tcPr>
            <w:tcW w:w="2160" w:type="dxa"/>
            <w:tcBorders>
              <w:top w:val="single" w:color="D9D9D9" w:sz="4" w:space="0"/>
              <w:left w:val="single" w:color="D9D9D9" w:sz="4" w:space="0"/>
              <w:bottom w:val="single" w:color="D9D9D9" w:sz="4" w:space="0"/>
              <w:right w:val="single" w:color="D9D9D9" w:sz="4" w:space="0"/>
            </w:tcBorders>
            <w:vAlign w:val="center"/>
          </w:tcPr>
          <w:p w14:paraId="51B8DFC8">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Ghi chú phân công</w:t>
            </w:r>
          </w:p>
        </w:tc>
        <w:tc>
          <w:tcPr>
            <w:tcW w:w="1656" w:type="dxa"/>
            <w:tcBorders>
              <w:top w:val="single" w:color="D9D9D9" w:sz="4" w:space="0"/>
              <w:left w:val="single" w:color="D9D9D9" w:sz="4" w:space="0"/>
              <w:bottom w:val="single" w:color="D9D9D9" w:sz="4" w:space="0"/>
              <w:right w:val="single" w:color="D9D9D9" w:sz="4" w:space="0"/>
            </w:tcBorders>
            <w:vAlign w:val="center"/>
          </w:tcPr>
          <w:p w14:paraId="3C6DD08D">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Textarea</w:t>
            </w:r>
          </w:p>
        </w:tc>
        <w:tc>
          <w:tcPr>
            <w:tcW w:w="5688" w:type="dxa"/>
            <w:tcBorders>
              <w:top w:val="single" w:color="D9D9D9" w:sz="4" w:space="0"/>
              <w:left w:val="single" w:color="D9D9D9" w:sz="4" w:space="0"/>
              <w:bottom w:val="single" w:color="D9D9D9" w:sz="4" w:space="0"/>
              <w:right w:val="single" w:color="D9D9D9" w:sz="4" w:space="0"/>
            </w:tcBorders>
            <w:vAlign w:val="center"/>
          </w:tcPr>
          <w:p w14:paraId="5BE68358">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Nhập ghi chú tùy chọn cho công việc.</w:t>
            </w:r>
          </w:p>
        </w:tc>
      </w:tr>
      <w:tr w14:paraId="704A4CE5">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651DF1B2">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9</w:t>
            </w:r>
          </w:p>
        </w:tc>
        <w:tc>
          <w:tcPr>
            <w:tcW w:w="2160" w:type="dxa"/>
            <w:tcBorders>
              <w:top w:val="single" w:color="D9D9D9" w:sz="4" w:space="0"/>
              <w:left w:val="single" w:color="D9D9D9" w:sz="4" w:space="0"/>
              <w:bottom w:val="single" w:color="D9D9D9" w:sz="4" w:space="0"/>
              <w:right w:val="single" w:color="D9D9D9" w:sz="4" w:space="0"/>
            </w:tcBorders>
            <w:vAlign w:val="center"/>
          </w:tcPr>
          <w:p w14:paraId="48CE2E07">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Xác nhận phân công</w:t>
            </w:r>
          </w:p>
        </w:tc>
        <w:tc>
          <w:tcPr>
            <w:tcW w:w="1656" w:type="dxa"/>
            <w:tcBorders>
              <w:top w:val="single" w:color="D9D9D9" w:sz="4" w:space="0"/>
              <w:left w:val="single" w:color="D9D9D9" w:sz="4" w:space="0"/>
              <w:bottom w:val="single" w:color="D9D9D9" w:sz="4" w:space="0"/>
              <w:right w:val="single" w:color="D9D9D9" w:sz="4" w:space="0"/>
            </w:tcBorders>
            <w:vAlign w:val="center"/>
          </w:tcPr>
          <w:p w14:paraId="28C89FC1">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Button</w:t>
            </w:r>
          </w:p>
        </w:tc>
        <w:tc>
          <w:tcPr>
            <w:tcW w:w="5688" w:type="dxa"/>
            <w:tcBorders>
              <w:top w:val="single" w:color="D9D9D9" w:sz="4" w:space="0"/>
              <w:left w:val="single" w:color="D9D9D9" w:sz="4" w:space="0"/>
              <w:bottom w:val="single" w:color="D9D9D9" w:sz="4" w:space="0"/>
              <w:right w:val="single" w:color="D9D9D9" w:sz="4" w:space="0"/>
            </w:tcBorders>
            <w:vAlign w:val="center"/>
          </w:tcPr>
          <w:p w14:paraId="33A58774">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Cập nhật yêu cầu đang chọn thành Đã phân công và khóa biểu mẫu.</w:t>
            </w:r>
          </w:p>
        </w:tc>
      </w:tr>
      <w:tr w14:paraId="20FB5F15">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6D74F2A3">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10</w:t>
            </w:r>
          </w:p>
        </w:tc>
        <w:tc>
          <w:tcPr>
            <w:tcW w:w="2160" w:type="dxa"/>
            <w:tcBorders>
              <w:top w:val="single" w:color="D9D9D9" w:sz="4" w:space="0"/>
              <w:left w:val="single" w:color="D9D9D9" w:sz="4" w:space="0"/>
              <w:bottom w:val="single" w:color="D9D9D9" w:sz="4" w:space="0"/>
              <w:right w:val="single" w:color="D9D9D9" w:sz="4" w:space="0"/>
            </w:tcBorders>
            <w:vAlign w:val="center"/>
          </w:tcPr>
          <w:p w14:paraId="3A8D4463">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Thông báo và bảng rỗng</w:t>
            </w:r>
          </w:p>
        </w:tc>
        <w:tc>
          <w:tcPr>
            <w:tcW w:w="1656" w:type="dxa"/>
            <w:tcBorders>
              <w:top w:val="single" w:color="D9D9D9" w:sz="4" w:space="0"/>
              <w:left w:val="single" w:color="D9D9D9" w:sz="4" w:space="0"/>
              <w:bottom w:val="single" w:color="D9D9D9" w:sz="4" w:space="0"/>
              <w:right w:val="single" w:color="D9D9D9" w:sz="4" w:space="0"/>
            </w:tcBorders>
            <w:vAlign w:val="center"/>
          </w:tcPr>
          <w:p w14:paraId="58855677">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Alert / Text</w:t>
            </w:r>
          </w:p>
        </w:tc>
        <w:tc>
          <w:tcPr>
            <w:tcW w:w="5688" w:type="dxa"/>
            <w:tcBorders>
              <w:top w:val="single" w:color="D9D9D9" w:sz="4" w:space="0"/>
              <w:left w:val="single" w:color="D9D9D9" w:sz="4" w:space="0"/>
              <w:bottom w:val="single" w:color="D9D9D9" w:sz="4" w:space="0"/>
              <w:right w:val="single" w:color="D9D9D9" w:sz="4" w:space="0"/>
            </w:tcBorders>
            <w:vAlign w:val="center"/>
          </w:tcPr>
          <w:p w14:paraId="0E52FE88">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Hiển thị kết quả phân công hoặc không có yêu cầu phù hợp bộ lọc.</w:t>
            </w:r>
          </w:p>
        </w:tc>
      </w:tr>
    </w:tbl>
    <w:p w14:paraId="225A0E0E">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Sơ đồ biến cố:</w:t>
      </w:r>
    </w:p>
    <w:p w14:paraId="7427119F">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drawing>
          <wp:inline distT="0" distB="0" distL="114300" distR="114300">
            <wp:extent cx="4572000" cy="3133725"/>
            <wp:effectExtent l="0" t="0" r="0" b="5715"/>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pic:cNvPicPr>
                      <a:picLocks noChangeAspect="1"/>
                    </pic:cNvPicPr>
                  </pic:nvPicPr>
                  <pic:blipFill>
                    <a:blip r:embed="rId40"/>
                    <a:stretch>
                      <a:fillRect/>
                    </a:stretch>
                  </pic:blipFill>
                  <pic:spPr>
                    <a:xfrm>
                      <a:off x="0" y="0"/>
                      <a:ext cx="4572000" cy="3133725"/>
                    </a:xfrm>
                    <a:prstGeom prst="rect">
                      <a:avLst/>
                    </a:prstGeom>
                    <a:noFill/>
                    <a:ln>
                      <a:noFill/>
                    </a:ln>
                  </pic:spPr>
                </pic:pic>
              </a:graphicData>
            </a:graphic>
          </wp:inline>
        </w:drawing>
      </w:r>
    </w:p>
    <w:p w14:paraId="58648560">
      <w:pPr>
        <w:keepNext w:val="0"/>
        <w:keepLines w:val="0"/>
        <w:pageBreakBefore w:val="0"/>
        <w:widowControl/>
        <w:numPr>
          <w:ilvl w:val="2"/>
          <w:numId w:val="1"/>
        </w:numPr>
        <w:kinsoku/>
        <w:wordWrap/>
        <w:overflowPunct/>
        <w:topLinePunct w:val="0"/>
        <w:autoSpaceDE/>
        <w:autoSpaceDN/>
        <w:bidi w:val="0"/>
        <w:adjustRightInd/>
        <w:snapToGrid/>
        <w:spacing w:after="0" w:afterLines="100"/>
        <w:ind w:left="0" w:leftChars="0" w:firstLine="0" w:firstLineChars="0"/>
        <w:jc w:val="both"/>
        <w:textAlignment w:val="auto"/>
        <w:rPr>
          <w:rFonts w:hint="default" w:ascii="Times New Roman" w:hAnsi="Times New Roman"/>
          <w:b/>
          <w:bCs/>
          <w:szCs w:val="24"/>
          <w:lang w:val="en-US"/>
        </w:rPr>
      </w:pPr>
      <w:r>
        <w:rPr>
          <w:rFonts w:hint="default" w:ascii="Times New Roman" w:hAnsi="Times New Roman"/>
          <w:b/>
          <w:bCs/>
          <w:szCs w:val="24"/>
          <w:lang w:val="en-US"/>
        </w:rPr>
        <w:t>Màn hình hiển thị chi tiết hồ sơ sinh viên</w:t>
      </w:r>
    </w:p>
    <w:p w14:paraId="6BFA96BE">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Ý nghĩa:</w:t>
      </w:r>
      <w:r>
        <w:rPr>
          <w:rFonts w:hint="default" w:ascii="Times New Roman" w:hAnsi="Times New Roman" w:cs="Times New Roman"/>
          <w:b/>
          <w:bCs/>
          <w:szCs w:val="24"/>
          <w:lang w:val="en-US"/>
        </w:rPr>
        <w:t xml:space="preserve"> </w:t>
      </w:r>
      <w:r>
        <w:rPr>
          <w:rFonts w:hint="default" w:ascii="Times New Roman" w:hAnsi="Times New Roman" w:cs="Times New Roman"/>
        </w:rPr>
        <w:t>Cho phép quản sinh xem thông tin cá nhân và phòng ở hiện tại của sinh viên được chọn từ danh sách.</w:t>
      </w:r>
    </w:p>
    <w:p w14:paraId="3F9A0DC9">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Chi tiết màn hình:</w:t>
      </w:r>
    </w:p>
    <w:p w14:paraId="4406E04E">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drawing>
          <wp:inline distT="0" distB="0" distL="114300" distR="114300">
            <wp:extent cx="5486400" cy="2508250"/>
            <wp:effectExtent l="0" t="0" r="0" b="6350"/>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9"/>
                    <pic:cNvPicPr>
                      <a:picLocks noChangeAspect="1"/>
                    </pic:cNvPicPr>
                  </pic:nvPicPr>
                  <pic:blipFill>
                    <a:blip r:embed="rId41"/>
                    <a:stretch>
                      <a:fillRect/>
                    </a:stretch>
                  </pic:blipFill>
                  <pic:spPr>
                    <a:xfrm>
                      <a:off x="0" y="0"/>
                      <a:ext cx="5486400" cy="2508250"/>
                    </a:xfrm>
                    <a:prstGeom prst="rect">
                      <a:avLst/>
                    </a:prstGeom>
                    <a:noFill/>
                    <a:ln>
                      <a:noFill/>
                    </a:ln>
                  </pic:spPr>
                </pic:pic>
              </a:graphicData>
            </a:graphic>
          </wp:inline>
        </w:drawing>
      </w:r>
    </w:p>
    <w:p w14:paraId="2C12AF65">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Các đối tượng trong màn hình:</w:t>
      </w:r>
    </w:p>
    <w:tbl>
      <w:tblPr>
        <w:tblStyle w:val="3"/>
        <w:tblW w:w="0" w:type="auto"/>
        <w:tblInd w:w="0" w:type="dxa"/>
        <w:tblLayout w:type="fixed"/>
        <w:tblCellMar>
          <w:top w:w="0" w:type="dxa"/>
          <w:left w:w="108" w:type="dxa"/>
          <w:bottom w:w="0" w:type="dxa"/>
          <w:right w:w="108" w:type="dxa"/>
        </w:tblCellMar>
      </w:tblPr>
      <w:tblGrid>
        <w:gridCol w:w="720"/>
        <w:gridCol w:w="2160"/>
        <w:gridCol w:w="1656"/>
        <w:gridCol w:w="5688"/>
      </w:tblGrid>
      <w:tr w14:paraId="0F01C4F1">
        <w:tblPrEx>
          <w:tblCellMar>
            <w:top w:w="0" w:type="dxa"/>
            <w:left w:w="108" w:type="dxa"/>
            <w:bottom w:w="0" w:type="dxa"/>
            <w:right w:w="108" w:type="dxa"/>
          </w:tblCellMar>
        </w:tblPrEx>
        <w:trPr>
          <w:cantSplit/>
          <w:tblHeader/>
        </w:trPr>
        <w:tc>
          <w:tcPr>
            <w:tcW w:w="720"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126A5B47">
            <w:pPr>
              <w:spacing w:before="60" w:after="60"/>
              <w:jc w:val="center"/>
              <w:rPr>
                <w:rFonts w:hint="default" w:ascii="Times New Roman" w:hAnsi="Times New Roman" w:cs="Times New Roman"/>
                <w:sz w:val="24"/>
                <w:szCs w:val="24"/>
              </w:rPr>
            </w:pPr>
            <w:r>
              <w:rPr>
                <w:rFonts w:hint="default" w:ascii="Times New Roman" w:hAnsi="Times New Roman" w:cs="Times New Roman"/>
                <w:b/>
                <w:sz w:val="24"/>
                <w:szCs w:val="24"/>
              </w:rPr>
              <w:t>STT</w:t>
            </w:r>
          </w:p>
        </w:tc>
        <w:tc>
          <w:tcPr>
            <w:tcW w:w="2160"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153C5B2F">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Đối tượng</w:t>
            </w:r>
          </w:p>
        </w:tc>
        <w:tc>
          <w:tcPr>
            <w:tcW w:w="1656"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4782C9E1">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Loại</w:t>
            </w:r>
          </w:p>
        </w:tc>
        <w:tc>
          <w:tcPr>
            <w:tcW w:w="5688" w:type="dxa"/>
            <w:tcBorders>
              <w:top w:val="single" w:color="D9D9D9" w:sz="4" w:space="0"/>
              <w:left w:val="single" w:color="D9D9D9" w:sz="4" w:space="0"/>
              <w:bottom w:val="single" w:color="D9D9D9" w:sz="4" w:space="0"/>
              <w:right w:val="single" w:color="D9D9D9" w:sz="4" w:space="0"/>
            </w:tcBorders>
            <w:shd w:val="clear" w:color="auto" w:fill="E7E6E6"/>
            <w:vAlign w:val="center"/>
          </w:tcPr>
          <w:p w14:paraId="7F87923A">
            <w:pPr>
              <w:spacing w:before="60" w:after="60"/>
              <w:rPr>
                <w:rFonts w:hint="default" w:ascii="Times New Roman" w:hAnsi="Times New Roman" w:cs="Times New Roman"/>
                <w:sz w:val="24"/>
                <w:szCs w:val="24"/>
              </w:rPr>
            </w:pPr>
            <w:r>
              <w:rPr>
                <w:rFonts w:hint="default" w:ascii="Times New Roman" w:hAnsi="Times New Roman" w:cs="Times New Roman"/>
                <w:b/>
                <w:sz w:val="24"/>
                <w:szCs w:val="24"/>
              </w:rPr>
              <w:t>Ý nghĩa</w:t>
            </w:r>
          </w:p>
        </w:tc>
      </w:tr>
      <w:tr w14:paraId="129973BE">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51ED0D6B">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1</w:t>
            </w:r>
          </w:p>
        </w:tc>
        <w:tc>
          <w:tcPr>
            <w:tcW w:w="2160" w:type="dxa"/>
            <w:tcBorders>
              <w:top w:val="single" w:color="D9D9D9" w:sz="4" w:space="0"/>
              <w:left w:val="single" w:color="D9D9D9" w:sz="4" w:space="0"/>
              <w:bottom w:val="single" w:color="D9D9D9" w:sz="4" w:space="0"/>
              <w:right w:val="single" w:color="D9D9D9" w:sz="4" w:space="0"/>
            </w:tcBorders>
            <w:vAlign w:val="center"/>
          </w:tcPr>
          <w:p w14:paraId="0E28A0BC">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Menu điều hướng</w:t>
            </w:r>
          </w:p>
        </w:tc>
        <w:tc>
          <w:tcPr>
            <w:tcW w:w="1656" w:type="dxa"/>
            <w:tcBorders>
              <w:top w:val="single" w:color="D9D9D9" w:sz="4" w:space="0"/>
              <w:left w:val="single" w:color="D9D9D9" w:sz="4" w:space="0"/>
              <w:bottom w:val="single" w:color="D9D9D9" w:sz="4" w:space="0"/>
              <w:right w:val="single" w:color="D9D9D9" w:sz="4" w:space="0"/>
            </w:tcBorders>
            <w:vAlign w:val="center"/>
          </w:tcPr>
          <w:p w14:paraId="47AAFE20">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Navigation</w:t>
            </w:r>
          </w:p>
        </w:tc>
        <w:tc>
          <w:tcPr>
            <w:tcW w:w="5688" w:type="dxa"/>
            <w:tcBorders>
              <w:top w:val="single" w:color="D9D9D9" w:sz="4" w:space="0"/>
              <w:left w:val="single" w:color="D9D9D9" w:sz="4" w:space="0"/>
              <w:bottom w:val="single" w:color="D9D9D9" w:sz="4" w:space="0"/>
              <w:right w:val="single" w:color="D9D9D9" w:sz="4" w:space="0"/>
            </w:tcBorders>
            <w:vAlign w:val="center"/>
          </w:tcPr>
          <w:p w14:paraId="05E3E373">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Giữ mục Quản lý sinh viên được chọn.</w:t>
            </w:r>
          </w:p>
        </w:tc>
      </w:tr>
      <w:tr w14:paraId="258C6657">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23FA0602">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2</w:t>
            </w:r>
          </w:p>
        </w:tc>
        <w:tc>
          <w:tcPr>
            <w:tcW w:w="2160" w:type="dxa"/>
            <w:tcBorders>
              <w:top w:val="single" w:color="D9D9D9" w:sz="4" w:space="0"/>
              <w:left w:val="single" w:color="D9D9D9" w:sz="4" w:space="0"/>
              <w:bottom w:val="single" w:color="D9D9D9" w:sz="4" w:space="0"/>
              <w:right w:val="single" w:color="D9D9D9" w:sz="4" w:space="0"/>
            </w:tcBorders>
            <w:vAlign w:val="center"/>
          </w:tcPr>
          <w:p w14:paraId="49C5473A">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Tiêu đề và tên sinh viên</w:t>
            </w:r>
          </w:p>
        </w:tc>
        <w:tc>
          <w:tcPr>
            <w:tcW w:w="1656" w:type="dxa"/>
            <w:tcBorders>
              <w:top w:val="single" w:color="D9D9D9" w:sz="4" w:space="0"/>
              <w:left w:val="single" w:color="D9D9D9" w:sz="4" w:space="0"/>
              <w:bottom w:val="single" w:color="D9D9D9" w:sz="4" w:space="0"/>
              <w:right w:val="single" w:color="D9D9D9" w:sz="4" w:space="0"/>
            </w:tcBorders>
            <w:vAlign w:val="center"/>
          </w:tcPr>
          <w:p w14:paraId="304A675E">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Text</w:t>
            </w:r>
          </w:p>
        </w:tc>
        <w:tc>
          <w:tcPr>
            <w:tcW w:w="5688" w:type="dxa"/>
            <w:tcBorders>
              <w:top w:val="single" w:color="D9D9D9" w:sz="4" w:space="0"/>
              <w:left w:val="single" w:color="D9D9D9" w:sz="4" w:space="0"/>
              <w:bottom w:val="single" w:color="D9D9D9" w:sz="4" w:space="0"/>
              <w:right w:val="single" w:color="D9D9D9" w:sz="4" w:space="0"/>
            </w:tcBorders>
            <w:vAlign w:val="center"/>
          </w:tcPr>
          <w:p w14:paraId="316C5F2F">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Hiển thị Hồ sơ sinh viên và họ tên tương ứng MSSV trên đường dẫn.</w:t>
            </w:r>
          </w:p>
        </w:tc>
      </w:tr>
      <w:tr w14:paraId="5750839A">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163EF066">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3</w:t>
            </w:r>
          </w:p>
        </w:tc>
        <w:tc>
          <w:tcPr>
            <w:tcW w:w="2160" w:type="dxa"/>
            <w:tcBorders>
              <w:top w:val="single" w:color="D9D9D9" w:sz="4" w:space="0"/>
              <w:left w:val="single" w:color="D9D9D9" w:sz="4" w:space="0"/>
              <w:bottom w:val="single" w:color="D9D9D9" w:sz="4" w:space="0"/>
              <w:right w:val="single" w:color="D9D9D9" w:sz="4" w:space="0"/>
            </w:tcBorders>
            <w:vAlign w:val="center"/>
          </w:tcPr>
          <w:p w14:paraId="079935E6">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Về danh sách</w:t>
            </w:r>
          </w:p>
        </w:tc>
        <w:tc>
          <w:tcPr>
            <w:tcW w:w="1656" w:type="dxa"/>
            <w:tcBorders>
              <w:top w:val="single" w:color="D9D9D9" w:sz="4" w:space="0"/>
              <w:left w:val="single" w:color="D9D9D9" w:sz="4" w:space="0"/>
              <w:bottom w:val="single" w:color="D9D9D9" w:sz="4" w:space="0"/>
              <w:right w:val="single" w:color="D9D9D9" w:sz="4" w:space="0"/>
            </w:tcBorders>
            <w:vAlign w:val="center"/>
          </w:tcPr>
          <w:p w14:paraId="1BB57EEA">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Link</w:t>
            </w:r>
          </w:p>
        </w:tc>
        <w:tc>
          <w:tcPr>
            <w:tcW w:w="5688" w:type="dxa"/>
            <w:tcBorders>
              <w:top w:val="single" w:color="D9D9D9" w:sz="4" w:space="0"/>
              <w:left w:val="single" w:color="D9D9D9" w:sz="4" w:space="0"/>
              <w:bottom w:val="single" w:color="D9D9D9" w:sz="4" w:space="0"/>
              <w:right w:val="single" w:color="D9D9D9" w:sz="4" w:space="0"/>
            </w:tcBorders>
            <w:vAlign w:val="center"/>
          </w:tcPr>
          <w:p w14:paraId="1CD29FFE">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Mở danh sách sinh viên với bộ lọc mặc định.</w:t>
            </w:r>
          </w:p>
        </w:tc>
      </w:tr>
      <w:tr w14:paraId="4B96BAC2">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46D58ADA">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4</w:t>
            </w:r>
          </w:p>
        </w:tc>
        <w:tc>
          <w:tcPr>
            <w:tcW w:w="2160" w:type="dxa"/>
            <w:tcBorders>
              <w:top w:val="single" w:color="D9D9D9" w:sz="4" w:space="0"/>
              <w:left w:val="single" w:color="D9D9D9" w:sz="4" w:space="0"/>
              <w:bottom w:val="single" w:color="D9D9D9" w:sz="4" w:space="0"/>
              <w:right w:val="single" w:color="D9D9D9" w:sz="4" w:space="0"/>
            </w:tcBorders>
            <w:vAlign w:val="center"/>
          </w:tcPr>
          <w:p w14:paraId="093CBA38">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Thông báo dữ liệu mẫu</w:t>
            </w:r>
          </w:p>
        </w:tc>
        <w:tc>
          <w:tcPr>
            <w:tcW w:w="1656" w:type="dxa"/>
            <w:tcBorders>
              <w:top w:val="single" w:color="D9D9D9" w:sz="4" w:space="0"/>
              <w:left w:val="single" w:color="D9D9D9" w:sz="4" w:space="0"/>
              <w:bottom w:val="single" w:color="D9D9D9" w:sz="4" w:space="0"/>
              <w:right w:val="single" w:color="D9D9D9" w:sz="4" w:space="0"/>
            </w:tcBorders>
            <w:vAlign w:val="center"/>
          </w:tcPr>
          <w:p w14:paraId="79C0B4D5">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Alert</w:t>
            </w:r>
          </w:p>
        </w:tc>
        <w:tc>
          <w:tcPr>
            <w:tcW w:w="5688" w:type="dxa"/>
            <w:tcBorders>
              <w:top w:val="single" w:color="D9D9D9" w:sz="4" w:space="0"/>
              <w:left w:val="single" w:color="D9D9D9" w:sz="4" w:space="0"/>
              <w:bottom w:val="single" w:color="D9D9D9" w:sz="4" w:space="0"/>
              <w:right w:val="single" w:color="D9D9D9" w:sz="4" w:space="0"/>
            </w:tcBorders>
            <w:vAlign w:val="center"/>
          </w:tcPr>
          <w:p w14:paraId="70E63BF3">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Nêu hồ sơ minh họa phục vụ thiết kế giao diện.</w:t>
            </w:r>
          </w:p>
        </w:tc>
      </w:tr>
      <w:tr w14:paraId="3F2D4F9B">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70878A74">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5</w:t>
            </w:r>
          </w:p>
        </w:tc>
        <w:tc>
          <w:tcPr>
            <w:tcW w:w="2160" w:type="dxa"/>
            <w:tcBorders>
              <w:top w:val="single" w:color="D9D9D9" w:sz="4" w:space="0"/>
              <w:left w:val="single" w:color="D9D9D9" w:sz="4" w:space="0"/>
              <w:bottom w:val="single" w:color="D9D9D9" w:sz="4" w:space="0"/>
              <w:right w:val="single" w:color="D9D9D9" w:sz="4" w:space="0"/>
            </w:tcBorders>
            <w:vAlign w:val="center"/>
          </w:tcPr>
          <w:p w14:paraId="1AD76626">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Thông tin cá nhân</w:t>
            </w:r>
          </w:p>
        </w:tc>
        <w:tc>
          <w:tcPr>
            <w:tcW w:w="1656" w:type="dxa"/>
            <w:tcBorders>
              <w:top w:val="single" w:color="D9D9D9" w:sz="4" w:space="0"/>
              <w:left w:val="single" w:color="D9D9D9" w:sz="4" w:space="0"/>
              <w:bottom w:val="single" w:color="D9D9D9" w:sz="4" w:space="0"/>
              <w:right w:val="single" w:color="D9D9D9" w:sz="4" w:space="0"/>
            </w:tcBorders>
            <w:vAlign w:val="center"/>
          </w:tcPr>
          <w:p w14:paraId="547689C2">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Description list</w:t>
            </w:r>
          </w:p>
        </w:tc>
        <w:tc>
          <w:tcPr>
            <w:tcW w:w="5688" w:type="dxa"/>
            <w:tcBorders>
              <w:top w:val="single" w:color="D9D9D9" w:sz="4" w:space="0"/>
              <w:left w:val="single" w:color="D9D9D9" w:sz="4" w:space="0"/>
              <w:bottom w:val="single" w:color="D9D9D9" w:sz="4" w:space="0"/>
              <w:right w:val="single" w:color="D9D9D9" w:sz="4" w:space="0"/>
            </w:tcBorders>
            <w:vAlign w:val="center"/>
          </w:tcPr>
          <w:p w14:paraId="628FBC07">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MSSV, họ tên, ngày sinh, giới tính, quê quán, điện thoại, khoa, năm học và diện ưu tiên.</w:t>
            </w:r>
          </w:p>
        </w:tc>
      </w:tr>
      <w:tr w14:paraId="77997F3D">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4853B8D6">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6</w:t>
            </w:r>
          </w:p>
        </w:tc>
        <w:tc>
          <w:tcPr>
            <w:tcW w:w="2160" w:type="dxa"/>
            <w:tcBorders>
              <w:top w:val="single" w:color="D9D9D9" w:sz="4" w:space="0"/>
              <w:left w:val="single" w:color="D9D9D9" w:sz="4" w:space="0"/>
              <w:bottom w:val="single" w:color="D9D9D9" w:sz="4" w:space="0"/>
              <w:right w:val="single" w:color="D9D9D9" w:sz="4" w:space="0"/>
            </w:tcBorders>
            <w:vAlign w:val="center"/>
          </w:tcPr>
          <w:p w14:paraId="4EE6C72D">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Phòng ở hiện tại</w:t>
            </w:r>
          </w:p>
        </w:tc>
        <w:tc>
          <w:tcPr>
            <w:tcW w:w="1656" w:type="dxa"/>
            <w:tcBorders>
              <w:top w:val="single" w:color="D9D9D9" w:sz="4" w:space="0"/>
              <w:left w:val="single" w:color="D9D9D9" w:sz="4" w:space="0"/>
              <w:bottom w:val="single" w:color="D9D9D9" w:sz="4" w:space="0"/>
              <w:right w:val="single" w:color="D9D9D9" w:sz="4" w:space="0"/>
            </w:tcBorders>
            <w:vAlign w:val="center"/>
          </w:tcPr>
          <w:p w14:paraId="0673F699">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Text</w:t>
            </w:r>
          </w:p>
        </w:tc>
        <w:tc>
          <w:tcPr>
            <w:tcW w:w="5688" w:type="dxa"/>
            <w:tcBorders>
              <w:top w:val="single" w:color="D9D9D9" w:sz="4" w:space="0"/>
              <w:left w:val="single" w:color="D9D9D9" w:sz="4" w:space="0"/>
              <w:bottom w:val="single" w:color="D9D9D9" w:sz="4" w:space="0"/>
              <w:right w:val="single" w:color="D9D9D9" w:sz="4" w:space="0"/>
            </w:tcBorders>
            <w:vAlign w:val="center"/>
          </w:tcPr>
          <w:p w14:paraId="29C7F89E">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Hiển thị mã phòng; nếu chưa có thì báo Chưa được phân phòng.</w:t>
            </w:r>
          </w:p>
        </w:tc>
      </w:tr>
      <w:tr w14:paraId="60B5E3A1">
        <w:tblPrEx>
          <w:tblCellMar>
            <w:top w:w="0" w:type="dxa"/>
            <w:left w:w="108" w:type="dxa"/>
            <w:bottom w:w="0" w:type="dxa"/>
            <w:right w:w="108" w:type="dxa"/>
          </w:tblCellMar>
        </w:tblPrEx>
        <w:trPr>
          <w:cantSplit/>
        </w:trPr>
        <w:tc>
          <w:tcPr>
            <w:tcW w:w="720" w:type="dxa"/>
            <w:tcBorders>
              <w:top w:val="single" w:color="D9D9D9" w:sz="4" w:space="0"/>
              <w:left w:val="single" w:color="D9D9D9" w:sz="4" w:space="0"/>
              <w:bottom w:val="single" w:color="D9D9D9" w:sz="4" w:space="0"/>
              <w:right w:val="single" w:color="D9D9D9" w:sz="4" w:space="0"/>
            </w:tcBorders>
            <w:vAlign w:val="center"/>
          </w:tcPr>
          <w:p w14:paraId="56B3500E">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Pr>
              <w:t>7</w:t>
            </w:r>
          </w:p>
        </w:tc>
        <w:tc>
          <w:tcPr>
            <w:tcW w:w="2160" w:type="dxa"/>
            <w:tcBorders>
              <w:top w:val="single" w:color="D9D9D9" w:sz="4" w:space="0"/>
              <w:left w:val="single" w:color="D9D9D9" w:sz="4" w:space="0"/>
              <w:bottom w:val="single" w:color="D9D9D9" w:sz="4" w:space="0"/>
              <w:right w:val="single" w:color="D9D9D9" w:sz="4" w:space="0"/>
            </w:tcBorders>
            <w:vAlign w:val="center"/>
          </w:tcPr>
          <w:p w14:paraId="3812FD88">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Xem thông tin phòng</w:t>
            </w:r>
          </w:p>
        </w:tc>
        <w:tc>
          <w:tcPr>
            <w:tcW w:w="1656" w:type="dxa"/>
            <w:tcBorders>
              <w:top w:val="single" w:color="D9D9D9" w:sz="4" w:space="0"/>
              <w:left w:val="single" w:color="D9D9D9" w:sz="4" w:space="0"/>
              <w:bottom w:val="single" w:color="D9D9D9" w:sz="4" w:space="0"/>
              <w:right w:val="single" w:color="D9D9D9" w:sz="4" w:space="0"/>
            </w:tcBorders>
            <w:vAlign w:val="center"/>
          </w:tcPr>
          <w:p w14:paraId="4B951915">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Link</w:t>
            </w:r>
          </w:p>
        </w:tc>
        <w:tc>
          <w:tcPr>
            <w:tcW w:w="5688" w:type="dxa"/>
            <w:tcBorders>
              <w:top w:val="single" w:color="D9D9D9" w:sz="4" w:space="0"/>
              <w:left w:val="single" w:color="D9D9D9" w:sz="4" w:space="0"/>
              <w:bottom w:val="single" w:color="D9D9D9" w:sz="4" w:space="0"/>
              <w:right w:val="single" w:color="D9D9D9" w:sz="4" w:space="0"/>
            </w:tcBorders>
            <w:vAlign w:val="center"/>
          </w:tcPr>
          <w:p w14:paraId="31F009D4">
            <w:pPr>
              <w:spacing w:before="60" w:after="60"/>
              <w:rPr>
                <w:rFonts w:hint="default" w:ascii="Times New Roman" w:hAnsi="Times New Roman" w:cs="Times New Roman"/>
                <w:sz w:val="24"/>
                <w:szCs w:val="24"/>
              </w:rPr>
            </w:pPr>
            <w:r>
              <w:rPr>
                <w:rFonts w:hint="default" w:ascii="Times New Roman" w:hAnsi="Times New Roman" w:cs="Times New Roman"/>
                <w:sz w:val="24"/>
                <w:szCs w:val="24"/>
              </w:rPr>
              <w:t>Chỉ có khi sinh viên có phòng; mở danh sách phòng với keyword bằng mã phòng.</w:t>
            </w:r>
          </w:p>
        </w:tc>
      </w:tr>
    </w:tbl>
    <w:p w14:paraId="135D3056">
      <w:pPr>
        <w:keepNext w:val="0"/>
        <w:keepLines w:val="0"/>
        <w:pageBreakBefore w:val="0"/>
        <w:widowControl/>
        <w:numPr>
          <w:ilvl w:val="0"/>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r>
        <w:rPr>
          <w:rFonts w:hint="default" w:ascii="Times New Roman" w:hAnsi="Times New Roman"/>
          <w:b/>
          <w:bCs/>
          <w:szCs w:val="24"/>
          <w:lang w:val="en-US"/>
        </w:rPr>
        <w:t>Sơ đồ biến cố:</w:t>
      </w:r>
    </w:p>
    <w:p w14:paraId="40170FE0">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center"/>
        <w:textAlignment w:val="auto"/>
        <w:rPr>
          <w:rFonts w:hint="default" w:ascii="Times New Roman" w:hAnsi="Times New Roman"/>
          <w:b/>
          <w:bCs/>
          <w:szCs w:val="24"/>
          <w:lang w:val="en-US"/>
        </w:rPr>
      </w:pPr>
      <w:r>
        <w:drawing>
          <wp:inline distT="0" distB="0" distL="114300" distR="114300">
            <wp:extent cx="4572000" cy="2325370"/>
            <wp:effectExtent l="0" t="0" r="0" b="6350"/>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0"/>
                    <pic:cNvPicPr>
                      <a:picLocks noChangeAspect="1"/>
                    </pic:cNvPicPr>
                  </pic:nvPicPr>
                  <pic:blipFill>
                    <a:blip r:embed="rId42"/>
                    <a:stretch>
                      <a:fillRect/>
                    </a:stretch>
                  </pic:blipFill>
                  <pic:spPr>
                    <a:xfrm>
                      <a:off x="0" y="0"/>
                      <a:ext cx="4572000" cy="2325370"/>
                    </a:xfrm>
                    <a:prstGeom prst="rect">
                      <a:avLst/>
                    </a:prstGeom>
                    <a:noFill/>
                    <a:ln>
                      <a:noFill/>
                    </a:ln>
                  </pic:spPr>
                </pic:pic>
              </a:graphicData>
            </a:graphic>
          </wp:inline>
        </w:drawing>
      </w:r>
    </w:p>
    <w:p w14:paraId="511F0CEF">
      <w:pPr>
        <w:keepNext w:val="0"/>
        <w:keepLines w:val="0"/>
        <w:pageBreakBefore w:val="0"/>
        <w:widowControl/>
        <w:numPr>
          <w:numId w:val="0"/>
        </w:numPr>
        <w:kinsoku/>
        <w:wordWrap/>
        <w:overflowPunct/>
        <w:topLinePunct w:val="0"/>
        <w:autoSpaceDE/>
        <w:autoSpaceDN/>
        <w:bidi w:val="0"/>
        <w:adjustRightInd/>
        <w:snapToGrid/>
        <w:spacing w:after="0" w:afterLines="100"/>
        <w:ind w:leftChars="0"/>
        <w:jc w:val="both"/>
        <w:textAlignment w:val="auto"/>
        <w:rPr>
          <w:rFonts w:hint="default" w:ascii="Times New Roman" w:hAnsi="Times New Roman"/>
          <w:b/>
          <w:bCs/>
          <w:szCs w:val="24"/>
          <w:lang w:val="en-US"/>
        </w:rPr>
      </w:pPr>
    </w:p>
    <w:p w14:paraId="1E1B162A">
      <w:pPr>
        <w:numPr>
          <w:numId w:val="0"/>
        </w:numPr>
        <w:ind w:leftChars="0"/>
        <w:jc w:val="center"/>
        <w:rPr>
          <w:rFonts w:hint="default"/>
          <w:sz w:val="0"/>
          <w:szCs w:val="0"/>
          <w:lang w:val="en-US"/>
        </w:rPr>
      </w:pPr>
      <w:r>
        <w:rPr>
          <w:rFonts w:hint="default"/>
          <w:sz w:val="0"/>
          <w:szCs w:val="0"/>
          <w:lang w:val="en-US"/>
        </w:rPr>
        <w:t>,j,hj,</w:t>
      </w:r>
    </w:p>
    <w:p w14:paraId="30917DE2">
      <w:pPr>
        <w:numPr>
          <w:numId w:val="0"/>
        </w:numPr>
        <w:ind w:leftChars="0"/>
        <w:jc w:val="center"/>
        <w:rPr>
          <w:sz w:val="0"/>
          <w:szCs w:val="0"/>
        </w:rPr>
      </w:pPr>
    </w:p>
    <w:p w14:paraId="0B17837B">
      <w:pPr>
        <w:numPr>
          <w:numId w:val="0"/>
        </w:numPr>
        <w:ind w:leftChars="0"/>
        <w:jc w:val="center"/>
        <w:rPr>
          <w:sz w:val="0"/>
          <w:szCs w:val="0"/>
        </w:rPr>
      </w:pPr>
    </w:p>
    <w:p w14:paraId="01AF45E1">
      <w:pPr>
        <w:numPr>
          <w:numId w:val="0"/>
        </w:numPr>
        <w:ind w:leftChars="0"/>
        <w:jc w:val="center"/>
        <w:rPr>
          <w:rFonts w:hint="default"/>
          <w:sz w:val="0"/>
          <w:szCs w:val="0"/>
          <w:lang w:val="en-US"/>
        </w:rPr>
      </w:pPr>
      <w:r>
        <w:rPr>
          <w:rFonts w:hint="default"/>
          <w:sz w:val="0"/>
          <w:szCs w:val="0"/>
          <w:lang w:val="en-US"/>
        </w:rPr>
        <w:t>ntrngfgnn</w:t>
      </w:r>
    </w:p>
    <w:sectPr>
      <w:pgSz w:w="11907" w:h="16840"/>
      <w:pgMar w:top="1296" w:right="1197" w:bottom="1296" w:left="1080" w:header="720" w:footer="720" w:gutter="0"/>
      <w:pgBorders w:display="firstPage">
        <w:top w:val="twistedLines1" w:color="auto" w:sz="24" w:space="1"/>
        <w:left w:val="twistedLines1" w:color="auto" w:sz="24" w:space="1"/>
        <w:bottom w:val="twistedLines1" w:color="auto" w:sz="24" w:space="1"/>
        <w:right w:val="twistedLines1" w:color="auto" w:sz="24" w:space="1"/>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I-Times">
    <w:altName w:val="Calibri"/>
    <w:panose1 w:val="00000000000000000000"/>
    <w:charset w:val="00"/>
    <w:family w:val="auto"/>
    <w:pitch w:val="default"/>
    <w:sig w:usb0="00000000" w:usb1="00000000" w:usb2="00000000" w:usb3="00000000" w:csb0="00000013" w:csb1="00000000"/>
  </w:font>
  <w:font w:name="SimHei">
    <w:altName w:val="SimSun"/>
    <w:panose1 w:val="02010600030101010101"/>
    <w:charset w:val="86"/>
    <w:family w:val="modern"/>
    <w:pitch w:val="default"/>
    <w:sig w:usb0="00000000" w:usb1="00000000" w:usb2="00000016" w:usb3="00000000" w:csb0="00040001" w:csb1="00000000"/>
  </w:font>
  <w:font w:name="Segoe UI Symbol">
    <w:panose1 w:val="020B0502040204020203"/>
    <w:charset w:val="00"/>
    <w:family w:val="swiss"/>
    <w:pitch w:val="default"/>
    <w:sig w:usb0="800001E3" w:usb1="1200FFEF" w:usb2="00040000" w:usb3="04000000" w:csb0="00000001" w:csb1="4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E47DEC"/>
    <w:multiLevelType w:val="singleLevel"/>
    <w:tmpl w:val="96E47DEC"/>
    <w:lvl w:ilvl="0" w:tentative="0">
      <w:start w:val="1"/>
      <w:numFmt w:val="decimal"/>
      <w:suff w:val="space"/>
      <w:lvlText w:val="%1."/>
      <w:lvlJc w:val="left"/>
    </w:lvl>
  </w:abstractNum>
  <w:abstractNum w:abstractNumId="1">
    <w:nsid w:val="ACEC5EDB"/>
    <w:multiLevelType w:val="singleLevel"/>
    <w:tmpl w:val="ACEC5EDB"/>
    <w:lvl w:ilvl="0" w:tentative="0">
      <w:start w:val="1"/>
      <w:numFmt w:val="decimal"/>
      <w:suff w:val="space"/>
      <w:lvlText w:val="%1."/>
      <w:lvlJc w:val="left"/>
    </w:lvl>
  </w:abstractNum>
  <w:abstractNum w:abstractNumId="2">
    <w:nsid w:val="B15DB6C0"/>
    <w:multiLevelType w:val="singleLevel"/>
    <w:tmpl w:val="B15DB6C0"/>
    <w:lvl w:ilvl="0" w:tentative="0">
      <w:start w:val="1"/>
      <w:numFmt w:val="decimal"/>
      <w:suff w:val="space"/>
      <w:lvlText w:val="%1."/>
      <w:lvlJc w:val="left"/>
    </w:lvl>
  </w:abstractNum>
  <w:abstractNum w:abstractNumId="3">
    <w:nsid w:val="B833F8C5"/>
    <w:multiLevelType w:val="singleLevel"/>
    <w:tmpl w:val="B833F8C5"/>
    <w:lvl w:ilvl="0" w:tentative="0">
      <w:start w:val="1"/>
      <w:numFmt w:val="decimal"/>
      <w:suff w:val="space"/>
      <w:lvlText w:val="%1."/>
      <w:lvlJc w:val="left"/>
    </w:lvl>
  </w:abstractNum>
  <w:abstractNum w:abstractNumId="4">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E3912E4B"/>
    <w:multiLevelType w:val="singleLevel"/>
    <w:tmpl w:val="E3912E4B"/>
    <w:lvl w:ilvl="0" w:tentative="0">
      <w:start w:val="1"/>
      <w:numFmt w:val="decimal"/>
      <w:suff w:val="space"/>
      <w:lvlText w:val="%1."/>
      <w:lvlJc w:val="left"/>
    </w:lvl>
  </w:abstractNum>
  <w:abstractNum w:abstractNumId="7">
    <w:nsid w:val="E66E7B82"/>
    <w:multiLevelType w:val="singleLevel"/>
    <w:tmpl w:val="E66E7B82"/>
    <w:lvl w:ilvl="0" w:tentative="0">
      <w:start w:val="1"/>
      <w:numFmt w:val="decimal"/>
      <w:suff w:val="space"/>
      <w:lvlText w:val="%1."/>
      <w:lvlJc w:val="left"/>
    </w:lvl>
  </w:abstractNum>
  <w:abstractNum w:abstractNumId="8">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187658DF"/>
    <w:multiLevelType w:val="singleLevel"/>
    <w:tmpl w:val="187658DF"/>
    <w:lvl w:ilvl="0" w:tentative="0">
      <w:start w:val="1"/>
      <w:numFmt w:val="decimal"/>
      <w:suff w:val="space"/>
      <w:lvlText w:val="%1."/>
      <w:lvlJc w:val="left"/>
    </w:lvl>
  </w:abstractNum>
  <w:abstractNum w:abstractNumId="10">
    <w:nsid w:val="1C2C125B"/>
    <w:multiLevelType w:val="singleLevel"/>
    <w:tmpl w:val="1C2C125B"/>
    <w:lvl w:ilvl="0" w:tentative="0">
      <w:start w:val="1"/>
      <w:numFmt w:val="decimal"/>
      <w:suff w:val="space"/>
      <w:lvlText w:val="%1."/>
      <w:lvlJc w:val="left"/>
    </w:lvl>
  </w:abstractNum>
  <w:abstractNum w:abstractNumId="11">
    <w:nsid w:val="1CE7C53D"/>
    <w:multiLevelType w:val="multilevel"/>
    <w:tmpl w:val="1CE7C53D"/>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2">
    <w:nsid w:val="385BF2DF"/>
    <w:multiLevelType w:val="singleLevel"/>
    <w:tmpl w:val="385BF2DF"/>
    <w:lvl w:ilvl="0" w:tentative="0">
      <w:start w:val="1"/>
      <w:numFmt w:val="decimal"/>
      <w:suff w:val="space"/>
      <w:lvlText w:val="%1."/>
      <w:lvlJc w:val="left"/>
    </w:lvl>
  </w:abstractNum>
  <w:abstractNum w:abstractNumId="13">
    <w:nsid w:val="51C46864"/>
    <w:multiLevelType w:val="singleLevel"/>
    <w:tmpl w:val="51C46864"/>
    <w:lvl w:ilvl="0" w:tentative="0">
      <w:start w:val="1"/>
      <w:numFmt w:val="decimal"/>
      <w:suff w:val="space"/>
      <w:lvlText w:val="%1."/>
      <w:lvlJc w:val="left"/>
    </w:lvl>
  </w:abstractNum>
  <w:abstractNum w:abstractNumId="14">
    <w:nsid w:val="5293793F"/>
    <w:multiLevelType w:val="singleLevel"/>
    <w:tmpl w:val="5293793F"/>
    <w:lvl w:ilvl="0" w:tentative="0">
      <w:start w:val="1"/>
      <w:numFmt w:val="decimal"/>
      <w:suff w:val="space"/>
      <w:lvlText w:val="%1."/>
      <w:lvlJc w:val="left"/>
    </w:lvl>
  </w:abstractNum>
  <w:abstractNum w:abstractNumId="15">
    <w:nsid w:val="56483958"/>
    <w:multiLevelType w:val="singleLevel"/>
    <w:tmpl w:val="56483958"/>
    <w:lvl w:ilvl="0" w:tentative="0">
      <w:start w:val="1"/>
      <w:numFmt w:val="decimal"/>
      <w:suff w:val="space"/>
      <w:lvlText w:val="%1."/>
      <w:lvlJc w:val="left"/>
    </w:lvl>
  </w:abstractNum>
  <w:abstractNum w:abstractNumId="16">
    <w:nsid w:val="57428E3B"/>
    <w:multiLevelType w:val="singleLevel"/>
    <w:tmpl w:val="57428E3B"/>
    <w:lvl w:ilvl="0" w:tentative="0">
      <w:start w:val="1"/>
      <w:numFmt w:val="decimal"/>
      <w:suff w:val="space"/>
      <w:lvlText w:val="%1."/>
      <w:lvlJc w:val="left"/>
    </w:lvl>
  </w:abstractNum>
  <w:abstractNum w:abstractNumId="17">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736CD341"/>
    <w:multiLevelType w:val="singleLevel"/>
    <w:tmpl w:val="736CD341"/>
    <w:lvl w:ilvl="0" w:tentative="0">
      <w:start w:val="1"/>
      <w:numFmt w:val="decimal"/>
      <w:suff w:val="space"/>
      <w:lvlText w:val="%1."/>
      <w:lvlJc w:val="left"/>
    </w:lvl>
  </w:abstractNum>
  <w:abstractNum w:abstractNumId="19">
    <w:nsid w:val="7778B880"/>
    <w:multiLevelType w:val="singleLevel"/>
    <w:tmpl w:val="7778B880"/>
    <w:lvl w:ilvl="0" w:tentative="0">
      <w:start w:val="1"/>
      <w:numFmt w:val="decimal"/>
      <w:suff w:val="space"/>
      <w:lvlText w:val="%1."/>
      <w:lvlJc w:val="left"/>
    </w:lvl>
  </w:abstractNum>
  <w:abstractNum w:abstractNumId="20">
    <w:nsid w:val="7EFFACE0"/>
    <w:multiLevelType w:val="singleLevel"/>
    <w:tmpl w:val="7EFFACE0"/>
    <w:lvl w:ilvl="0" w:tentative="0">
      <w:start w:val="1"/>
      <w:numFmt w:val="decimal"/>
      <w:suff w:val="space"/>
      <w:lvlText w:val="%1."/>
      <w:lvlJc w:val="left"/>
    </w:lvl>
  </w:abstractNum>
  <w:num w:numId="1">
    <w:abstractNumId w:val="11"/>
  </w:num>
  <w:num w:numId="2">
    <w:abstractNumId w:val="8"/>
  </w:num>
  <w:num w:numId="3">
    <w:abstractNumId w:val="5"/>
  </w:num>
  <w:num w:numId="4">
    <w:abstractNumId w:val="17"/>
  </w:num>
  <w:num w:numId="5">
    <w:abstractNumId w:val="4"/>
  </w:num>
  <w:num w:numId="6">
    <w:abstractNumId w:val="1"/>
  </w:num>
  <w:num w:numId="7">
    <w:abstractNumId w:val="19"/>
  </w:num>
  <w:num w:numId="8">
    <w:abstractNumId w:val="13"/>
  </w:num>
  <w:num w:numId="9">
    <w:abstractNumId w:val="12"/>
  </w:num>
  <w:num w:numId="10">
    <w:abstractNumId w:val="7"/>
  </w:num>
  <w:num w:numId="11">
    <w:abstractNumId w:val="18"/>
  </w:num>
  <w:num w:numId="12">
    <w:abstractNumId w:val="15"/>
  </w:num>
  <w:num w:numId="13">
    <w:abstractNumId w:val="9"/>
  </w:num>
  <w:num w:numId="14">
    <w:abstractNumId w:val="0"/>
  </w:num>
  <w:num w:numId="15">
    <w:abstractNumId w:val="14"/>
  </w:num>
  <w:num w:numId="16">
    <w:abstractNumId w:val="20"/>
  </w:num>
  <w:num w:numId="17">
    <w:abstractNumId w:val="16"/>
  </w:num>
  <w:num w:numId="18">
    <w:abstractNumId w:val="10"/>
  </w:num>
  <w:num w:numId="19">
    <w:abstractNumId w:val="3"/>
  </w:num>
  <w:num w:numId="20">
    <w:abstractNumId w:val="6"/>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732327"/>
    <w:rsid w:val="0025365C"/>
    <w:rsid w:val="005841E8"/>
    <w:rsid w:val="00604998"/>
    <w:rsid w:val="006624A2"/>
    <w:rsid w:val="00696DF9"/>
    <w:rsid w:val="008C2AC0"/>
    <w:rsid w:val="00904FF5"/>
    <w:rsid w:val="009630AF"/>
    <w:rsid w:val="009D2AC7"/>
    <w:rsid w:val="00A54E8F"/>
    <w:rsid w:val="00BB741D"/>
    <w:rsid w:val="00E25CD6"/>
    <w:rsid w:val="00F21613"/>
    <w:rsid w:val="108F23BB"/>
    <w:rsid w:val="2C607465"/>
    <w:rsid w:val="352E0985"/>
    <w:rsid w:val="4F1C53DA"/>
    <w:rsid w:val="51732327"/>
    <w:rsid w:val="56EC64D7"/>
    <w:rsid w:val="63A05C7E"/>
    <w:rsid w:val="63F7180F"/>
    <w:rsid w:val="72A97E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I-Times" w:hAnsi="VNI-Times" w:eastAsia="Times New Roman" w:cs="Times New Roman"/>
      <w:sz w:val="24"/>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SimHei" w:cs="Arial"/>
      <w:sz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qFormat/>
    <w:uiPriority w:val="22"/>
    <w:rPr>
      <w:b/>
      <w:bCs/>
    </w:rPr>
  </w:style>
  <w:style w:type="table" w:styleId="7">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Table Paragraph"/>
    <w:basedOn w:val="1"/>
    <w:qFormat/>
    <w:uiPriority w:val="1"/>
    <w:pPr>
      <w:widowControl w:val="0"/>
      <w:autoSpaceDE w:val="0"/>
      <w:autoSpaceDN w:val="0"/>
    </w:pPr>
    <w:rPr>
      <w:rFonts w:ascii="Times New Roman" w:hAnsi="Times New Roman"/>
      <w:sz w:val="22"/>
      <w:szCs w:val="22"/>
    </w:rPr>
  </w:style>
  <w:style w:type="table" w:customStyle="1" w:styleId="9">
    <w:name w:val="_Style 10"/>
    <w:basedOn w:val="10"/>
    <w:qFormat/>
    <w:uiPriority w:val="0"/>
  </w:style>
  <w:style w:type="table" w:customStyle="1" w:styleId="10">
    <w:name w:val="TableNormal"/>
    <w:qFormat/>
    <w:uiPriority w:val="0"/>
    <w:tblPr>
      <w:tblCellMar>
        <w:top w:w="100" w:type="dxa"/>
        <w:left w:w="100" w:type="dxa"/>
        <w:bottom w:w="100" w:type="dxa"/>
        <w:right w:w="100" w:type="dxa"/>
      </w:tblCellMar>
    </w:tblPr>
  </w:style>
  <w:style w:type="table" w:customStyle="1" w:styleId="11">
    <w:name w:val="_Style 11"/>
    <w:basedOn w:val="10"/>
    <w:qFormat/>
    <w:uiPriority w:val="0"/>
  </w:style>
  <w:style w:type="paragraph" w:styleId="12">
    <w:name w:val="List Paragraph"/>
    <w:basedOn w:val="1"/>
    <w:unhideWhenUsed/>
    <w:qFormat/>
    <w:uiPriority w:val="99"/>
    <w:pPr>
      <w:ind w:left="720"/>
      <w:contextualSpacing/>
    </w:pPr>
  </w:style>
  <w:style w:type="table" w:customStyle="1" w:styleId="13">
    <w:name w:val="_Style 12"/>
    <w:qFormat/>
    <w:uiPriority w:val="0"/>
    <w:rPr>
      <w:rFonts w:asciiTheme="minorHAnsi" w:hAnsiTheme="minorHAnsi" w:eastAsiaTheme="minorEastAsia" w:cstheme="minorBidi"/>
    </w:rPr>
    <w:tblPr>
      <w:tblCellMar>
        <w:top w:w="0" w:type="dxa"/>
        <w:left w:w="0" w:type="dxa"/>
        <w:bottom w:w="0" w:type="dxa"/>
        <w:right w:w="0" w:type="dxa"/>
      </w:tblCellMar>
    </w:tblPr>
  </w:style>
  <w:style w:type="table" w:customStyle="1" w:styleId="14">
    <w:name w:val="_Style 13"/>
    <w:qFormat/>
    <w:uiPriority w:val="0"/>
    <w:rPr>
      <w:rFonts w:asciiTheme="minorHAnsi" w:hAnsiTheme="minorHAnsi" w:eastAsiaTheme="minorEastAsia" w:cstheme="minorBidi"/>
    </w:rPr>
    <w:tblPr>
      <w:tblCellMar>
        <w:top w:w="0" w:type="dxa"/>
        <w:left w:w="0" w:type="dxa"/>
        <w:bottom w:w="0" w:type="dxa"/>
        <w:right w:w="0" w:type="dxa"/>
      </w:tblCellMar>
    </w:tblPr>
  </w:style>
  <w:style w:type="table" w:customStyle="1" w:styleId="15">
    <w:name w:val="_Style 14"/>
    <w:qFormat/>
    <w:uiPriority w:val="0"/>
    <w:rPr>
      <w:rFonts w:asciiTheme="minorHAnsi" w:hAnsiTheme="minorHAnsi" w:eastAsiaTheme="minorEastAsia" w:cstheme="minorBidi"/>
    </w:rPr>
    <w:tblPr>
      <w:tblCellMar>
        <w:top w:w="0" w:type="dxa"/>
        <w:left w:w="0" w:type="dxa"/>
        <w:bottom w:w="0" w:type="dxa"/>
        <w:right w:w="0" w:type="dxa"/>
      </w:tblCellMar>
    </w:tblPr>
  </w:style>
  <w:style w:type="table" w:customStyle="1" w:styleId="16">
    <w:name w:val="_Style 15"/>
    <w:qFormat/>
    <w:uiPriority w:val="0"/>
    <w:rPr>
      <w:rFonts w:asciiTheme="minorHAnsi" w:hAnsiTheme="minorHAnsi" w:eastAsiaTheme="minorEastAsia" w:cstheme="minorBidi"/>
    </w:rPr>
    <w:tblPr>
      <w:tblCellMar>
        <w:top w:w="0" w:type="dxa"/>
        <w:left w:w="0" w:type="dxa"/>
        <w:bottom w:w="0" w:type="dxa"/>
        <w:right w:w="0" w:type="dxa"/>
      </w:tblCellMar>
    </w:tblPr>
  </w:style>
  <w:style w:type="table" w:customStyle="1" w:styleId="17">
    <w:name w:val="_Style 16"/>
    <w:qFormat/>
    <w:uiPriority w:val="0"/>
    <w:rPr>
      <w:rFonts w:asciiTheme="minorHAnsi" w:hAnsiTheme="minorHAnsi" w:eastAsiaTheme="minorEastAsia" w:cstheme="minorBidi"/>
    </w:rPr>
    <w:tblPr>
      <w:tblCellMar>
        <w:top w:w="0" w:type="dxa"/>
        <w:left w:w="0" w:type="dxa"/>
        <w:bottom w:w="0" w:type="dxa"/>
        <w:right w:w="0" w:type="dxa"/>
      </w:tblCellMar>
    </w:tblPr>
  </w:style>
  <w:style w:type="table" w:customStyle="1" w:styleId="18">
    <w:name w:val="_Style 17"/>
    <w:qFormat/>
    <w:uiPriority w:val="0"/>
    <w:rPr>
      <w:rFonts w:asciiTheme="minorHAnsi" w:hAnsiTheme="minorHAnsi" w:eastAsiaTheme="minorEastAsia" w:cstheme="minorBidi"/>
    </w:rPr>
    <w:tblPr>
      <w:tblCellMar>
        <w:top w:w="0" w:type="dxa"/>
        <w:left w:w="0" w:type="dxa"/>
        <w:bottom w:w="0" w:type="dxa"/>
        <w:right w:w="0" w:type="dxa"/>
      </w:tblCellMar>
    </w:tblPr>
  </w:style>
  <w:style w:type="table" w:customStyle="1" w:styleId="19">
    <w:name w:val="_Style 18"/>
    <w:qFormat/>
    <w:uiPriority w:val="0"/>
    <w:rPr>
      <w:rFonts w:asciiTheme="minorHAnsi" w:hAnsiTheme="minorHAnsi" w:eastAsiaTheme="minorEastAsia" w:cstheme="minorBidi"/>
    </w:rPr>
    <w:tblPr>
      <w:tblCellMar>
        <w:top w:w="0" w:type="dxa"/>
        <w:left w:w="0" w:type="dxa"/>
        <w:bottom w:w="0" w:type="dxa"/>
        <w:right w:w="0" w:type="dxa"/>
      </w:tblCellMar>
    </w:tblPr>
  </w:style>
  <w:style w:type="table" w:customStyle="1" w:styleId="20">
    <w:name w:val="_Style 19"/>
    <w:qFormat/>
    <w:uiPriority w:val="0"/>
    <w:rPr>
      <w:rFonts w:asciiTheme="minorHAnsi" w:hAnsiTheme="minorHAnsi" w:eastAsiaTheme="minorEastAsia" w:cstheme="minorBidi"/>
    </w:rPr>
    <w:tblPr>
      <w:tblCellMar>
        <w:top w:w="0" w:type="dxa"/>
        <w:left w:w="0" w:type="dxa"/>
        <w:bottom w:w="0" w:type="dxa"/>
        <w:right w:w="0" w:type="dxa"/>
      </w:tblCellMar>
    </w:tblPr>
  </w:style>
  <w:style w:type="table" w:customStyle="1" w:styleId="21">
    <w:name w:val="_Style 20"/>
    <w:qFormat/>
    <w:uiPriority w:val="0"/>
    <w:rPr>
      <w:rFonts w:asciiTheme="minorHAnsi" w:hAnsiTheme="minorHAnsi" w:eastAsiaTheme="minorEastAsia" w:cstheme="minorBidi"/>
    </w:rPr>
    <w:tblPr>
      <w:tblCellMar>
        <w:top w:w="0" w:type="dxa"/>
        <w:left w:w="0" w:type="dxa"/>
        <w:bottom w:w="0" w:type="dxa"/>
        <w:right w:w="0" w:type="dxa"/>
      </w:tblCellMar>
    </w:tblPr>
  </w:style>
  <w:style w:type="table" w:customStyle="1" w:styleId="22">
    <w:name w:val="_Style 21"/>
    <w:qFormat/>
    <w:uiPriority w:val="0"/>
    <w:rPr>
      <w:rFonts w:asciiTheme="minorHAnsi" w:hAnsiTheme="minorHAnsi" w:eastAsiaTheme="minorEastAsia" w:cstheme="minorBidi"/>
    </w:rPr>
    <w:tblPr>
      <w:tblCellMar>
        <w:top w:w="0" w:type="dxa"/>
        <w:left w:w="0" w:type="dxa"/>
        <w:bottom w:w="0" w:type="dxa"/>
        <w:right w:w="0" w:type="dxa"/>
      </w:tblCellMar>
    </w:tblPr>
  </w:style>
  <w:style w:type="table" w:customStyle="1" w:styleId="23">
    <w:name w:val="_Style 22"/>
    <w:qFormat/>
    <w:uiPriority w:val="0"/>
    <w:rPr>
      <w:rFonts w:asciiTheme="minorHAnsi" w:hAnsiTheme="minorHAnsi" w:eastAsiaTheme="minorEastAsia" w:cstheme="minorBidi"/>
    </w:rPr>
    <w:tblPr>
      <w:tblCellMar>
        <w:top w:w="0" w:type="dxa"/>
        <w:left w:w="0" w:type="dxa"/>
        <w:bottom w:w="0" w:type="dxa"/>
        <w:right w:w="0" w:type="dxa"/>
      </w:tblCellMar>
    </w:tblPr>
  </w:style>
  <w:style w:type="table" w:customStyle="1" w:styleId="24">
    <w:name w:val="_Style 23"/>
    <w:qFormat/>
    <w:uiPriority w:val="0"/>
    <w:rPr>
      <w:rFonts w:asciiTheme="minorHAnsi" w:hAnsiTheme="minorHAnsi" w:eastAsiaTheme="minorEastAsia" w:cstheme="minorBidi"/>
    </w:rPr>
    <w:tblPr>
      <w:tblCellMar>
        <w:top w:w="0" w:type="dxa"/>
        <w:left w:w="0" w:type="dxa"/>
        <w:bottom w:w="0" w:type="dxa"/>
        <w:right w:w="0" w:type="dxa"/>
      </w:tblCellMar>
    </w:tblPr>
  </w:style>
  <w:style w:type="table" w:customStyle="1" w:styleId="25">
    <w:name w:val="_Style 24"/>
    <w:qFormat/>
    <w:uiPriority w:val="0"/>
    <w:rPr>
      <w:rFonts w:asciiTheme="minorHAnsi" w:hAnsiTheme="minorHAnsi" w:eastAsiaTheme="minorEastAsia" w:cstheme="minorBidi"/>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https://upload.wikimedia.org/wikipedia/commons/e/e9/Logo_Tr%2525252525C6%2525252525B0%2525252525E1%2525252525BB%25252525259Dng_%2525252525C4%252525252590%2525252525E1%2525252525BA%2525252525A1i_H%2525252525E1%2525252525BB%25252525258Dc_C%2525252525C3%2525252525B4ng_ngh%2525252525E1%2525252525BB%252525252587_K%2525252525E1%2525252525BB%2525252525B9_Thu%2525252525E1%2525252525BA%2525252525ADt_TP_H%2525252525E1%2525252525BB%252525252593_Ch%2525252525C3%2525252525AD_Minh.png?utm_source=vi.wikipedia.org%2525252526utm_campaign=index%2525252526utm_content=original" TargetMode="Externa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image" Target="media/image1.png"/><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theme" Target="theme/theme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60</Pages>
  <Words>12516</Words>
  <Characters>48281</Characters>
  <Lines>444</Lines>
  <Paragraphs>125</Paragraphs>
  <TotalTime>16</TotalTime>
  <ScaleCrop>false</ScaleCrop>
  <LinksUpToDate>false</LinksUpToDate>
  <CharactersWithSpaces>58853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2026-09-12T15:35:00Z</dcterms:created>
  <dc:creator>hoàng phan</dc:creator>
  <cp:lastModifiedBy>ACER</cp:lastModifiedBy>
  <dcterms:modified xsi:type="dcterms:W3CDTF">2026-09-22T15:08:19Z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27D28BDB572B4854B56A5277E53764E3_13</vt:lpwstr>
  </property>
  <property fmtid="{D5CDD505-2E9C-101B-9397-08002B2CF9AE}" pid="4" name="KSOTemplateDocerSaveRecord">
    <vt:lpwstr>eyJoZGlkIjoiNzFlZTBkNjU5ZjkzMGRjZjdjYTZmNjE4MWI0MzgyY2EiLCJ1c2VySWQiOiIxMzkyMjQyNTU1ODgxIn0=</vt:lpwstr>
  </property>
</Properties>
</file>